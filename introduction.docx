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7B30D" w14:textId="1AD0C4AA" w:rsidR="00126598" w:rsidRDefault="00562260">
      <w:pPr>
        <w:jc w:val="center"/>
        <w:rPr>
          <w:sz w:val="24"/>
          <w:szCs w:val="24"/>
          <w:lang w:eastAsia="zh-CN"/>
        </w:rPr>
      </w:pPr>
      <w:r w:rsidRPr="00562260">
        <w:rPr>
          <w:rFonts w:ascii="Calibri" w:eastAsia="黑体" w:hAnsi="Calibri" w:cs="Times New Roman" w:hint="eastAsia"/>
          <w:bCs/>
          <w:sz w:val="32"/>
          <w:lang w:eastAsia="zh-CN"/>
        </w:rPr>
        <w:t>基于机器学习的脑波数据拟合控制无人智能车</w:t>
      </w:r>
    </w:p>
    <w:p w14:paraId="23DCAFD1" w14:textId="77777777" w:rsidR="00126598" w:rsidRDefault="00E05B40">
      <w:pPr>
        <w:pStyle w:val="1"/>
        <w:spacing w:before="93"/>
        <w:ind w:left="122"/>
        <w:rPr>
          <w:lang w:eastAsia="zh-CN"/>
        </w:rPr>
      </w:pPr>
      <w:r>
        <w:rPr>
          <w:noProof/>
        </w:rPr>
        <mc:AlternateContent>
          <mc:Choice Requires="wpg">
            <w:drawing>
              <wp:anchor distT="0" distB="0" distL="114300" distR="114300" simplePos="0" relativeHeight="251652096" behindDoc="1" locked="0" layoutInCell="1" allowOverlap="1" wp14:anchorId="424E19AF" wp14:editId="493C1442">
                <wp:simplePos x="0" y="0"/>
                <wp:positionH relativeFrom="page">
                  <wp:posOffset>745490</wp:posOffset>
                </wp:positionH>
                <wp:positionV relativeFrom="page">
                  <wp:posOffset>2413000</wp:posOffset>
                </wp:positionV>
                <wp:extent cx="5854065" cy="7463790"/>
                <wp:effectExtent l="1270" t="1905" r="12065" b="1905"/>
                <wp:wrapNone/>
                <wp:docPr id="63" name="组合 2"/>
                <wp:cNvGraphicFramePr/>
                <a:graphic xmlns:a="http://schemas.openxmlformats.org/drawingml/2006/main">
                  <a:graphicData uri="http://schemas.microsoft.com/office/word/2010/wordprocessingGroup">
                    <wpg:wgp>
                      <wpg:cNvGrpSpPr/>
                      <wpg:grpSpPr>
                        <a:xfrm>
                          <a:off x="0" y="0"/>
                          <a:ext cx="5854065" cy="7463790"/>
                          <a:chOff x="1385" y="2155"/>
                          <a:chExt cx="9082" cy="12188"/>
                        </a:xfrm>
                      </wpg:grpSpPr>
                      <wps:wsp>
                        <wps:cNvPr id="53" name="直线 3"/>
                        <wps:cNvCnPr/>
                        <wps:spPr>
                          <a:xfrm>
                            <a:off x="1385" y="2160"/>
                            <a:ext cx="9072" cy="0"/>
                          </a:xfrm>
                          <a:prstGeom prst="line">
                            <a:avLst/>
                          </a:prstGeom>
                          <a:ln w="6096" cap="flat" cmpd="sng">
                            <a:solidFill>
                              <a:srgbClr val="000000"/>
                            </a:solidFill>
                            <a:prstDash val="solid"/>
                            <a:headEnd type="none" w="med" len="med"/>
                            <a:tailEnd type="none" w="med" len="med"/>
                          </a:ln>
                        </wps:spPr>
                        <wps:bodyPr/>
                      </wps:wsp>
                      <wps:wsp>
                        <wps:cNvPr id="54" name="直线 4"/>
                        <wps:cNvCnPr/>
                        <wps:spPr>
                          <a:xfrm>
                            <a:off x="1390" y="2165"/>
                            <a:ext cx="0" cy="12177"/>
                          </a:xfrm>
                          <a:prstGeom prst="line">
                            <a:avLst/>
                          </a:prstGeom>
                          <a:ln w="6096" cap="flat" cmpd="sng">
                            <a:solidFill>
                              <a:srgbClr val="000000"/>
                            </a:solidFill>
                            <a:prstDash val="solid"/>
                            <a:headEnd type="none" w="med" len="med"/>
                            <a:tailEnd type="none" w="med" len="med"/>
                          </a:ln>
                        </wps:spPr>
                        <wps:bodyPr/>
                      </wps:wsp>
                      <wps:wsp>
                        <wps:cNvPr id="55" name="直线 5"/>
                        <wps:cNvCnPr/>
                        <wps:spPr>
                          <a:xfrm>
                            <a:off x="1385" y="14338"/>
                            <a:ext cx="9072" cy="0"/>
                          </a:xfrm>
                          <a:prstGeom prst="line">
                            <a:avLst/>
                          </a:prstGeom>
                          <a:ln w="6096" cap="flat" cmpd="sng">
                            <a:solidFill>
                              <a:srgbClr val="000000"/>
                            </a:solidFill>
                            <a:prstDash val="solid"/>
                            <a:headEnd type="none" w="med" len="med"/>
                            <a:tailEnd type="none" w="med" len="med"/>
                          </a:ln>
                        </wps:spPr>
                        <wps:bodyPr/>
                      </wps:wsp>
                      <wps:wsp>
                        <wps:cNvPr id="56" name="直线 6"/>
                        <wps:cNvCnPr/>
                        <wps:spPr>
                          <a:xfrm>
                            <a:off x="10462" y="2155"/>
                            <a:ext cx="0" cy="12187"/>
                          </a:xfrm>
                          <a:prstGeom prst="line">
                            <a:avLst/>
                          </a:prstGeom>
                          <a:ln w="6096" cap="flat" cmpd="sng">
                            <a:solidFill>
                              <a:srgbClr val="000000"/>
                            </a:solidFill>
                            <a:prstDash val="solid"/>
                            <a:headEnd type="none" w="med" len="med"/>
                            <a:tailEnd type="none" w="med" len="med"/>
                          </a:ln>
                        </wps:spPr>
                        <wps:bodyPr/>
                      </wps:wsp>
                      <wps:wsp>
                        <wps:cNvPr id="57" name="任意多边形 7"/>
                        <wps:cNvSpPr/>
                        <wps:spPr>
                          <a:xfrm>
                            <a:off x="1531" y="7917"/>
                            <a:ext cx="3142" cy="1258"/>
                          </a:xfrm>
                          <a:custGeom>
                            <a:avLst/>
                            <a:gdLst/>
                            <a:ahLst/>
                            <a:cxnLst/>
                            <a:rect l="0" t="0" r="0" b="0"/>
                            <a:pathLst>
                              <a:path w="3142" h="1258">
                                <a:moveTo>
                                  <a:pt x="2513" y="1257"/>
                                </a:moveTo>
                                <a:lnTo>
                                  <a:pt x="0" y="1257"/>
                                </a:lnTo>
                                <a:lnTo>
                                  <a:pt x="629" y="628"/>
                                </a:lnTo>
                                <a:lnTo>
                                  <a:pt x="0" y="0"/>
                                </a:lnTo>
                                <a:lnTo>
                                  <a:pt x="2513" y="0"/>
                                </a:lnTo>
                                <a:lnTo>
                                  <a:pt x="3142" y="628"/>
                                </a:lnTo>
                                <a:lnTo>
                                  <a:pt x="2513" y="1257"/>
                                </a:lnTo>
                                <a:close/>
                              </a:path>
                            </a:pathLst>
                          </a:custGeom>
                          <a:solidFill>
                            <a:srgbClr val="5B9BD4"/>
                          </a:solidFill>
                          <a:ln>
                            <a:noFill/>
                          </a:ln>
                        </wps:spPr>
                        <wps:bodyPr upright="1"/>
                      </wps:wsp>
                      <wps:wsp>
                        <wps:cNvPr id="58" name="任意多边形 8"/>
                        <wps:cNvSpPr/>
                        <wps:spPr>
                          <a:xfrm>
                            <a:off x="1507" y="7908"/>
                            <a:ext cx="3180" cy="1277"/>
                          </a:xfrm>
                          <a:custGeom>
                            <a:avLst/>
                            <a:gdLst/>
                            <a:ahLst/>
                            <a:cxnLst/>
                            <a:rect l="0" t="0" r="0" b="0"/>
                            <a:pathLst>
                              <a:path w="3180" h="1277">
                                <a:moveTo>
                                  <a:pt x="639" y="638"/>
                                </a:moveTo>
                                <a:lnTo>
                                  <a:pt x="0" y="0"/>
                                </a:lnTo>
                                <a:lnTo>
                                  <a:pt x="2542" y="0"/>
                                </a:lnTo>
                                <a:lnTo>
                                  <a:pt x="2544" y="2"/>
                                </a:lnTo>
                                <a:lnTo>
                                  <a:pt x="31" y="2"/>
                                </a:lnTo>
                                <a:lnTo>
                                  <a:pt x="24" y="22"/>
                                </a:lnTo>
                                <a:lnTo>
                                  <a:pt x="51" y="22"/>
                                </a:lnTo>
                                <a:lnTo>
                                  <a:pt x="660" y="631"/>
                                </a:lnTo>
                                <a:lnTo>
                                  <a:pt x="646" y="631"/>
                                </a:lnTo>
                                <a:lnTo>
                                  <a:pt x="639" y="638"/>
                                </a:lnTo>
                                <a:close/>
                                <a:moveTo>
                                  <a:pt x="51" y="22"/>
                                </a:moveTo>
                                <a:lnTo>
                                  <a:pt x="24" y="22"/>
                                </a:lnTo>
                                <a:lnTo>
                                  <a:pt x="31" y="2"/>
                                </a:lnTo>
                                <a:lnTo>
                                  <a:pt x="51" y="22"/>
                                </a:lnTo>
                                <a:close/>
                                <a:moveTo>
                                  <a:pt x="2535" y="22"/>
                                </a:moveTo>
                                <a:lnTo>
                                  <a:pt x="51" y="22"/>
                                </a:lnTo>
                                <a:lnTo>
                                  <a:pt x="31" y="2"/>
                                </a:lnTo>
                                <a:lnTo>
                                  <a:pt x="2544" y="2"/>
                                </a:lnTo>
                                <a:lnTo>
                                  <a:pt x="2559" y="17"/>
                                </a:lnTo>
                                <a:lnTo>
                                  <a:pt x="2530" y="17"/>
                                </a:lnTo>
                                <a:lnTo>
                                  <a:pt x="2535" y="22"/>
                                </a:lnTo>
                                <a:close/>
                                <a:moveTo>
                                  <a:pt x="3151" y="638"/>
                                </a:moveTo>
                                <a:lnTo>
                                  <a:pt x="2530" y="17"/>
                                </a:lnTo>
                                <a:lnTo>
                                  <a:pt x="2537" y="22"/>
                                </a:lnTo>
                                <a:lnTo>
                                  <a:pt x="2563" y="22"/>
                                </a:lnTo>
                                <a:lnTo>
                                  <a:pt x="3173" y="631"/>
                                </a:lnTo>
                                <a:lnTo>
                                  <a:pt x="3159" y="631"/>
                                </a:lnTo>
                                <a:lnTo>
                                  <a:pt x="3151" y="638"/>
                                </a:lnTo>
                                <a:close/>
                                <a:moveTo>
                                  <a:pt x="2563" y="22"/>
                                </a:moveTo>
                                <a:lnTo>
                                  <a:pt x="2537" y="22"/>
                                </a:lnTo>
                                <a:lnTo>
                                  <a:pt x="2530" y="17"/>
                                </a:lnTo>
                                <a:lnTo>
                                  <a:pt x="2559" y="17"/>
                                </a:lnTo>
                                <a:lnTo>
                                  <a:pt x="2563" y="22"/>
                                </a:lnTo>
                                <a:close/>
                                <a:moveTo>
                                  <a:pt x="646" y="646"/>
                                </a:moveTo>
                                <a:lnTo>
                                  <a:pt x="639" y="638"/>
                                </a:lnTo>
                                <a:lnTo>
                                  <a:pt x="646" y="631"/>
                                </a:lnTo>
                                <a:lnTo>
                                  <a:pt x="646" y="646"/>
                                </a:lnTo>
                                <a:close/>
                                <a:moveTo>
                                  <a:pt x="660" y="646"/>
                                </a:moveTo>
                                <a:lnTo>
                                  <a:pt x="646" y="646"/>
                                </a:lnTo>
                                <a:lnTo>
                                  <a:pt x="646" y="631"/>
                                </a:lnTo>
                                <a:lnTo>
                                  <a:pt x="660" y="631"/>
                                </a:lnTo>
                                <a:lnTo>
                                  <a:pt x="667" y="638"/>
                                </a:lnTo>
                                <a:lnTo>
                                  <a:pt x="660" y="646"/>
                                </a:lnTo>
                                <a:close/>
                                <a:moveTo>
                                  <a:pt x="3159" y="646"/>
                                </a:moveTo>
                                <a:lnTo>
                                  <a:pt x="3151" y="638"/>
                                </a:lnTo>
                                <a:lnTo>
                                  <a:pt x="3159" y="631"/>
                                </a:lnTo>
                                <a:lnTo>
                                  <a:pt x="3159" y="646"/>
                                </a:lnTo>
                                <a:close/>
                                <a:moveTo>
                                  <a:pt x="3173" y="646"/>
                                </a:moveTo>
                                <a:lnTo>
                                  <a:pt x="3159" y="646"/>
                                </a:lnTo>
                                <a:lnTo>
                                  <a:pt x="3159" y="631"/>
                                </a:lnTo>
                                <a:lnTo>
                                  <a:pt x="3173" y="631"/>
                                </a:lnTo>
                                <a:lnTo>
                                  <a:pt x="3180" y="638"/>
                                </a:lnTo>
                                <a:lnTo>
                                  <a:pt x="3173" y="646"/>
                                </a:lnTo>
                                <a:close/>
                                <a:moveTo>
                                  <a:pt x="2542" y="1277"/>
                                </a:moveTo>
                                <a:lnTo>
                                  <a:pt x="0" y="1277"/>
                                </a:lnTo>
                                <a:lnTo>
                                  <a:pt x="639" y="638"/>
                                </a:lnTo>
                                <a:lnTo>
                                  <a:pt x="646" y="646"/>
                                </a:lnTo>
                                <a:lnTo>
                                  <a:pt x="660" y="646"/>
                                </a:lnTo>
                                <a:lnTo>
                                  <a:pt x="48" y="1258"/>
                                </a:lnTo>
                                <a:lnTo>
                                  <a:pt x="24" y="1258"/>
                                </a:lnTo>
                                <a:lnTo>
                                  <a:pt x="31" y="1274"/>
                                </a:lnTo>
                                <a:lnTo>
                                  <a:pt x="2544" y="1274"/>
                                </a:lnTo>
                                <a:lnTo>
                                  <a:pt x="2542" y="1277"/>
                                </a:lnTo>
                                <a:close/>
                                <a:moveTo>
                                  <a:pt x="2530" y="1260"/>
                                </a:moveTo>
                                <a:lnTo>
                                  <a:pt x="3151" y="638"/>
                                </a:lnTo>
                                <a:lnTo>
                                  <a:pt x="3159" y="646"/>
                                </a:lnTo>
                                <a:lnTo>
                                  <a:pt x="3173" y="646"/>
                                </a:lnTo>
                                <a:lnTo>
                                  <a:pt x="2561" y="1258"/>
                                </a:lnTo>
                                <a:lnTo>
                                  <a:pt x="2537" y="1258"/>
                                </a:lnTo>
                                <a:lnTo>
                                  <a:pt x="2530" y="1260"/>
                                </a:lnTo>
                                <a:close/>
                                <a:moveTo>
                                  <a:pt x="31" y="1274"/>
                                </a:moveTo>
                                <a:lnTo>
                                  <a:pt x="24" y="1258"/>
                                </a:lnTo>
                                <a:lnTo>
                                  <a:pt x="48" y="1258"/>
                                </a:lnTo>
                                <a:lnTo>
                                  <a:pt x="31" y="1274"/>
                                </a:lnTo>
                                <a:close/>
                                <a:moveTo>
                                  <a:pt x="2544" y="1274"/>
                                </a:moveTo>
                                <a:lnTo>
                                  <a:pt x="31" y="1274"/>
                                </a:lnTo>
                                <a:lnTo>
                                  <a:pt x="48" y="1258"/>
                                </a:lnTo>
                                <a:lnTo>
                                  <a:pt x="2532" y="1258"/>
                                </a:lnTo>
                                <a:lnTo>
                                  <a:pt x="2530" y="1260"/>
                                </a:lnTo>
                                <a:lnTo>
                                  <a:pt x="2559" y="1260"/>
                                </a:lnTo>
                                <a:lnTo>
                                  <a:pt x="2544" y="1274"/>
                                </a:lnTo>
                                <a:close/>
                                <a:moveTo>
                                  <a:pt x="2559" y="1260"/>
                                </a:moveTo>
                                <a:lnTo>
                                  <a:pt x="2530" y="1260"/>
                                </a:lnTo>
                                <a:lnTo>
                                  <a:pt x="2537" y="1258"/>
                                </a:lnTo>
                                <a:lnTo>
                                  <a:pt x="2561" y="1258"/>
                                </a:lnTo>
                                <a:lnTo>
                                  <a:pt x="2559" y="1260"/>
                                </a:lnTo>
                                <a:close/>
                              </a:path>
                            </a:pathLst>
                          </a:custGeom>
                          <a:solidFill>
                            <a:srgbClr val="000000"/>
                          </a:solidFill>
                          <a:ln>
                            <a:noFill/>
                          </a:ln>
                        </wps:spPr>
                        <wps:bodyPr upright="1"/>
                      </wps:wsp>
                      <wps:wsp>
                        <wps:cNvPr id="59" name="任意多边形 9"/>
                        <wps:cNvSpPr/>
                        <wps:spPr>
                          <a:xfrm>
                            <a:off x="4358" y="7917"/>
                            <a:ext cx="3144" cy="1258"/>
                          </a:xfrm>
                          <a:custGeom>
                            <a:avLst/>
                            <a:gdLst/>
                            <a:ahLst/>
                            <a:cxnLst/>
                            <a:rect l="0" t="0" r="0" b="0"/>
                            <a:pathLst>
                              <a:path w="3144" h="1258">
                                <a:moveTo>
                                  <a:pt x="2516" y="1257"/>
                                </a:moveTo>
                                <a:lnTo>
                                  <a:pt x="0" y="1257"/>
                                </a:lnTo>
                                <a:lnTo>
                                  <a:pt x="629" y="628"/>
                                </a:lnTo>
                                <a:lnTo>
                                  <a:pt x="0" y="0"/>
                                </a:lnTo>
                                <a:lnTo>
                                  <a:pt x="2516" y="0"/>
                                </a:lnTo>
                                <a:lnTo>
                                  <a:pt x="3144" y="628"/>
                                </a:lnTo>
                                <a:lnTo>
                                  <a:pt x="2516" y="1257"/>
                                </a:lnTo>
                                <a:close/>
                              </a:path>
                            </a:pathLst>
                          </a:custGeom>
                          <a:solidFill>
                            <a:srgbClr val="5B9BD4"/>
                          </a:solidFill>
                          <a:ln>
                            <a:noFill/>
                          </a:ln>
                        </wps:spPr>
                        <wps:bodyPr upright="1"/>
                      </wps:wsp>
                      <wps:wsp>
                        <wps:cNvPr id="60" name="任意多边形 10"/>
                        <wps:cNvSpPr/>
                        <wps:spPr>
                          <a:xfrm>
                            <a:off x="4334" y="7908"/>
                            <a:ext cx="3183" cy="1277"/>
                          </a:xfrm>
                          <a:custGeom>
                            <a:avLst/>
                            <a:gdLst/>
                            <a:ahLst/>
                            <a:cxnLst/>
                            <a:rect l="0" t="0" r="0" b="0"/>
                            <a:pathLst>
                              <a:path w="3183" h="1277">
                                <a:moveTo>
                                  <a:pt x="639" y="638"/>
                                </a:moveTo>
                                <a:lnTo>
                                  <a:pt x="0" y="0"/>
                                </a:lnTo>
                                <a:lnTo>
                                  <a:pt x="2544" y="0"/>
                                </a:lnTo>
                                <a:lnTo>
                                  <a:pt x="2547" y="2"/>
                                </a:lnTo>
                                <a:lnTo>
                                  <a:pt x="32" y="2"/>
                                </a:lnTo>
                                <a:lnTo>
                                  <a:pt x="24" y="22"/>
                                </a:lnTo>
                                <a:lnTo>
                                  <a:pt x="51" y="22"/>
                                </a:lnTo>
                                <a:lnTo>
                                  <a:pt x="660" y="631"/>
                                </a:lnTo>
                                <a:lnTo>
                                  <a:pt x="646" y="631"/>
                                </a:lnTo>
                                <a:lnTo>
                                  <a:pt x="639" y="638"/>
                                </a:lnTo>
                                <a:close/>
                                <a:moveTo>
                                  <a:pt x="51" y="22"/>
                                </a:moveTo>
                                <a:lnTo>
                                  <a:pt x="24" y="22"/>
                                </a:lnTo>
                                <a:lnTo>
                                  <a:pt x="32" y="2"/>
                                </a:lnTo>
                                <a:lnTo>
                                  <a:pt x="51" y="22"/>
                                </a:lnTo>
                                <a:close/>
                                <a:moveTo>
                                  <a:pt x="2537" y="22"/>
                                </a:moveTo>
                                <a:lnTo>
                                  <a:pt x="51" y="22"/>
                                </a:lnTo>
                                <a:lnTo>
                                  <a:pt x="32" y="2"/>
                                </a:lnTo>
                                <a:lnTo>
                                  <a:pt x="2547" y="2"/>
                                </a:lnTo>
                                <a:lnTo>
                                  <a:pt x="2561" y="17"/>
                                </a:lnTo>
                                <a:lnTo>
                                  <a:pt x="2532" y="17"/>
                                </a:lnTo>
                                <a:lnTo>
                                  <a:pt x="2537" y="22"/>
                                </a:lnTo>
                                <a:close/>
                                <a:moveTo>
                                  <a:pt x="3154" y="638"/>
                                </a:moveTo>
                                <a:lnTo>
                                  <a:pt x="2532" y="17"/>
                                </a:lnTo>
                                <a:lnTo>
                                  <a:pt x="2540" y="22"/>
                                </a:lnTo>
                                <a:lnTo>
                                  <a:pt x="2566" y="22"/>
                                </a:lnTo>
                                <a:lnTo>
                                  <a:pt x="3176" y="631"/>
                                </a:lnTo>
                                <a:lnTo>
                                  <a:pt x="3161" y="631"/>
                                </a:lnTo>
                                <a:lnTo>
                                  <a:pt x="3154" y="638"/>
                                </a:lnTo>
                                <a:close/>
                                <a:moveTo>
                                  <a:pt x="2566" y="22"/>
                                </a:moveTo>
                                <a:lnTo>
                                  <a:pt x="2540" y="22"/>
                                </a:lnTo>
                                <a:lnTo>
                                  <a:pt x="2532" y="17"/>
                                </a:lnTo>
                                <a:lnTo>
                                  <a:pt x="2561" y="17"/>
                                </a:lnTo>
                                <a:lnTo>
                                  <a:pt x="2566" y="22"/>
                                </a:lnTo>
                                <a:close/>
                                <a:moveTo>
                                  <a:pt x="646" y="646"/>
                                </a:moveTo>
                                <a:lnTo>
                                  <a:pt x="639" y="638"/>
                                </a:lnTo>
                                <a:lnTo>
                                  <a:pt x="646" y="631"/>
                                </a:lnTo>
                                <a:lnTo>
                                  <a:pt x="646" y="646"/>
                                </a:lnTo>
                                <a:close/>
                                <a:moveTo>
                                  <a:pt x="660" y="646"/>
                                </a:moveTo>
                                <a:lnTo>
                                  <a:pt x="646" y="646"/>
                                </a:lnTo>
                                <a:lnTo>
                                  <a:pt x="646" y="631"/>
                                </a:lnTo>
                                <a:lnTo>
                                  <a:pt x="660" y="631"/>
                                </a:lnTo>
                                <a:lnTo>
                                  <a:pt x="668" y="638"/>
                                </a:lnTo>
                                <a:lnTo>
                                  <a:pt x="660" y="646"/>
                                </a:lnTo>
                                <a:close/>
                                <a:moveTo>
                                  <a:pt x="3161" y="646"/>
                                </a:moveTo>
                                <a:lnTo>
                                  <a:pt x="3154" y="638"/>
                                </a:lnTo>
                                <a:lnTo>
                                  <a:pt x="3161" y="631"/>
                                </a:lnTo>
                                <a:lnTo>
                                  <a:pt x="3161" y="646"/>
                                </a:lnTo>
                                <a:close/>
                                <a:moveTo>
                                  <a:pt x="3176" y="646"/>
                                </a:moveTo>
                                <a:lnTo>
                                  <a:pt x="3161" y="646"/>
                                </a:lnTo>
                                <a:lnTo>
                                  <a:pt x="3161" y="631"/>
                                </a:lnTo>
                                <a:lnTo>
                                  <a:pt x="3176" y="631"/>
                                </a:lnTo>
                                <a:lnTo>
                                  <a:pt x="3183" y="638"/>
                                </a:lnTo>
                                <a:lnTo>
                                  <a:pt x="3176" y="646"/>
                                </a:lnTo>
                                <a:close/>
                                <a:moveTo>
                                  <a:pt x="2544" y="1277"/>
                                </a:moveTo>
                                <a:lnTo>
                                  <a:pt x="0" y="1277"/>
                                </a:lnTo>
                                <a:lnTo>
                                  <a:pt x="639" y="638"/>
                                </a:lnTo>
                                <a:lnTo>
                                  <a:pt x="646" y="646"/>
                                </a:lnTo>
                                <a:lnTo>
                                  <a:pt x="660" y="646"/>
                                </a:lnTo>
                                <a:lnTo>
                                  <a:pt x="48" y="1258"/>
                                </a:lnTo>
                                <a:lnTo>
                                  <a:pt x="24" y="1258"/>
                                </a:lnTo>
                                <a:lnTo>
                                  <a:pt x="32" y="1274"/>
                                </a:lnTo>
                                <a:lnTo>
                                  <a:pt x="2547" y="1274"/>
                                </a:lnTo>
                                <a:lnTo>
                                  <a:pt x="2544" y="1277"/>
                                </a:lnTo>
                                <a:close/>
                                <a:moveTo>
                                  <a:pt x="2532" y="1260"/>
                                </a:moveTo>
                                <a:lnTo>
                                  <a:pt x="3154" y="638"/>
                                </a:lnTo>
                                <a:lnTo>
                                  <a:pt x="3161" y="646"/>
                                </a:lnTo>
                                <a:lnTo>
                                  <a:pt x="3176" y="646"/>
                                </a:lnTo>
                                <a:lnTo>
                                  <a:pt x="2564" y="1258"/>
                                </a:lnTo>
                                <a:lnTo>
                                  <a:pt x="2540" y="1258"/>
                                </a:lnTo>
                                <a:lnTo>
                                  <a:pt x="2532" y="1260"/>
                                </a:lnTo>
                                <a:close/>
                                <a:moveTo>
                                  <a:pt x="32" y="1274"/>
                                </a:moveTo>
                                <a:lnTo>
                                  <a:pt x="24" y="1258"/>
                                </a:lnTo>
                                <a:lnTo>
                                  <a:pt x="48" y="1258"/>
                                </a:lnTo>
                                <a:lnTo>
                                  <a:pt x="32" y="1274"/>
                                </a:lnTo>
                                <a:close/>
                                <a:moveTo>
                                  <a:pt x="2547" y="1274"/>
                                </a:moveTo>
                                <a:lnTo>
                                  <a:pt x="32" y="1274"/>
                                </a:lnTo>
                                <a:lnTo>
                                  <a:pt x="48" y="1258"/>
                                </a:lnTo>
                                <a:lnTo>
                                  <a:pt x="2535" y="1258"/>
                                </a:lnTo>
                                <a:lnTo>
                                  <a:pt x="2532" y="1260"/>
                                </a:lnTo>
                                <a:lnTo>
                                  <a:pt x="2561" y="1260"/>
                                </a:lnTo>
                                <a:lnTo>
                                  <a:pt x="2547" y="1274"/>
                                </a:lnTo>
                                <a:close/>
                                <a:moveTo>
                                  <a:pt x="2561" y="1260"/>
                                </a:moveTo>
                                <a:lnTo>
                                  <a:pt x="2532" y="1260"/>
                                </a:lnTo>
                                <a:lnTo>
                                  <a:pt x="2540" y="1258"/>
                                </a:lnTo>
                                <a:lnTo>
                                  <a:pt x="2564" y="1258"/>
                                </a:lnTo>
                                <a:lnTo>
                                  <a:pt x="2561" y="1260"/>
                                </a:lnTo>
                                <a:close/>
                              </a:path>
                            </a:pathLst>
                          </a:custGeom>
                          <a:solidFill>
                            <a:srgbClr val="000000"/>
                          </a:solidFill>
                          <a:ln>
                            <a:noFill/>
                          </a:ln>
                        </wps:spPr>
                        <wps:bodyPr upright="1"/>
                      </wps:wsp>
                      <wps:wsp>
                        <wps:cNvPr id="61" name="任意多边形 11"/>
                        <wps:cNvSpPr/>
                        <wps:spPr>
                          <a:xfrm>
                            <a:off x="7188" y="7917"/>
                            <a:ext cx="3142" cy="1258"/>
                          </a:xfrm>
                          <a:custGeom>
                            <a:avLst/>
                            <a:gdLst/>
                            <a:ahLst/>
                            <a:cxnLst/>
                            <a:rect l="0" t="0" r="0" b="0"/>
                            <a:pathLst>
                              <a:path w="3142" h="1258">
                                <a:moveTo>
                                  <a:pt x="2513" y="1257"/>
                                </a:moveTo>
                                <a:lnTo>
                                  <a:pt x="0" y="1257"/>
                                </a:lnTo>
                                <a:lnTo>
                                  <a:pt x="629" y="628"/>
                                </a:lnTo>
                                <a:lnTo>
                                  <a:pt x="0" y="0"/>
                                </a:lnTo>
                                <a:lnTo>
                                  <a:pt x="2513" y="0"/>
                                </a:lnTo>
                                <a:lnTo>
                                  <a:pt x="3142" y="628"/>
                                </a:lnTo>
                                <a:lnTo>
                                  <a:pt x="2513" y="1257"/>
                                </a:lnTo>
                                <a:close/>
                              </a:path>
                            </a:pathLst>
                          </a:custGeom>
                          <a:solidFill>
                            <a:srgbClr val="5B9BD4"/>
                          </a:solidFill>
                          <a:ln>
                            <a:noFill/>
                          </a:ln>
                        </wps:spPr>
                        <wps:bodyPr upright="1"/>
                      </wps:wsp>
                      <wps:wsp>
                        <wps:cNvPr id="62" name="任意多边形 12"/>
                        <wps:cNvSpPr/>
                        <wps:spPr>
                          <a:xfrm>
                            <a:off x="7164" y="7908"/>
                            <a:ext cx="3180" cy="1277"/>
                          </a:xfrm>
                          <a:custGeom>
                            <a:avLst/>
                            <a:gdLst/>
                            <a:ahLst/>
                            <a:cxnLst/>
                            <a:rect l="0" t="0" r="0" b="0"/>
                            <a:pathLst>
                              <a:path w="3180" h="1277">
                                <a:moveTo>
                                  <a:pt x="638" y="638"/>
                                </a:moveTo>
                                <a:lnTo>
                                  <a:pt x="0" y="0"/>
                                </a:lnTo>
                                <a:lnTo>
                                  <a:pt x="2542" y="0"/>
                                </a:lnTo>
                                <a:lnTo>
                                  <a:pt x="2544" y="2"/>
                                </a:lnTo>
                                <a:lnTo>
                                  <a:pt x="31" y="2"/>
                                </a:lnTo>
                                <a:lnTo>
                                  <a:pt x="24" y="22"/>
                                </a:lnTo>
                                <a:lnTo>
                                  <a:pt x="50" y="22"/>
                                </a:lnTo>
                                <a:lnTo>
                                  <a:pt x="660" y="631"/>
                                </a:lnTo>
                                <a:lnTo>
                                  <a:pt x="646" y="631"/>
                                </a:lnTo>
                                <a:lnTo>
                                  <a:pt x="638" y="638"/>
                                </a:lnTo>
                                <a:close/>
                                <a:moveTo>
                                  <a:pt x="50" y="22"/>
                                </a:moveTo>
                                <a:lnTo>
                                  <a:pt x="24" y="22"/>
                                </a:lnTo>
                                <a:lnTo>
                                  <a:pt x="31" y="2"/>
                                </a:lnTo>
                                <a:lnTo>
                                  <a:pt x="50" y="22"/>
                                </a:lnTo>
                                <a:close/>
                                <a:moveTo>
                                  <a:pt x="2537" y="22"/>
                                </a:moveTo>
                                <a:lnTo>
                                  <a:pt x="50" y="22"/>
                                </a:lnTo>
                                <a:lnTo>
                                  <a:pt x="31" y="2"/>
                                </a:lnTo>
                                <a:lnTo>
                                  <a:pt x="2544" y="2"/>
                                </a:lnTo>
                                <a:lnTo>
                                  <a:pt x="2558" y="17"/>
                                </a:lnTo>
                                <a:lnTo>
                                  <a:pt x="2532" y="17"/>
                                </a:lnTo>
                                <a:lnTo>
                                  <a:pt x="2537" y="22"/>
                                </a:lnTo>
                                <a:close/>
                                <a:moveTo>
                                  <a:pt x="3151" y="638"/>
                                </a:moveTo>
                                <a:lnTo>
                                  <a:pt x="2532" y="17"/>
                                </a:lnTo>
                                <a:lnTo>
                                  <a:pt x="2537" y="22"/>
                                </a:lnTo>
                                <a:lnTo>
                                  <a:pt x="2563" y="22"/>
                                </a:lnTo>
                                <a:lnTo>
                                  <a:pt x="3173" y="631"/>
                                </a:lnTo>
                                <a:lnTo>
                                  <a:pt x="3158" y="631"/>
                                </a:lnTo>
                                <a:lnTo>
                                  <a:pt x="3151" y="638"/>
                                </a:lnTo>
                                <a:close/>
                                <a:moveTo>
                                  <a:pt x="2563" y="22"/>
                                </a:moveTo>
                                <a:lnTo>
                                  <a:pt x="2537" y="22"/>
                                </a:lnTo>
                                <a:lnTo>
                                  <a:pt x="2532" y="17"/>
                                </a:lnTo>
                                <a:lnTo>
                                  <a:pt x="2558" y="17"/>
                                </a:lnTo>
                                <a:lnTo>
                                  <a:pt x="2563" y="22"/>
                                </a:lnTo>
                                <a:close/>
                                <a:moveTo>
                                  <a:pt x="646" y="646"/>
                                </a:moveTo>
                                <a:lnTo>
                                  <a:pt x="638" y="638"/>
                                </a:lnTo>
                                <a:lnTo>
                                  <a:pt x="646" y="631"/>
                                </a:lnTo>
                                <a:lnTo>
                                  <a:pt x="646" y="646"/>
                                </a:lnTo>
                                <a:close/>
                                <a:moveTo>
                                  <a:pt x="660" y="646"/>
                                </a:moveTo>
                                <a:lnTo>
                                  <a:pt x="646" y="646"/>
                                </a:lnTo>
                                <a:lnTo>
                                  <a:pt x="646" y="631"/>
                                </a:lnTo>
                                <a:lnTo>
                                  <a:pt x="660" y="631"/>
                                </a:lnTo>
                                <a:lnTo>
                                  <a:pt x="667" y="638"/>
                                </a:lnTo>
                                <a:lnTo>
                                  <a:pt x="660" y="646"/>
                                </a:lnTo>
                                <a:close/>
                                <a:moveTo>
                                  <a:pt x="3158" y="646"/>
                                </a:moveTo>
                                <a:lnTo>
                                  <a:pt x="3151" y="638"/>
                                </a:lnTo>
                                <a:lnTo>
                                  <a:pt x="3158" y="631"/>
                                </a:lnTo>
                                <a:lnTo>
                                  <a:pt x="3158" y="646"/>
                                </a:lnTo>
                                <a:close/>
                                <a:moveTo>
                                  <a:pt x="3173" y="646"/>
                                </a:moveTo>
                                <a:lnTo>
                                  <a:pt x="3158" y="646"/>
                                </a:lnTo>
                                <a:lnTo>
                                  <a:pt x="3158" y="631"/>
                                </a:lnTo>
                                <a:lnTo>
                                  <a:pt x="3173" y="631"/>
                                </a:lnTo>
                                <a:lnTo>
                                  <a:pt x="3180" y="638"/>
                                </a:lnTo>
                                <a:lnTo>
                                  <a:pt x="3173" y="646"/>
                                </a:lnTo>
                                <a:close/>
                                <a:moveTo>
                                  <a:pt x="2542" y="1277"/>
                                </a:moveTo>
                                <a:lnTo>
                                  <a:pt x="0" y="1277"/>
                                </a:lnTo>
                                <a:lnTo>
                                  <a:pt x="638" y="638"/>
                                </a:lnTo>
                                <a:lnTo>
                                  <a:pt x="646" y="646"/>
                                </a:lnTo>
                                <a:lnTo>
                                  <a:pt x="660" y="646"/>
                                </a:lnTo>
                                <a:lnTo>
                                  <a:pt x="48" y="1258"/>
                                </a:lnTo>
                                <a:lnTo>
                                  <a:pt x="24" y="1258"/>
                                </a:lnTo>
                                <a:lnTo>
                                  <a:pt x="31" y="1274"/>
                                </a:lnTo>
                                <a:lnTo>
                                  <a:pt x="2544" y="1274"/>
                                </a:lnTo>
                                <a:lnTo>
                                  <a:pt x="2542" y="1277"/>
                                </a:lnTo>
                                <a:close/>
                                <a:moveTo>
                                  <a:pt x="2532" y="1260"/>
                                </a:moveTo>
                                <a:lnTo>
                                  <a:pt x="3151" y="638"/>
                                </a:lnTo>
                                <a:lnTo>
                                  <a:pt x="3158" y="646"/>
                                </a:lnTo>
                                <a:lnTo>
                                  <a:pt x="3173" y="646"/>
                                </a:lnTo>
                                <a:lnTo>
                                  <a:pt x="2561" y="1258"/>
                                </a:lnTo>
                                <a:lnTo>
                                  <a:pt x="2537" y="1258"/>
                                </a:lnTo>
                                <a:lnTo>
                                  <a:pt x="2532" y="1260"/>
                                </a:lnTo>
                                <a:close/>
                                <a:moveTo>
                                  <a:pt x="31" y="1274"/>
                                </a:moveTo>
                                <a:lnTo>
                                  <a:pt x="24" y="1258"/>
                                </a:lnTo>
                                <a:lnTo>
                                  <a:pt x="48" y="1258"/>
                                </a:lnTo>
                                <a:lnTo>
                                  <a:pt x="31" y="1274"/>
                                </a:lnTo>
                                <a:close/>
                                <a:moveTo>
                                  <a:pt x="2544" y="1274"/>
                                </a:moveTo>
                                <a:lnTo>
                                  <a:pt x="31" y="1274"/>
                                </a:lnTo>
                                <a:lnTo>
                                  <a:pt x="48" y="1258"/>
                                </a:lnTo>
                                <a:lnTo>
                                  <a:pt x="2534" y="1258"/>
                                </a:lnTo>
                                <a:lnTo>
                                  <a:pt x="2532" y="1260"/>
                                </a:lnTo>
                                <a:lnTo>
                                  <a:pt x="2558" y="1260"/>
                                </a:lnTo>
                                <a:lnTo>
                                  <a:pt x="2544" y="1274"/>
                                </a:lnTo>
                                <a:close/>
                                <a:moveTo>
                                  <a:pt x="2558" y="1260"/>
                                </a:moveTo>
                                <a:lnTo>
                                  <a:pt x="2532" y="1260"/>
                                </a:lnTo>
                                <a:lnTo>
                                  <a:pt x="2537" y="1258"/>
                                </a:lnTo>
                                <a:lnTo>
                                  <a:pt x="2561" y="1258"/>
                                </a:lnTo>
                                <a:lnTo>
                                  <a:pt x="2558" y="1260"/>
                                </a:lnTo>
                                <a:close/>
                              </a:path>
                            </a:pathLst>
                          </a:custGeom>
                          <a:solidFill>
                            <a:srgbClr val="FFFFFF"/>
                          </a:solidFill>
                          <a:ln>
                            <a:noFill/>
                          </a:ln>
                        </wps:spPr>
                        <wps:bodyPr upright="1"/>
                      </wps:wsp>
                    </wpg:wgp>
                  </a:graphicData>
                </a:graphic>
              </wp:anchor>
            </w:drawing>
          </mc:Choice>
          <mc:Fallback>
            <w:pict>
              <v:group w14:anchorId="05212A58" id="组合 2" o:spid="_x0000_s1026" style="position:absolute;left:0;text-align:left;margin-left:58.7pt;margin-top:190pt;width:460.95pt;height:587.7pt;z-index:-251664384;mso-position-horizontal-relative:page;mso-position-vertical-relative:page" coordorigin="1385,2155" coordsize="9082,12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">
                <v:line id="直线 3" o:spid="_x0000_s1027" style="position:absolute;visibility:visible;mso-wrap-style:square" from="1385,2160" to="10457,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" strokeweight=".48pt"/>
                <v:line id="直线 4" o:spid="_x0000_s1028" style="position:absolute;visibility:visible;mso-wrap-style:square" from="1390,2165" to="1390,14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" strokeweight=".48pt"/>
                <v:line id="直线 5" o:spid="_x0000_s1029" style="position:absolute;visibility:visible;mso-wrap-style:square" from="1385,14338" to="10457,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" strokeweight=".48pt"/>
                <v:line id="直线 6" o:spid="_x0000_s1030" style="position:absolute;visibility:visible;mso-wrap-style:square" from="10462,2155" to="10462,14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" strokeweight=".48pt"/>
                <v:shape id="任意多边形 7" o:spid="_x0000_s1031" style="position:absolute;left:1531;top:7917;width:3142;height:1258;visibility:visible;mso-wrap-style:square;v-text-anchor:top" coordsize="3142,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" path="m2513,1257l,1257,629,628,,,2513,r629,628l2513,1257xe" fillcolor="#5b9bd4" stroked="f">
                  <v:path arrowok="t" textboxrect="0,0,3142,1258"/>
                </v:shape>
                <v:shape id="任意多边形 8" o:spid="_x0000_s1032" style="position:absolute;left:1507;top:7908;width:3180;height:1277;visibility:visible;mso-wrap-style:square;v-text-anchor:top" coordsize="3180,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" path="m639,638l,,2542,r2,2l31,2,24,22r27,l660,631r-14,l639,638xm51,22r-27,l31,2,51,22xm2535,22l51,22,31,2r2513,l2559,17r-29,l2535,22xm3151,638l2530,17r7,5l2563,22r610,609l3159,631r-8,7xm2563,22r-26,l2530,17r29,l2563,22xm646,646r-7,-8l646,631r,15xm660,646r-14,l646,631r14,l667,638r-7,8xm3159,646r-8,-8l3159,631r,15xm3173,646r-14,l3159,631r14,l3180,638r-7,8xm2542,1277l,1277,639,638r7,8l660,646,48,1258r-24,l31,1274r2513,l2542,1277xm2530,1260l3151,638r8,8l3173,646r-612,612l2537,1258r-7,2xm31,1274r-7,-16l48,1258r-17,16xm2544,1274r-2513,l48,1258r2484,l2530,1260r29,l2544,1274xm2559,1260r-29,l2537,1258r24,l2559,1260xe" fillcolor="black" stroked="f">
                  <v:path arrowok="t" textboxrect="0,0,3180,1277"/>
                </v:shape>
                <v:shape id="任意多边形 9" o:spid="_x0000_s1033" style="position:absolute;left:4358;top:7917;width:3144;height:1258;visibility:visible;mso-wrap-style:square;v-text-anchor:top" coordsize="3144,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" path="m2516,1257l,1257,629,628,,,2516,r628,628l2516,1257xe" fillcolor="#5b9bd4" stroked="f">
                  <v:path arrowok="t" textboxrect="0,0,3144,1258"/>
                </v:shape>
                <v:shape id="任意多边形 10" o:spid="_x0000_s1034" style="position:absolute;left:4334;top:7908;width:3183;height:1277;visibility:visible;mso-wrap-style:square;v-text-anchor:top" coordsize="3183,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" path="m639,638l,,2544,r3,2l32,2,24,22r27,l660,631r-14,l639,638xm51,22r-27,l32,2,51,22xm2537,22l51,22,32,2r2515,l2561,17r-29,l2537,22xm3154,638l2532,17r8,5l2566,22r610,609l3161,631r-7,7xm2566,22r-26,l2532,17r29,l2566,22xm646,646r-7,-8l646,631r,15xm660,646r-14,l646,631r14,l668,638r-8,8xm3161,646r-7,-8l3161,631r,15xm3176,646r-15,l3161,631r15,l3183,638r-7,8xm2544,1277l,1277,639,638r7,8l660,646,48,1258r-24,l32,1274r2515,l2544,1277xm2532,1260l3154,638r7,8l3176,646r-612,612l2540,1258r-8,2xm32,1274r-8,-16l48,1258r-16,16xm2547,1274r-2515,l48,1258r2487,l2532,1260r29,l2547,1274xm2561,1260r-29,l2540,1258r24,l2561,1260xe" fillcolor="black" stroked="f">
                  <v:path arrowok="t" textboxrect="0,0,3183,1277"/>
                </v:shape>
                <v:shape id="任意多边形 11" o:spid="_x0000_s1035" style="position:absolute;left:7188;top:7917;width:3142;height:1258;visibility:visible;mso-wrap-style:square;v-text-anchor:top" coordsize="3142,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" path="m2513,1257l,1257,629,628,,,2513,r629,628l2513,1257xe" fillcolor="#5b9bd4" stroked="f">
                  <v:path arrowok="t" textboxrect="0,0,3142,1258"/>
                </v:shape>
                <v:shape id="任意多边形 12" o:spid="_x0000_s1036" style="position:absolute;left:7164;top:7908;width:3180;height:1277;visibility:visible;mso-wrap-style:square;v-text-anchor:top" coordsize="3180,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" path="m638,638l,,2542,r2,2l31,2,24,22r26,l660,631r-14,l638,638xm50,22r-26,l31,2,50,22xm2537,22l50,22,31,2r2513,l2558,17r-26,l2537,22xm3151,638l2532,17r5,5l2563,22r610,609l3158,631r-7,7xm2563,22r-26,l2532,17r26,l2563,22xm646,646r-8,-8l646,631r,15xm660,646r-14,l646,631r14,l667,638r-7,8xm3158,646r-7,-8l3158,631r,15xm3173,646r-15,l3158,631r15,l3180,638r-7,8xm2542,1277l,1277,638,638r8,8l660,646,48,1258r-24,l31,1274r2513,l2542,1277xm2532,1260l3151,638r7,8l3173,646r-612,612l2537,1258r-5,2xm31,1274r-7,-16l48,1258r-17,16xm2544,1274r-2513,l48,1258r2486,l2532,1260r26,l2544,1274xm2558,1260r-26,l2537,1258r24,l2558,1260xe" stroked="f">
                  <v:path arrowok="t" textboxrect="0,0,3180,1277"/>
                </v:shape>
                <w10:wrap anchorx="page" anchory="page"/>
              </v:group>
            </w:pict>
          </mc:Fallback>
        </mc:AlternateContent>
      </w:r>
      <w:r>
        <w:rPr>
          <w:lang w:eastAsia="zh-CN"/>
        </w:rPr>
        <w:t>科学性</w:t>
      </w:r>
    </w:p>
    <w:p w14:paraId="64519F38" w14:textId="77777777" w:rsidR="00126598" w:rsidRDefault="00E05B40">
      <w:pPr>
        <w:pStyle w:val="a3"/>
        <w:spacing w:before="254"/>
        <w:ind w:left="217"/>
        <w:rPr>
          <w:lang w:eastAsia="zh-CN"/>
        </w:rPr>
      </w:pPr>
      <w:r>
        <w:rPr>
          <w:lang w:eastAsia="zh-CN"/>
        </w:rPr>
        <w:t>1</w:t>
      </w:r>
      <w:r>
        <w:rPr>
          <w:lang w:eastAsia="zh-CN"/>
        </w:rPr>
        <w:t>、作品的研究意义</w:t>
      </w:r>
    </w:p>
    <w:p w14:paraId="2A560D53" w14:textId="77777777" w:rsidR="00126598" w:rsidRDefault="00E05B40">
      <w:pPr>
        <w:pStyle w:val="a3"/>
        <w:spacing w:before="192" w:line="278" w:lineRule="auto"/>
        <w:ind w:left="217" w:right="206" w:firstLine="211"/>
        <w:jc w:val="both"/>
        <w:rPr>
          <w:lang w:eastAsia="zh-CN"/>
        </w:rPr>
      </w:pPr>
      <w:r>
        <w:rPr>
          <w:spacing w:val="-4"/>
          <w:lang w:eastAsia="zh-CN"/>
        </w:rPr>
        <w:t>脑一机接口技术是一种不依赖于外围神经与肌肉的实时通信系统，它建立了脑电信号与计算机</w:t>
      </w:r>
      <w:r>
        <w:rPr>
          <w:spacing w:val="-5"/>
          <w:lang w:eastAsia="zh-CN"/>
        </w:rPr>
        <w:t>两者间的直接联系，通过对驱动源信号进行解码与重新编码来实现外围设备的控制。本作品采用</w:t>
      </w:r>
      <w:r>
        <w:rPr>
          <w:spacing w:val="-10"/>
          <w:lang w:eastAsia="zh-CN"/>
        </w:rPr>
        <w:t>非植入的脑机接口，通过检测头皮脑电信号</w:t>
      </w:r>
      <w:r>
        <w:rPr>
          <w:spacing w:val="-10"/>
          <w:lang w:eastAsia="zh-CN"/>
        </w:rPr>
        <w:t xml:space="preserve"> </w:t>
      </w:r>
      <w:r>
        <w:rPr>
          <w:spacing w:val="-12"/>
          <w:lang w:eastAsia="zh-CN"/>
        </w:rPr>
        <w:t>EEG</w:t>
      </w:r>
      <w:r>
        <w:rPr>
          <w:spacing w:val="-8"/>
          <w:lang w:eastAsia="zh-CN"/>
        </w:rPr>
        <w:t>，实现了运动想象和虚拟现实的结合，具体表现为对树莓派智能车系统的即时控制，并能够控制其行走迷宫。作品通过建立人脑与计算机或其他电子设备之间的控制通道人以便直接通过脑来表达想法或操纵其他设备，而不需要通过语言或肢体</w:t>
      </w:r>
      <w:r>
        <w:rPr>
          <w:spacing w:val="-6"/>
          <w:lang w:eastAsia="zh-CN"/>
        </w:rPr>
        <w:t>的动作，是一种全新的通信和控制方式。采用</w:t>
      </w:r>
      <w:r>
        <w:rPr>
          <w:spacing w:val="-6"/>
          <w:lang w:eastAsia="zh-CN"/>
        </w:rPr>
        <w:t xml:space="preserve"> </w:t>
      </w:r>
      <w:r>
        <w:rPr>
          <w:lang w:eastAsia="zh-CN"/>
        </w:rPr>
        <w:t>BCI</w:t>
      </w:r>
      <w:r>
        <w:rPr>
          <w:spacing w:val="-6"/>
          <w:lang w:eastAsia="zh-CN"/>
        </w:rPr>
        <w:t xml:space="preserve"> </w:t>
      </w:r>
      <w:r>
        <w:rPr>
          <w:spacing w:val="-6"/>
          <w:lang w:eastAsia="zh-CN"/>
        </w:rPr>
        <w:t>进行人机交互，由人的思维控制机器人从，不仅在残疾人康复、老年人护理方面具有显著的优势，而且在军事、人工智能、娱乐等方面也具有</w:t>
      </w:r>
      <w:r>
        <w:rPr>
          <w:spacing w:val="-4"/>
          <w:lang w:eastAsia="zh-CN"/>
        </w:rPr>
        <w:t>广阔的应用前景。</w:t>
      </w:r>
    </w:p>
    <w:p w14:paraId="4249E4CC" w14:textId="77777777" w:rsidR="00126598" w:rsidRDefault="00E05B40">
      <w:pPr>
        <w:pStyle w:val="a3"/>
        <w:spacing w:line="278" w:lineRule="auto"/>
        <w:ind w:left="217" w:right="206" w:firstLine="211"/>
        <w:jc w:val="both"/>
        <w:rPr>
          <w:lang w:eastAsia="zh-CN"/>
        </w:rPr>
      </w:pPr>
      <w:r>
        <w:rPr>
          <w:lang w:eastAsia="zh-CN"/>
        </w:rPr>
        <w:t>BCI</w:t>
      </w:r>
      <w:r>
        <w:rPr>
          <w:spacing w:val="-5"/>
          <w:lang w:eastAsia="zh-CN"/>
        </w:rPr>
        <w:t xml:space="preserve"> </w:t>
      </w:r>
      <w:r>
        <w:rPr>
          <w:spacing w:val="-5"/>
          <w:lang w:eastAsia="zh-CN"/>
        </w:rPr>
        <w:t>装置的应用场合大致有如下四个方面：一是为思维正常但神经肌肉系统瘫痪</w:t>
      </w:r>
      <w:r>
        <w:rPr>
          <w:spacing w:val="-3"/>
          <w:lang w:eastAsia="zh-CN"/>
        </w:rPr>
        <w:t>（</w:t>
      </w:r>
      <w:r>
        <w:rPr>
          <w:spacing w:val="10"/>
          <w:lang w:eastAsia="zh-CN"/>
        </w:rPr>
        <w:t>如脊髓</w:t>
      </w:r>
      <w:r>
        <w:rPr>
          <w:spacing w:val="10"/>
          <w:lang w:eastAsia="zh-CN"/>
        </w:rPr>
        <w:t xml:space="preserve"> (</w:t>
      </w:r>
      <w:r>
        <w:rPr>
          <w:spacing w:val="10"/>
          <w:lang w:eastAsia="zh-CN"/>
        </w:rPr>
        <w:t>或</w:t>
      </w:r>
      <w:r>
        <w:rPr>
          <w:lang w:eastAsia="zh-CN"/>
        </w:rPr>
        <w:t>脑干</w:t>
      </w:r>
      <w:r>
        <w:rPr>
          <w:lang w:eastAsia="zh-CN"/>
        </w:rPr>
        <w:t xml:space="preserve">) </w:t>
      </w:r>
      <w:r>
        <w:rPr>
          <w:lang w:eastAsia="zh-CN"/>
        </w:rPr>
        <w:t>损伤，肌萎缩</w:t>
      </w:r>
      <w:r>
        <w:rPr>
          <w:lang w:eastAsia="zh-CN"/>
        </w:rPr>
        <w:t>性侧索硬化等</w:t>
      </w:r>
      <w:r>
        <w:rPr>
          <w:spacing w:val="-3"/>
          <w:lang w:eastAsia="zh-CN"/>
        </w:rPr>
        <w:t>）</w:t>
      </w:r>
      <w:r>
        <w:rPr>
          <w:spacing w:val="-8"/>
          <w:lang w:eastAsia="zh-CN"/>
        </w:rPr>
        <w:t>的病人设计出合适的</w:t>
      </w:r>
      <w:r>
        <w:rPr>
          <w:spacing w:val="-8"/>
          <w:lang w:eastAsia="zh-CN"/>
        </w:rPr>
        <w:t xml:space="preserve"> </w:t>
      </w:r>
      <w:r>
        <w:rPr>
          <w:lang w:eastAsia="zh-CN"/>
        </w:rPr>
        <w:t>BCI</w:t>
      </w:r>
      <w:r>
        <w:rPr>
          <w:spacing w:val="-8"/>
          <w:lang w:eastAsia="zh-CN"/>
        </w:rPr>
        <w:t xml:space="preserve"> </w:t>
      </w:r>
      <w:r>
        <w:rPr>
          <w:spacing w:val="-8"/>
          <w:lang w:eastAsia="zh-CN"/>
        </w:rPr>
        <w:t>装置，让病人恢复对身体肌肉的控制和交流能力；二是当传统控制方式不能完全满足一些场景的控制要求时，为特殊环境作业人员</w:t>
      </w:r>
      <w:r>
        <w:rPr>
          <w:spacing w:val="-9"/>
          <w:lang w:eastAsia="zh-CN"/>
        </w:rPr>
        <w:t>提供辅助控制</w:t>
      </w:r>
      <w:r>
        <w:rPr>
          <w:lang w:eastAsia="zh-CN"/>
        </w:rPr>
        <w:t>（</w:t>
      </w:r>
      <w:r>
        <w:rPr>
          <w:spacing w:val="-6"/>
          <w:lang w:eastAsia="zh-CN"/>
        </w:rPr>
        <w:t>如医疗手术、航空航天等</w:t>
      </w:r>
      <w:r>
        <w:rPr>
          <w:spacing w:val="-108"/>
          <w:lang w:eastAsia="zh-CN"/>
        </w:rPr>
        <w:t>）</w:t>
      </w:r>
      <w:r>
        <w:rPr>
          <w:spacing w:val="-7"/>
          <w:lang w:eastAsia="zh-CN"/>
        </w:rPr>
        <w:t>；三是</w:t>
      </w:r>
      <w:r>
        <w:rPr>
          <w:spacing w:val="-7"/>
          <w:lang w:eastAsia="zh-CN"/>
        </w:rPr>
        <w:t xml:space="preserve"> </w:t>
      </w:r>
      <w:r>
        <w:rPr>
          <w:lang w:eastAsia="zh-CN"/>
        </w:rPr>
        <w:t>B</w:t>
      </w:r>
      <w:r>
        <w:rPr>
          <w:spacing w:val="-5"/>
          <w:lang w:eastAsia="zh-CN"/>
        </w:rPr>
        <w:t>C</w:t>
      </w:r>
      <w:r>
        <w:rPr>
          <w:lang w:eastAsia="zh-CN"/>
        </w:rPr>
        <w:t>I</w:t>
      </w:r>
      <w:r>
        <w:rPr>
          <w:spacing w:val="-53"/>
          <w:lang w:eastAsia="zh-CN"/>
        </w:rPr>
        <w:t xml:space="preserve"> </w:t>
      </w:r>
      <w:r>
        <w:rPr>
          <w:spacing w:val="-5"/>
          <w:lang w:eastAsia="zh-CN"/>
        </w:rPr>
        <w:t>装置可为人们提供另一种新的娱乐方式，例</w:t>
      </w:r>
      <w:r>
        <w:rPr>
          <w:spacing w:val="-5"/>
          <w:lang w:eastAsia="zh-CN"/>
        </w:rPr>
        <w:t>如用</w:t>
      </w:r>
      <w:r>
        <w:rPr>
          <w:spacing w:val="-5"/>
          <w:lang w:eastAsia="zh-CN"/>
        </w:rPr>
        <w:t>“</w:t>
      </w:r>
      <w:r>
        <w:rPr>
          <w:spacing w:val="-5"/>
          <w:lang w:eastAsia="zh-CN"/>
        </w:rPr>
        <w:t>思想</w:t>
      </w:r>
      <w:r>
        <w:rPr>
          <w:spacing w:val="-5"/>
          <w:lang w:eastAsia="zh-CN"/>
        </w:rPr>
        <w:t>”</w:t>
      </w:r>
      <w:r>
        <w:rPr>
          <w:spacing w:val="-5"/>
          <w:lang w:eastAsia="zh-CN"/>
        </w:rPr>
        <w:t>玩网络游戏等；四是在研究自动化控制的同时，加深对人类脑电活动规律的认知深度。</w:t>
      </w:r>
    </w:p>
    <w:p w14:paraId="27DB3011" w14:textId="77777777" w:rsidR="00126598" w:rsidRDefault="00E05B40">
      <w:pPr>
        <w:pStyle w:val="a3"/>
        <w:spacing w:before="161"/>
        <w:ind w:left="217"/>
        <w:rPr>
          <w:lang w:eastAsia="zh-CN"/>
        </w:rPr>
      </w:pPr>
      <w:r>
        <w:rPr>
          <w:lang w:eastAsia="zh-CN"/>
        </w:rPr>
        <w:t>2</w:t>
      </w:r>
      <w:r>
        <w:rPr>
          <w:lang w:eastAsia="zh-CN"/>
        </w:rPr>
        <w:t>、总体思路</w:t>
      </w:r>
    </w:p>
    <w:p w14:paraId="1ECFBA5E" w14:textId="77777777" w:rsidR="00126598" w:rsidRDefault="00126598">
      <w:pPr>
        <w:rPr>
          <w:sz w:val="28"/>
          <w:lang w:eastAsia="zh-CN"/>
        </w:rPr>
        <w:sectPr w:rsidR="00126598">
          <w:footerReference w:type="default" r:id="rId8"/>
          <w:type w:val="continuous"/>
          <w:pgSz w:w="11910" w:h="16840"/>
          <w:pgMar w:top="1540" w:right="1340" w:bottom="1340" w:left="1280" w:header="720" w:footer="1157" w:gutter="0"/>
          <w:pgNumType w:start="5"/>
          <w:cols w:space="720"/>
        </w:sectPr>
      </w:pPr>
    </w:p>
    <w:p w14:paraId="222D78D9" w14:textId="77777777" w:rsidR="00126598" w:rsidRDefault="00E05B40">
      <w:pPr>
        <w:spacing w:before="156" w:line="208" w:lineRule="auto"/>
        <w:ind w:left="1345" w:right="38" w:hanging="341"/>
        <w:rPr>
          <w:rFonts w:ascii="PMingLiU" w:eastAsia="PMingLiU"/>
          <w:sz w:val="34"/>
          <w:lang w:eastAsia="zh-CN"/>
        </w:rPr>
      </w:pPr>
      <w:r>
        <w:rPr>
          <w:rFonts w:ascii="PMingLiU" w:eastAsia="PMingLiU" w:hint="eastAsia"/>
          <w:color w:val="FFFFFF"/>
          <w:sz w:val="34"/>
          <w:lang w:eastAsia="zh-CN"/>
        </w:rPr>
        <w:t>采集设备系统设计</w:t>
      </w:r>
    </w:p>
    <w:p w14:paraId="4581E85C" w14:textId="77777777" w:rsidR="00126598" w:rsidRDefault="00E05B40">
      <w:pPr>
        <w:spacing w:before="33" w:line="290" w:lineRule="auto"/>
        <w:ind w:left="1004" w:right="38"/>
        <w:rPr>
          <w:rFonts w:ascii="PMingLiU" w:eastAsia="PMingLiU"/>
          <w:sz w:val="34"/>
          <w:lang w:eastAsia="zh-CN"/>
        </w:rPr>
      </w:pPr>
      <w:r>
        <w:rPr>
          <w:lang w:eastAsia="zh-CN"/>
        </w:rPr>
        <w:br w:type="column"/>
      </w:r>
      <w:r>
        <w:rPr>
          <w:rFonts w:ascii="PMingLiU" w:eastAsia="PMingLiU" w:hint="eastAsia"/>
          <w:color w:val="FFFFFF"/>
          <w:sz w:val="34"/>
          <w:lang w:eastAsia="zh-CN"/>
        </w:rPr>
        <w:t>信号处理软件开发</w:t>
      </w:r>
    </w:p>
    <w:p w14:paraId="23BBEEDC" w14:textId="77777777" w:rsidR="00126598" w:rsidRDefault="00E05B40">
      <w:pPr>
        <w:spacing w:before="156" w:line="208" w:lineRule="auto"/>
        <w:ind w:left="1004" w:right="918"/>
        <w:rPr>
          <w:rFonts w:ascii="PMingLiU" w:eastAsia="PMingLiU"/>
          <w:sz w:val="34"/>
          <w:lang w:eastAsia="zh-CN"/>
        </w:rPr>
      </w:pPr>
      <w:r>
        <w:rPr>
          <w:lang w:eastAsia="zh-CN"/>
        </w:rPr>
        <w:br w:type="column"/>
      </w:r>
      <w:r>
        <w:rPr>
          <w:rFonts w:ascii="PMingLiU" w:eastAsia="PMingLiU" w:hint="eastAsia"/>
          <w:color w:val="FFFFFF"/>
          <w:sz w:val="34"/>
          <w:lang w:eastAsia="zh-CN"/>
        </w:rPr>
        <w:t>树莓派智能车系统设计</w:t>
      </w:r>
    </w:p>
    <w:p w14:paraId="7BC734CD" w14:textId="77777777" w:rsidR="00126598" w:rsidRDefault="00126598">
      <w:pPr>
        <w:spacing w:line="208" w:lineRule="auto"/>
        <w:rPr>
          <w:rFonts w:ascii="PMingLiU" w:eastAsia="PMingLiU"/>
          <w:sz w:val="34"/>
          <w:lang w:eastAsia="zh-CN"/>
        </w:rPr>
        <w:sectPr w:rsidR="00126598">
          <w:type w:val="continuous"/>
          <w:pgSz w:w="11910" w:h="16840"/>
          <w:pgMar w:top="1540" w:right="1340" w:bottom="1340" w:left="1280" w:header="720" w:footer="720" w:gutter="0"/>
          <w:cols w:num="3" w:space="720" w:equalWidth="0">
            <w:col w:w="2749" w:space="248"/>
            <w:col w:w="2408" w:space="251"/>
            <w:col w:w="3634"/>
          </w:cols>
        </w:sectPr>
      </w:pPr>
    </w:p>
    <w:p w14:paraId="2441963C" w14:textId="77777777" w:rsidR="00126598" w:rsidRDefault="00126598">
      <w:pPr>
        <w:pStyle w:val="a3"/>
        <w:spacing w:before="13"/>
        <w:rPr>
          <w:rFonts w:ascii="PMingLiU"/>
          <w:sz w:val="12"/>
          <w:lang w:eastAsia="zh-CN"/>
        </w:rPr>
      </w:pPr>
    </w:p>
    <w:p w14:paraId="032D35B8" w14:textId="77777777" w:rsidR="00126598" w:rsidRDefault="00E05B40">
      <w:pPr>
        <w:pStyle w:val="a3"/>
        <w:spacing w:before="59" w:line="278" w:lineRule="auto"/>
        <w:ind w:left="217" w:right="100" w:firstLine="211"/>
        <w:rPr>
          <w:lang w:eastAsia="zh-CN"/>
        </w:rPr>
      </w:pPr>
      <w:r>
        <w:rPr>
          <w:spacing w:val="-4"/>
          <w:lang w:eastAsia="zh-CN"/>
        </w:rPr>
        <w:t>通过贴在前额的三导联高级电极，将脑电信号感应至预处理电路，在设计开发的硬件电路中利</w:t>
      </w:r>
      <w:r>
        <w:rPr>
          <w:spacing w:val="-4"/>
          <w:lang w:eastAsia="zh-CN"/>
        </w:rPr>
        <w:t>用</w:t>
      </w:r>
      <w:r>
        <w:rPr>
          <w:spacing w:val="-53"/>
          <w:lang w:eastAsia="zh-CN"/>
        </w:rPr>
        <w:t xml:space="preserve"> </w:t>
      </w:r>
      <w:r>
        <w:rPr>
          <w:lang w:eastAsia="zh-CN"/>
        </w:rPr>
        <w:t>TG</w:t>
      </w:r>
      <w:r>
        <w:rPr>
          <w:spacing w:val="-3"/>
          <w:lang w:eastAsia="zh-CN"/>
        </w:rPr>
        <w:t>A</w:t>
      </w:r>
      <w:r>
        <w:rPr>
          <w:lang w:eastAsia="zh-CN"/>
        </w:rPr>
        <w:t>M</w:t>
      </w:r>
      <w:r>
        <w:rPr>
          <w:spacing w:val="-53"/>
          <w:lang w:eastAsia="zh-CN"/>
        </w:rPr>
        <w:t xml:space="preserve"> </w:t>
      </w:r>
      <w:r>
        <w:rPr>
          <w:spacing w:val="-6"/>
          <w:lang w:eastAsia="zh-CN"/>
        </w:rPr>
        <w:t>芯片对信号进行初步处理，以便提取大脑在特定思维活动下</w:t>
      </w:r>
      <w:r>
        <w:rPr>
          <w:spacing w:val="-6"/>
          <w:lang w:eastAsia="zh-CN"/>
        </w:rPr>
        <w:t xml:space="preserve"> </w:t>
      </w:r>
      <w:r>
        <w:rPr>
          <w:lang w:eastAsia="zh-CN"/>
        </w:rPr>
        <w:t>EEG</w:t>
      </w:r>
      <w:r>
        <w:rPr>
          <w:spacing w:val="-55"/>
          <w:lang w:eastAsia="zh-CN"/>
        </w:rPr>
        <w:t xml:space="preserve"> </w:t>
      </w:r>
      <w:r>
        <w:rPr>
          <w:spacing w:val="-10"/>
          <w:lang w:eastAsia="zh-CN"/>
        </w:rPr>
        <w:t>原生波</w:t>
      </w:r>
      <w:r>
        <w:rPr>
          <w:lang w:eastAsia="zh-CN"/>
        </w:rPr>
        <w:t>（</w:t>
      </w:r>
      <w:r>
        <w:rPr>
          <w:lang w:eastAsia="zh-CN"/>
        </w:rPr>
        <w:t>Ra</w:t>
      </w:r>
      <w:r>
        <w:rPr>
          <w:spacing w:val="-3"/>
          <w:lang w:eastAsia="zh-CN"/>
        </w:rPr>
        <w:t>w</w:t>
      </w:r>
      <w:r>
        <w:rPr>
          <w:lang w:eastAsia="zh-CN"/>
        </w:rPr>
        <w:t>dat</w:t>
      </w:r>
      <w:r>
        <w:rPr>
          <w:spacing w:val="-3"/>
          <w:lang w:eastAsia="zh-CN"/>
        </w:rPr>
        <w:t>a</w:t>
      </w:r>
      <w:r>
        <w:rPr>
          <w:spacing w:val="-106"/>
          <w:lang w:eastAsia="zh-CN"/>
        </w:rPr>
        <w:t>）</w:t>
      </w:r>
      <w:r>
        <w:rPr>
          <w:spacing w:val="-10"/>
          <w:lang w:eastAsia="zh-CN"/>
        </w:rPr>
        <w:t>，并通</w:t>
      </w:r>
      <w:r>
        <w:rPr>
          <w:spacing w:val="-10"/>
          <w:lang w:eastAsia="zh-CN"/>
        </w:rPr>
        <w:t>过蓝牙模块传至上位机，在</w:t>
      </w:r>
      <w:r>
        <w:rPr>
          <w:spacing w:val="-10"/>
          <w:lang w:eastAsia="zh-CN"/>
        </w:rPr>
        <w:t xml:space="preserve"> </w:t>
      </w:r>
      <w:r>
        <w:rPr>
          <w:lang w:eastAsia="zh-CN"/>
        </w:rPr>
        <w:t>PC</w:t>
      </w:r>
      <w:r>
        <w:rPr>
          <w:spacing w:val="-12"/>
          <w:lang w:eastAsia="zh-CN"/>
        </w:rPr>
        <w:t xml:space="preserve"> </w:t>
      </w:r>
      <w:r>
        <w:rPr>
          <w:spacing w:val="-12"/>
          <w:lang w:eastAsia="zh-CN"/>
        </w:rPr>
        <w:t>端开发相应信号处理软件，一是做到脑电信号可视化，二是创新性</w:t>
      </w:r>
      <w:r>
        <w:rPr>
          <w:spacing w:val="-11"/>
          <w:lang w:eastAsia="zh-CN"/>
        </w:rPr>
        <w:t>地将皮尔逊相关系数引入脑电信号学习网络，利用前期大量训练所得数据加上最后的部分标签数据的有监督训练，自动学习出对应通道的权重大小，以此针对特定信号进行最优基的自适应性选</w:t>
      </w:r>
      <w:r>
        <w:rPr>
          <w:spacing w:val="-8"/>
          <w:lang w:eastAsia="zh-CN"/>
        </w:rPr>
        <w:t>择，实现对脑电信号的实时、精确分类识别</w:t>
      </w:r>
      <w:r>
        <w:rPr>
          <w:lang w:eastAsia="zh-CN"/>
        </w:rPr>
        <w:t>（</w:t>
      </w:r>
      <w:r>
        <w:rPr>
          <w:spacing w:val="-5"/>
          <w:lang w:eastAsia="zh-CN"/>
        </w:rPr>
        <w:t>具体对眨眼、注意力等相关信号变化进行学习</w:t>
      </w:r>
      <w:r>
        <w:rPr>
          <w:spacing w:val="-106"/>
          <w:lang w:eastAsia="zh-CN"/>
        </w:rPr>
        <w:t>）</w:t>
      </w:r>
      <w:r>
        <w:rPr>
          <w:spacing w:val="-8"/>
          <w:lang w:eastAsia="zh-CN"/>
        </w:rPr>
        <w:t>，并</w:t>
      </w:r>
      <w:r>
        <w:rPr>
          <w:spacing w:val="-8"/>
          <w:lang w:eastAsia="zh-CN"/>
        </w:rPr>
        <w:t>通过蓝牙模块将与之对应的控制信号发送到智能车嵌入式处理平台，以此完成基于此脑电信号的</w:t>
      </w:r>
      <w:r>
        <w:rPr>
          <w:spacing w:val="-10"/>
          <w:lang w:eastAsia="zh-CN"/>
        </w:rPr>
        <w:t>智能车控制，并通过相关算法是智能车实现脑机交互情景下的迷宫行走。基于本实验的研究成果，</w:t>
      </w:r>
      <w:r>
        <w:rPr>
          <w:spacing w:val="-10"/>
          <w:lang w:eastAsia="zh-CN"/>
        </w:rPr>
        <w:t xml:space="preserve"> </w:t>
      </w:r>
      <w:r>
        <w:rPr>
          <w:spacing w:val="-9"/>
          <w:lang w:eastAsia="zh-CN"/>
        </w:rPr>
        <w:t>验证利用大脑意识控制外部设备的可行性，并推动软硬开发由人机交互环境向脑机交互环境转变。</w:t>
      </w:r>
      <w:r>
        <w:rPr>
          <w:spacing w:val="-9"/>
          <w:lang w:eastAsia="zh-CN"/>
        </w:rPr>
        <w:t>总体思路可概括为，从采集的脑电信号中识别出用户的操作意图，提取能反映用户主观动作意识</w:t>
      </w:r>
      <w:r>
        <w:rPr>
          <w:spacing w:val="-5"/>
          <w:lang w:eastAsia="zh-CN"/>
        </w:rPr>
        <w:t>的特征参数并通过某种算法将之转换为控制外围设备的指令，并以此控制智能车。</w:t>
      </w:r>
    </w:p>
    <w:p w14:paraId="787296FA" w14:textId="77777777" w:rsidR="00126598" w:rsidRDefault="00E05B40">
      <w:pPr>
        <w:pStyle w:val="a3"/>
        <w:spacing w:before="162"/>
        <w:ind w:left="217"/>
        <w:rPr>
          <w:lang w:eastAsia="zh-CN"/>
        </w:rPr>
      </w:pPr>
      <w:r>
        <w:rPr>
          <w:lang w:eastAsia="zh-CN"/>
        </w:rPr>
        <w:t>3</w:t>
      </w:r>
      <w:r>
        <w:rPr>
          <w:lang w:eastAsia="zh-CN"/>
        </w:rPr>
        <w:t>、研究内容</w:t>
      </w:r>
    </w:p>
    <w:p w14:paraId="5F16EB6F" w14:textId="77777777" w:rsidR="00126598" w:rsidRDefault="00E05B40">
      <w:pPr>
        <w:pStyle w:val="a3"/>
        <w:spacing w:before="192"/>
        <w:ind w:left="428"/>
        <w:rPr>
          <w:lang w:eastAsia="zh-CN"/>
        </w:rPr>
      </w:pPr>
      <w:r>
        <w:rPr>
          <w:lang w:eastAsia="zh-CN"/>
        </w:rPr>
        <w:t>研究内容包括</w:t>
      </w:r>
      <w:r>
        <w:rPr>
          <w:lang w:eastAsia="zh-CN"/>
        </w:rPr>
        <w:t xml:space="preserve"> 3 </w:t>
      </w:r>
      <w:r>
        <w:rPr>
          <w:lang w:eastAsia="zh-CN"/>
        </w:rPr>
        <w:t>个方面，分别是信号采集、信号处理、输出设备控制。</w:t>
      </w:r>
    </w:p>
    <w:p w14:paraId="0D52E069" w14:textId="77777777" w:rsidR="00126598" w:rsidRDefault="00126598">
      <w:pPr>
        <w:rPr>
          <w:lang w:eastAsia="zh-CN"/>
        </w:rPr>
        <w:sectPr w:rsidR="00126598">
          <w:type w:val="continuous"/>
          <w:pgSz w:w="11910" w:h="16840"/>
          <w:pgMar w:top="1540" w:right="1340" w:bottom="1340" w:left="1280" w:header="720" w:footer="720" w:gutter="0"/>
          <w:cols w:space="720"/>
        </w:sectPr>
      </w:pPr>
    </w:p>
    <w:p w14:paraId="3F77E2E1" w14:textId="77777777" w:rsidR="00126598" w:rsidRDefault="00E05B40">
      <w:pPr>
        <w:pStyle w:val="a3"/>
        <w:spacing w:before="47"/>
        <w:ind w:left="428"/>
        <w:rPr>
          <w:lang w:eastAsia="zh-CN"/>
        </w:rPr>
      </w:pPr>
      <w:r>
        <w:rPr>
          <w:noProof/>
        </w:rPr>
        <w:lastRenderedPageBreak/>
        <mc:AlternateContent>
          <mc:Choice Requires="wpg">
            <w:drawing>
              <wp:anchor distT="0" distB="0" distL="114300" distR="114300" simplePos="0" relativeHeight="251653120" behindDoc="1" locked="0" layoutInCell="1" allowOverlap="1" wp14:anchorId="20E1FEF8" wp14:editId="18FF4584">
                <wp:simplePos x="0" y="0"/>
                <wp:positionH relativeFrom="page">
                  <wp:posOffset>878840</wp:posOffset>
                </wp:positionH>
                <wp:positionV relativeFrom="page">
                  <wp:posOffset>972185</wp:posOffset>
                </wp:positionV>
                <wp:extent cx="5767070" cy="8345805"/>
                <wp:effectExtent l="1270" t="1270" r="10160" b="9525"/>
                <wp:wrapNone/>
                <wp:docPr id="75" name="组合 13"/>
                <wp:cNvGraphicFramePr/>
                <a:graphic xmlns:a="http://schemas.openxmlformats.org/drawingml/2006/main">
                  <a:graphicData uri="http://schemas.microsoft.com/office/word/2010/wordprocessingGroup">
                    <wpg:wgp>
                      <wpg:cNvGrpSpPr/>
                      <wpg:grpSpPr>
                        <a:xfrm>
                          <a:off x="0" y="0"/>
                          <a:ext cx="5767070" cy="8345805"/>
                          <a:chOff x="1385" y="1531"/>
                          <a:chExt cx="9082" cy="13143"/>
                        </a:xfrm>
                      </wpg:grpSpPr>
                      <wps:wsp>
                        <wps:cNvPr id="64" name="直线 14"/>
                        <wps:cNvCnPr/>
                        <wps:spPr>
                          <a:xfrm>
                            <a:off x="1385" y="1536"/>
                            <a:ext cx="9072" cy="0"/>
                          </a:xfrm>
                          <a:prstGeom prst="line">
                            <a:avLst/>
                          </a:prstGeom>
                          <a:ln w="6096" cap="flat" cmpd="sng">
                            <a:solidFill>
                              <a:srgbClr val="000000"/>
                            </a:solidFill>
                            <a:prstDash val="solid"/>
                            <a:headEnd type="none" w="med" len="med"/>
                            <a:tailEnd type="none" w="med" len="med"/>
                          </a:ln>
                        </wps:spPr>
                        <wps:bodyPr/>
                      </wps:wsp>
                      <wps:wsp>
                        <wps:cNvPr id="65" name="直线 15"/>
                        <wps:cNvCnPr/>
                        <wps:spPr>
                          <a:xfrm>
                            <a:off x="1390" y="1541"/>
                            <a:ext cx="0" cy="13133"/>
                          </a:xfrm>
                          <a:prstGeom prst="line">
                            <a:avLst/>
                          </a:prstGeom>
                          <a:ln w="6096" cap="flat" cmpd="sng">
                            <a:solidFill>
                              <a:srgbClr val="000000"/>
                            </a:solidFill>
                            <a:prstDash val="solid"/>
                            <a:headEnd type="none" w="med" len="med"/>
                            <a:tailEnd type="none" w="med" len="med"/>
                          </a:ln>
                        </wps:spPr>
                        <wps:bodyPr/>
                      </wps:wsp>
                      <wps:wsp>
                        <wps:cNvPr id="66" name="直线 16"/>
                        <wps:cNvCnPr/>
                        <wps:spPr>
                          <a:xfrm>
                            <a:off x="1385" y="14669"/>
                            <a:ext cx="9072" cy="0"/>
                          </a:xfrm>
                          <a:prstGeom prst="line">
                            <a:avLst/>
                          </a:prstGeom>
                          <a:ln w="6096" cap="flat" cmpd="sng">
                            <a:solidFill>
                              <a:srgbClr val="000000"/>
                            </a:solidFill>
                            <a:prstDash val="solid"/>
                            <a:headEnd type="none" w="med" len="med"/>
                            <a:tailEnd type="none" w="med" len="med"/>
                          </a:ln>
                        </wps:spPr>
                        <wps:bodyPr/>
                      </wps:wsp>
                      <wps:wsp>
                        <wps:cNvPr id="67" name="直线 17"/>
                        <wps:cNvCnPr/>
                        <wps:spPr>
                          <a:xfrm>
                            <a:off x="10462" y="1531"/>
                            <a:ext cx="0" cy="13143"/>
                          </a:xfrm>
                          <a:prstGeom prst="line">
                            <a:avLst/>
                          </a:prstGeom>
                          <a:ln w="6096" cap="flat" cmpd="sng">
                            <a:solidFill>
                              <a:srgbClr val="000000"/>
                            </a:solidFill>
                            <a:prstDash val="solid"/>
                            <a:headEnd type="none" w="med" len="med"/>
                            <a:tailEnd type="none" w="med" len="med"/>
                          </a:ln>
                        </wps:spPr>
                        <wps:bodyPr/>
                      </wps:wsp>
                      <pic:pic xmlns:pic="http://schemas.openxmlformats.org/drawingml/2006/picture">
                        <pic:nvPicPr>
                          <pic:cNvPr id="68" name="图片 18"/>
                          <pic:cNvPicPr>
                            <a:picLocks noChangeAspect="1"/>
                          </pic:cNvPicPr>
                        </pic:nvPicPr>
                        <pic:blipFill>
                          <a:blip r:embed="rId9"/>
                          <a:stretch>
                            <a:fillRect/>
                          </a:stretch>
                        </pic:blipFill>
                        <pic:spPr>
                          <a:xfrm>
                            <a:off x="1737" y="10965"/>
                            <a:ext cx="4832" cy="3032"/>
                          </a:xfrm>
                          <a:prstGeom prst="rect">
                            <a:avLst/>
                          </a:prstGeom>
                          <a:noFill/>
                          <a:ln>
                            <a:noFill/>
                          </a:ln>
                        </pic:spPr>
                      </pic:pic>
                      <wps:wsp>
                        <wps:cNvPr id="69" name="任意多边形 19"/>
                        <wps:cNvSpPr/>
                        <wps:spPr>
                          <a:xfrm>
                            <a:off x="1723" y="10951"/>
                            <a:ext cx="4860" cy="3060"/>
                          </a:xfrm>
                          <a:custGeom>
                            <a:avLst/>
                            <a:gdLst/>
                            <a:ahLst/>
                            <a:cxnLst/>
                            <a:rect l="0" t="0" r="0" b="0"/>
                            <a:pathLst>
                              <a:path w="4860" h="3060">
                                <a:moveTo>
                                  <a:pt x="4855" y="3060"/>
                                </a:moveTo>
                                <a:lnTo>
                                  <a:pt x="3" y="3060"/>
                                </a:lnTo>
                                <a:lnTo>
                                  <a:pt x="0" y="3058"/>
                                </a:lnTo>
                                <a:lnTo>
                                  <a:pt x="0" y="3"/>
                                </a:lnTo>
                                <a:lnTo>
                                  <a:pt x="3" y="0"/>
                                </a:lnTo>
                                <a:lnTo>
                                  <a:pt x="4855" y="0"/>
                                </a:lnTo>
                                <a:lnTo>
                                  <a:pt x="4860" y="3"/>
                                </a:lnTo>
                                <a:lnTo>
                                  <a:pt x="4860" y="7"/>
                                </a:lnTo>
                                <a:lnTo>
                                  <a:pt x="15" y="7"/>
                                </a:lnTo>
                                <a:lnTo>
                                  <a:pt x="7" y="15"/>
                                </a:lnTo>
                                <a:lnTo>
                                  <a:pt x="15" y="15"/>
                                </a:lnTo>
                                <a:lnTo>
                                  <a:pt x="15" y="3046"/>
                                </a:lnTo>
                                <a:lnTo>
                                  <a:pt x="7" y="3046"/>
                                </a:lnTo>
                                <a:lnTo>
                                  <a:pt x="15" y="3053"/>
                                </a:lnTo>
                                <a:lnTo>
                                  <a:pt x="4860" y="3053"/>
                                </a:lnTo>
                                <a:lnTo>
                                  <a:pt x="4860" y="3058"/>
                                </a:lnTo>
                                <a:lnTo>
                                  <a:pt x="4855" y="3060"/>
                                </a:lnTo>
                                <a:close/>
                                <a:moveTo>
                                  <a:pt x="15" y="15"/>
                                </a:moveTo>
                                <a:lnTo>
                                  <a:pt x="7" y="15"/>
                                </a:lnTo>
                                <a:lnTo>
                                  <a:pt x="15" y="7"/>
                                </a:lnTo>
                                <a:lnTo>
                                  <a:pt x="15" y="15"/>
                                </a:lnTo>
                                <a:close/>
                                <a:moveTo>
                                  <a:pt x="4846" y="15"/>
                                </a:moveTo>
                                <a:lnTo>
                                  <a:pt x="15" y="15"/>
                                </a:lnTo>
                                <a:lnTo>
                                  <a:pt x="15" y="7"/>
                                </a:lnTo>
                                <a:lnTo>
                                  <a:pt x="4846" y="7"/>
                                </a:lnTo>
                                <a:lnTo>
                                  <a:pt x="4846" y="15"/>
                                </a:lnTo>
                                <a:close/>
                                <a:moveTo>
                                  <a:pt x="4846" y="3053"/>
                                </a:moveTo>
                                <a:lnTo>
                                  <a:pt x="4846" y="7"/>
                                </a:lnTo>
                                <a:lnTo>
                                  <a:pt x="4853" y="15"/>
                                </a:lnTo>
                                <a:lnTo>
                                  <a:pt x="4860" y="15"/>
                                </a:lnTo>
                                <a:lnTo>
                                  <a:pt x="4860" y="3046"/>
                                </a:lnTo>
                                <a:lnTo>
                                  <a:pt x="4853" y="3046"/>
                                </a:lnTo>
                                <a:lnTo>
                                  <a:pt x="4846" y="3053"/>
                                </a:lnTo>
                                <a:close/>
                                <a:moveTo>
                                  <a:pt x="4860" y="15"/>
                                </a:moveTo>
                                <a:lnTo>
                                  <a:pt x="4853" y="15"/>
                                </a:lnTo>
                                <a:lnTo>
                                  <a:pt x="4846" y="7"/>
                                </a:lnTo>
                                <a:lnTo>
                                  <a:pt x="4860" y="7"/>
                                </a:lnTo>
                                <a:lnTo>
                                  <a:pt x="4860" y="15"/>
                                </a:lnTo>
                                <a:close/>
                                <a:moveTo>
                                  <a:pt x="15" y="3053"/>
                                </a:moveTo>
                                <a:lnTo>
                                  <a:pt x="7" y="3046"/>
                                </a:lnTo>
                                <a:lnTo>
                                  <a:pt x="15" y="3046"/>
                                </a:lnTo>
                                <a:lnTo>
                                  <a:pt x="15" y="3053"/>
                                </a:lnTo>
                                <a:close/>
                                <a:moveTo>
                                  <a:pt x="4846" y="3053"/>
                                </a:moveTo>
                                <a:lnTo>
                                  <a:pt x="15" y="3053"/>
                                </a:lnTo>
                                <a:lnTo>
                                  <a:pt x="15" y="3046"/>
                                </a:lnTo>
                                <a:lnTo>
                                  <a:pt x="4846" y="3046"/>
                                </a:lnTo>
                                <a:lnTo>
                                  <a:pt x="4846" y="3053"/>
                                </a:lnTo>
                                <a:close/>
                                <a:moveTo>
                                  <a:pt x="4860" y="3053"/>
                                </a:moveTo>
                                <a:lnTo>
                                  <a:pt x="4846" y="3053"/>
                                </a:lnTo>
                                <a:lnTo>
                                  <a:pt x="4853" y="3046"/>
                                </a:lnTo>
                                <a:lnTo>
                                  <a:pt x="4860" y="3046"/>
                                </a:lnTo>
                                <a:lnTo>
                                  <a:pt x="4860" y="3053"/>
                                </a:lnTo>
                                <a:close/>
                              </a:path>
                            </a:pathLst>
                          </a:custGeom>
                          <a:solidFill>
                            <a:srgbClr val="000000"/>
                          </a:solidFill>
                          <a:ln>
                            <a:noFill/>
                          </a:ln>
                        </wps:spPr>
                        <wps:bodyPr upright="1"/>
                      </wps:wsp>
                      <pic:pic xmlns:pic="http://schemas.openxmlformats.org/drawingml/2006/picture">
                        <pic:nvPicPr>
                          <pic:cNvPr id="70" name="图片 20"/>
                          <pic:cNvPicPr>
                            <a:picLocks noChangeAspect="1"/>
                          </pic:cNvPicPr>
                        </pic:nvPicPr>
                        <pic:blipFill>
                          <a:blip r:embed="rId10"/>
                          <a:stretch>
                            <a:fillRect/>
                          </a:stretch>
                        </pic:blipFill>
                        <pic:spPr>
                          <a:xfrm>
                            <a:off x="6076" y="2025"/>
                            <a:ext cx="3742" cy="2700"/>
                          </a:xfrm>
                          <a:prstGeom prst="rect">
                            <a:avLst/>
                          </a:prstGeom>
                          <a:noFill/>
                          <a:ln>
                            <a:noFill/>
                          </a:ln>
                        </pic:spPr>
                      </pic:pic>
                      <wps:wsp>
                        <wps:cNvPr id="71" name="任意多边形 21"/>
                        <wps:cNvSpPr/>
                        <wps:spPr>
                          <a:xfrm>
                            <a:off x="6060" y="2011"/>
                            <a:ext cx="3776" cy="2729"/>
                          </a:xfrm>
                          <a:custGeom>
                            <a:avLst/>
                            <a:gdLst/>
                            <a:ahLst/>
                            <a:cxnLst/>
                            <a:rect l="0" t="0" r="0" b="0"/>
                            <a:pathLst>
                              <a:path w="3776" h="2729">
                                <a:moveTo>
                                  <a:pt x="3770" y="2729"/>
                                </a:moveTo>
                                <a:lnTo>
                                  <a:pt x="5" y="2729"/>
                                </a:lnTo>
                                <a:lnTo>
                                  <a:pt x="0" y="2727"/>
                                </a:lnTo>
                                <a:lnTo>
                                  <a:pt x="0" y="3"/>
                                </a:lnTo>
                                <a:lnTo>
                                  <a:pt x="5" y="0"/>
                                </a:lnTo>
                                <a:lnTo>
                                  <a:pt x="3770" y="0"/>
                                </a:lnTo>
                                <a:lnTo>
                                  <a:pt x="3775" y="3"/>
                                </a:lnTo>
                                <a:lnTo>
                                  <a:pt x="3775" y="7"/>
                                </a:lnTo>
                                <a:lnTo>
                                  <a:pt x="17" y="7"/>
                                </a:lnTo>
                                <a:lnTo>
                                  <a:pt x="10" y="15"/>
                                </a:lnTo>
                                <a:lnTo>
                                  <a:pt x="17" y="15"/>
                                </a:lnTo>
                                <a:lnTo>
                                  <a:pt x="17" y="2715"/>
                                </a:lnTo>
                                <a:lnTo>
                                  <a:pt x="10" y="2715"/>
                                </a:lnTo>
                                <a:lnTo>
                                  <a:pt x="17" y="2722"/>
                                </a:lnTo>
                                <a:lnTo>
                                  <a:pt x="3775" y="2722"/>
                                </a:lnTo>
                                <a:lnTo>
                                  <a:pt x="3775" y="2727"/>
                                </a:lnTo>
                                <a:lnTo>
                                  <a:pt x="3770" y="2729"/>
                                </a:lnTo>
                                <a:close/>
                                <a:moveTo>
                                  <a:pt x="17" y="15"/>
                                </a:moveTo>
                                <a:lnTo>
                                  <a:pt x="10" y="15"/>
                                </a:lnTo>
                                <a:lnTo>
                                  <a:pt x="17" y="7"/>
                                </a:lnTo>
                                <a:lnTo>
                                  <a:pt x="17" y="15"/>
                                </a:lnTo>
                                <a:close/>
                                <a:moveTo>
                                  <a:pt x="3758" y="15"/>
                                </a:moveTo>
                                <a:lnTo>
                                  <a:pt x="17" y="15"/>
                                </a:lnTo>
                                <a:lnTo>
                                  <a:pt x="17" y="7"/>
                                </a:lnTo>
                                <a:lnTo>
                                  <a:pt x="3758" y="7"/>
                                </a:lnTo>
                                <a:lnTo>
                                  <a:pt x="3758" y="15"/>
                                </a:lnTo>
                                <a:close/>
                                <a:moveTo>
                                  <a:pt x="3758" y="2722"/>
                                </a:moveTo>
                                <a:lnTo>
                                  <a:pt x="3758" y="7"/>
                                </a:lnTo>
                                <a:lnTo>
                                  <a:pt x="3766" y="15"/>
                                </a:lnTo>
                                <a:lnTo>
                                  <a:pt x="3775" y="15"/>
                                </a:lnTo>
                                <a:lnTo>
                                  <a:pt x="3775" y="2715"/>
                                </a:lnTo>
                                <a:lnTo>
                                  <a:pt x="3766" y="2715"/>
                                </a:lnTo>
                                <a:lnTo>
                                  <a:pt x="3758" y="2722"/>
                                </a:lnTo>
                                <a:close/>
                                <a:moveTo>
                                  <a:pt x="3775" y="15"/>
                                </a:moveTo>
                                <a:lnTo>
                                  <a:pt x="3766" y="15"/>
                                </a:lnTo>
                                <a:lnTo>
                                  <a:pt x="3758" y="7"/>
                                </a:lnTo>
                                <a:lnTo>
                                  <a:pt x="3775" y="7"/>
                                </a:lnTo>
                                <a:lnTo>
                                  <a:pt x="3775" y="15"/>
                                </a:lnTo>
                                <a:close/>
                                <a:moveTo>
                                  <a:pt x="17" y="2722"/>
                                </a:moveTo>
                                <a:lnTo>
                                  <a:pt x="10" y="2715"/>
                                </a:lnTo>
                                <a:lnTo>
                                  <a:pt x="17" y="2715"/>
                                </a:lnTo>
                                <a:lnTo>
                                  <a:pt x="17" y="2722"/>
                                </a:lnTo>
                                <a:close/>
                                <a:moveTo>
                                  <a:pt x="3758" y="2722"/>
                                </a:moveTo>
                                <a:lnTo>
                                  <a:pt x="17" y="2722"/>
                                </a:lnTo>
                                <a:lnTo>
                                  <a:pt x="17" y="2715"/>
                                </a:lnTo>
                                <a:lnTo>
                                  <a:pt x="3758" y="2715"/>
                                </a:lnTo>
                                <a:lnTo>
                                  <a:pt x="3758" y="2722"/>
                                </a:lnTo>
                                <a:close/>
                                <a:moveTo>
                                  <a:pt x="3775" y="2722"/>
                                </a:moveTo>
                                <a:lnTo>
                                  <a:pt x="3758" y="2722"/>
                                </a:lnTo>
                                <a:lnTo>
                                  <a:pt x="3766" y="2715"/>
                                </a:lnTo>
                                <a:lnTo>
                                  <a:pt x="3775" y="2715"/>
                                </a:lnTo>
                                <a:lnTo>
                                  <a:pt x="3775" y="2722"/>
                                </a:lnTo>
                                <a:close/>
                              </a:path>
                            </a:pathLst>
                          </a:custGeom>
                          <a:solidFill>
                            <a:srgbClr val="000000"/>
                          </a:solidFill>
                          <a:ln>
                            <a:noFill/>
                          </a:ln>
                        </wps:spPr>
                        <wps:bodyPr upright="1"/>
                      </wps:wsp>
                      <pic:pic xmlns:pic="http://schemas.openxmlformats.org/drawingml/2006/picture">
                        <pic:nvPicPr>
                          <pic:cNvPr id="72" name="图片 22"/>
                          <pic:cNvPicPr>
                            <a:picLocks noChangeAspect="1"/>
                          </pic:cNvPicPr>
                        </pic:nvPicPr>
                        <pic:blipFill>
                          <a:blip r:embed="rId11"/>
                          <a:stretch>
                            <a:fillRect/>
                          </a:stretch>
                        </pic:blipFill>
                        <pic:spPr>
                          <a:xfrm>
                            <a:off x="1831" y="2025"/>
                            <a:ext cx="3869" cy="2712"/>
                          </a:xfrm>
                          <a:prstGeom prst="rect">
                            <a:avLst/>
                          </a:prstGeom>
                          <a:noFill/>
                          <a:ln>
                            <a:noFill/>
                          </a:ln>
                        </pic:spPr>
                      </pic:pic>
                      <wps:wsp>
                        <wps:cNvPr id="73" name="任意多边形 23"/>
                        <wps:cNvSpPr/>
                        <wps:spPr>
                          <a:xfrm>
                            <a:off x="1816" y="2011"/>
                            <a:ext cx="3900" cy="2741"/>
                          </a:xfrm>
                          <a:custGeom>
                            <a:avLst/>
                            <a:gdLst/>
                            <a:ahLst/>
                            <a:cxnLst/>
                            <a:rect l="0" t="0" r="0" b="0"/>
                            <a:pathLst>
                              <a:path w="3900" h="2741">
                                <a:moveTo>
                                  <a:pt x="3895" y="2741"/>
                                </a:moveTo>
                                <a:lnTo>
                                  <a:pt x="2" y="2741"/>
                                </a:lnTo>
                                <a:lnTo>
                                  <a:pt x="0" y="2739"/>
                                </a:lnTo>
                                <a:lnTo>
                                  <a:pt x="0" y="3"/>
                                </a:lnTo>
                                <a:lnTo>
                                  <a:pt x="2" y="0"/>
                                </a:lnTo>
                                <a:lnTo>
                                  <a:pt x="3895" y="0"/>
                                </a:lnTo>
                                <a:lnTo>
                                  <a:pt x="3900" y="3"/>
                                </a:lnTo>
                                <a:lnTo>
                                  <a:pt x="3900" y="7"/>
                                </a:lnTo>
                                <a:lnTo>
                                  <a:pt x="14" y="7"/>
                                </a:lnTo>
                                <a:lnTo>
                                  <a:pt x="7" y="15"/>
                                </a:lnTo>
                                <a:lnTo>
                                  <a:pt x="14" y="15"/>
                                </a:lnTo>
                                <a:lnTo>
                                  <a:pt x="14" y="2727"/>
                                </a:lnTo>
                                <a:lnTo>
                                  <a:pt x="7" y="2727"/>
                                </a:lnTo>
                                <a:lnTo>
                                  <a:pt x="14" y="2734"/>
                                </a:lnTo>
                                <a:lnTo>
                                  <a:pt x="3900" y="2734"/>
                                </a:lnTo>
                                <a:lnTo>
                                  <a:pt x="3900" y="2739"/>
                                </a:lnTo>
                                <a:lnTo>
                                  <a:pt x="3895" y="2741"/>
                                </a:lnTo>
                                <a:close/>
                                <a:moveTo>
                                  <a:pt x="14" y="15"/>
                                </a:moveTo>
                                <a:lnTo>
                                  <a:pt x="7" y="15"/>
                                </a:lnTo>
                                <a:lnTo>
                                  <a:pt x="14" y="7"/>
                                </a:lnTo>
                                <a:lnTo>
                                  <a:pt x="14" y="15"/>
                                </a:lnTo>
                                <a:close/>
                                <a:moveTo>
                                  <a:pt x="3883" y="15"/>
                                </a:moveTo>
                                <a:lnTo>
                                  <a:pt x="14" y="15"/>
                                </a:lnTo>
                                <a:lnTo>
                                  <a:pt x="14" y="7"/>
                                </a:lnTo>
                                <a:lnTo>
                                  <a:pt x="3883" y="7"/>
                                </a:lnTo>
                                <a:lnTo>
                                  <a:pt x="3883" y="15"/>
                                </a:lnTo>
                                <a:close/>
                                <a:moveTo>
                                  <a:pt x="3883" y="2734"/>
                                </a:moveTo>
                                <a:lnTo>
                                  <a:pt x="3883" y="7"/>
                                </a:lnTo>
                                <a:lnTo>
                                  <a:pt x="3893" y="15"/>
                                </a:lnTo>
                                <a:lnTo>
                                  <a:pt x="3900" y="15"/>
                                </a:lnTo>
                                <a:lnTo>
                                  <a:pt x="3900" y="2727"/>
                                </a:lnTo>
                                <a:lnTo>
                                  <a:pt x="3893" y="2727"/>
                                </a:lnTo>
                                <a:lnTo>
                                  <a:pt x="3883" y="2734"/>
                                </a:lnTo>
                                <a:close/>
                                <a:moveTo>
                                  <a:pt x="3900" y="15"/>
                                </a:moveTo>
                                <a:lnTo>
                                  <a:pt x="3893" y="15"/>
                                </a:lnTo>
                                <a:lnTo>
                                  <a:pt x="3883" y="7"/>
                                </a:lnTo>
                                <a:lnTo>
                                  <a:pt x="3900" y="7"/>
                                </a:lnTo>
                                <a:lnTo>
                                  <a:pt x="3900" y="15"/>
                                </a:lnTo>
                                <a:close/>
                                <a:moveTo>
                                  <a:pt x="14" y="2734"/>
                                </a:moveTo>
                                <a:lnTo>
                                  <a:pt x="7" y="2727"/>
                                </a:lnTo>
                                <a:lnTo>
                                  <a:pt x="14" y="2727"/>
                                </a:lnTo>
                                <a:lnTo>
                                  <a:pt x="14" y="2734"/>
                                </a:lnTo>
                                <a:close/>
                                <a:moveTo>
                                  <a:pt x="3883" y="2734"/>
                                </a:moveTo>
                                <a:lnTo>
                                  <a:pt x="14" y="2734"/>
                                </a:lnTo>
                                <a:lnTo>
                                  <a:pt x="14" y="2727"/>
                                </a:lnTo>
                                <a:lnTo>
                                  <a:pt x="3883" y="2727"/>
                                </a:lnTo>
                                <a:lnTo>
                                  <a:pt x="3883" y="2734"/>
                                </a:lnTo>
                                <a:close/>
                                <a:moveTo>
                                  <a:pt x="3900" y="2734"/>
                                </a:moveTo>
                                <a:lnTo>
                                  <a:pt x="3883" y="2734"/>
                                </a:lnTo>
                                <a:lnTo>
                                  <a:pt x="3893" y="2727"/>
                                </a:lnTo>
                                <a:lnTo>
                                  <a:pt x="3900" y="2727"/>
                                </a:lnTo>
                                <a:lnTo>
                                  <a:pt x="3900" y="2734"/>
                                </a:lnTo>
                                <a:close/>
                              </a:path>
                            </a:pathLst>
                          </a:custGeom>
                          <a:solidFill>
                            <a:srgbClr val="000000"/>
                          </a:solidFill>
                          <a:ln>
                            <a:noFill/>
                          </a:ln>
                        </wps:spPr>
                        <wps:bodyPr upright="1"/>
                      </wps:wsp>
                      <pic:pic xmlns:pic="http://schemas.openxmlformats.org/drawingml/2006/picture">
                        <pic:nvPicPr>
                          <pic:cNvPr id="74" name="图片 24"/>
                          <pic:cNvPicPr>
                            <a:picLocks noChangeAspect="1"/>
                          </pic:cNvPicPr>
                        </pic:nvPicPr>
                        <pic:blipFill>
                          <a:blip r:embed="rId12"/>
                          <a:stretch>
                            <a:fillRect/>
                          </a:stretch>
                        </pic:blipFill>
                        <pic:spPr>
                          <a:xfrm>
                            <a:off x="1581" y="6420"/>
                            <a:ext cx="4990" cy="2940"/>
                          </a:xfrm>
                          <a:prstGeom prst="rect">
                            <a:avLst/>
                          </a:prstGeom>
                          <a:noFill/>
                          <a:ln>
                            <a:noFill/>
                          </a:ln>
                        </pic:spPr>
                      </pic:pic>
                    </wpg:wgp>
                  </a:graphicData>
                </a:graphic>
              </wp:anchor>
            </w:drawing>
          </mc:Choice>
          <mc:Fallback>
            <w:pict>
              <v:group w14:anchorId="54B12EEB" id="组合 13" o:spid="_x0000_s1026" style="position:absolute;left:0;text-align:left;margin-left:69.2pt;margin-top:76.55pt;width:454.1pt;height:657.15pt;z-index:-251663360;mso-position-horizontal-relative:page;mso-position-vertical-relative:page" coordorigin="1385,1531" coordsize="9082,131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">
                <v:line id="直线 14" o:spid="_x0000_s1027" style="position:absolute;visibility:visible;mso-wrap-style:square" from="1385,1536" to="10457,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" strokeweight=".48pt"/>
                <v:line id="直线 15" o:spid="_x0000_s1028" style="position:absolute;visibility:visible;mso-wrap-style:square" from="1390,1541" to="139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" strokeweight=".48pt"/>
                <v:line id="直线 16" o:spid="_x0000_s1029" style="position:absolute;visibility:visible;mso-wrap-style:square" from="1385,14669" to="10457,14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" strokeweight=".48pt"/>
                <v:line id="直线 17" o:spid="_x0000_s1030" style="position:absolute;visibility:visible;mso-wrap-style:square" from="10462,1531" to="10462,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" strokeweight=".4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8" o:spid="_x0000_s1031" type="#_x0000_t75" style="position:absolute;left:1737;top:10965;width:4832;height:3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">
                  <v:imagedata r:id="rId13" o:title=""/>
                </v:shape>
                <v:shape id="任意多边形 19" o:spid="_x0000_s1032" style="position:absolute;left:1723;top:10951;width:4860;height:3060;visibility:visible;mso-wrap-style:square;v-text-anchor:top" coordsize="4860,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" path="m4855,3060l3,3060,,3058,,3,3,,4855,r5,3l4860,7,15,7,7,15r8,l15,3046r-8,l15,3053r4845,l4860,3058r-5,2xm15,15r-8,l15,7r,8xm4846,15l15,15r,-8l4846,7r,8xm4846,3053l4846,7r7,8l4860,15r,3031l4853,3046r-7,7xm4860,15r-7,l4846,7r14,l4860,15xm15,3053r-8,-7l15,3046r,7xm4846,3053r-4831,l15,3046r4831,l4846,3053xm4860,3053r-14,l4853,3046r7,l4860,3053xe" fillcolor="black" stroked="f">
                  <v:path arrowok="t" textboxrect="0,0,4860,3060"/>
                </v:shape>
                <v:shape id="图片 20" o:spid="_x0000_s1033" type="#_x0000_t75" style="position:absolute;left:6076;top:2025;width:3742;height: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">
                  <v:imagedata r:id="rId14" o:title=""/>
                </v:shape>
                <v:shape id="任意多边形 21" o:spid="_x0000_s1034" style="position:absolute;left:6060;top:2011;width:3776;height:2729;visibility:visible;mso-wrap-style:square;v-text-anchor:top" coordsize="3776,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" path="m3770,2729l5,2729,,2727,,3,5,,3770,r5,3l3775,7,17,7r-7,8l17,15r,2700l10,2715r7,7l3775,2722r,5l3770,2729xm17,15r-7,l17,7r,8xm3758,15l17,15r,-8l3758,7r,8xm3758,2722l3758,7r8,8l3775,15r,2700l3766,2715r-8,7xm3775,15r-9,l3758,7r17,l3775,15xm17,2722r-7,-7l17,2715r,7xm3758,2722r-3741,l17,2715r3741,l3758,2722xm3775,2722r-17,l3766,2715r9,l3775,2722xe" fillcolor="black" stroked="f">
                  <v:path arrowok="t" textboxrect="0,0,3776,2729"/>
                </v:shape>
                <v:shape id="图片 22" o:spid="_x0000_s1035" type="#_x0000_t75" style="position:absolute;left:1831;top:2025;width:3869;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">
                  <v:imagedata r:id="rId15" o:title=""/>
                </v:shape>
                <v:shape id="任意多边形 23" o:spid="_x0000_s1036" style="position:absolute;left:1816;top:2011;width:3900;height:2741;visibility:visible;mso-wrap-style:square;v-text-anchor:top" coordsize="3900,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" path="m3895,2741l2,2741,,2739,,3,2,,3895,r5,3l3900,7,14,7,7,15r7,l14,2727r-7,l14,2734r3886,l3900,2739r-5,2xm14,15r-7,l14,7r,8xm3883,15l14,15r,-8l3883,7r,8xm3883,2734l3883,7r10,8l3900,15r,2712l3893,2727r-10,7xm3900,15r-7,l3883,7r17,l3900,15xm14,2734r-7,-7l14,2727r,7xm3883,2734r-3869,l14,2727r3869,l3883,2734xm3900,2734r-17,l3893,2727r7,l3900,2734xe" fillcolor="black" stroked="f">
                  <v:path arrowok="t" textboxrect="0,0,3900,2741"/>
                </v:shape>
                <v:shape id="图片 24" o:spid="_x0000_s1037" type="#_x0000_t75" style="position:absolute;left:1581;top:6420;width:4990;height:2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">
                  <v:imagedata r:id="rId16" o:title=""/>
                </v:shape>
                <w10:wrap anchorx="page" anchory="page"/>
              </v:group>
            </w:pict>
          </mc:Fallback>
        </mc:AlternateContent>
      </w:r>
      <w:r>
        <w:rPr>
          <w:lang w:eastAsia="zh-CN"/>
        </w:rPr>
        <w:t>①</w:t>
      </w:r>
      <w:r>
        <w:rPr>
          <w:lang w:eastAsia="zh-CN"/>
        </w:rPr>
        <w:t>信号采集：</w:t>
      </w:r>
    </w:p>
    <w:p w14:paraId="75479732" w14:textId="77777777" w:rsidR="00126598" w:rsidRDefault="00126598">
      <w:pPr>
        <w:pStyle w:val="a3"/>
        <w:rPr>
          <w:sz w:val="24"/>
          <w:lang w:eastAsia="zh-CN"/>
        </w:rPr>
      </w:pPr>
    </w:p>
    <w:p w14:paraId="5680419D" w14:textId="77777777" w:rsidR="00126598" w:rsidRDefault="00126598">
      <w:pPr>
        <w:pStyle w:val="a3"/>
        <w:rPr>
          <w:sz w:val="24"/>
          <w:lang w:eastAsia="zh-CN"/>
        </w:rPr>
      </w:pPr>
    </w:p>
    <w:p w14:paraId="116205F8" w14:textId="77777777" w:rsidR="00126598" w:rsidRDefault="00126598">
      <w:pPr>
        <w:pStyle w:val="a3"/>
        <w:rPr>
          <w:sz w:val="24"/>
          <w:lang w:eastAsia="zh-CN"/>
        </w:rPr>
      </w:pPr>
    </w:p>
    <w:p w14:paraId="788BBE14" w14:textId="77777777" w:rsidR="00126598" w:rsidRDefault="00126598">
      <w:pPr>
        <w:pStyle w:val="a3"/>
        <w:rPr>
          <w:sz w:val="24"/>
          <w:lang w:eastAsia="zh-CN"/>
        </w:rPr>
      </w:pPr>
    </w:p>
    <w:p w14:paraId="2407EDF1" w14:textId="77777777" w:rsidR="00126598" w:rsidRDefault="00126598">
      <w:pPr>
        <w:pStyle w:val="a3"/>
        <w:rPr>
          <w:sz w:val="24"/>
          <w:lang w:eastAsia="zh-CN"/>
        </w:rPr>
      </w:pPr>
    </w:p>
    <w:p w14:paraId="5F4006F2" w14:textId="77777777" w:rsidR="00126598" w:rsidRDefault="00126598">
      <w:pPr>
        <w:pStyle w:val="a3"/>
        <w:rPr>
          <w:sz w:val="24"/>
          <w:lang w:eastAsia="zh-CN"/>
        </w:rPr>
      </w:pPr>
    </w:p>
    <w:p w14:paraId="36576E4C" w14:textId="77777777" w:rsidR="00126598" w:rsidRDefault="00126598">
      <w:pPr>
        <w:pStyle w:val="a3"/>
        <w:rPr>
          <w:sz w:val="24"/>
          <w:lang w:eastAsia="zh-CN"/>
        </w:rPr>
      </w:pPr>
    </w:p>
    <w:p w14:paraId="532F212A" w14:textId="77777777" w:rsidR="00126598" w:rsidRDefault="00126598">
      <w:pPr>
        <w:pStyle w:val="a3"/>
        <w:rPr>
          <w:sz w:val="24"/>
          <w:lang w:eastAsia="zh-CN"/>
        </w:rPr>
      </w:pPr>
    </w:p>
    <w:p w14:paraId="52183401" w14:textId="77777777" w:rsidR="00126598" w:rsidRDefault="00126598">
      <w:pPr>
        <w:pStyle w:val="a3"/>
        <w:rPr>
          <w:sz w:val="24"/>
          <w:lang w:eastAsia="zh-CN"/>
        </w:rPr>
      </w:pPr>
    </w:p>
    <w:p w14:paraId="058FEBD9" w14:textId="77777777" w:rsidR="00126598" w:rsidRDefault="00E05B40">
      <w:pPr>
        <w:pStyle w:val="a3"/>
        <w:tabs>
          <w:tab w:val="left" w:pos="5995"/>
        </w:tabs>
        <w:spacing w:before="177"/>
        <w:ind w:left="1477"/>
        <w:rPr>
          <w:lang w:eastAsia="zh-CN"/>
        </w:rPr>
      </w:pPr>
      <w:r>
        <w:rPr>
          <w:lang w:eastAsia="zh-CN"/>
        </w:rPr>
        <w:t>1.</w:t>
      </w:r>
      <w:r>
        <w:rPr>
          <w:lang w:eastAsia="zh-CN"/>
        </w:rPr>
        <w:t>正</w:t>
      </w:r>
      <w:r>
        <w:rPr>
          <w:spacing w:val="-3"/>
          <w:lang w:eastAsia="zh-CN"/>
        </w:rPr>
        <w:t>面</w:t>
      </w:r>
      <w:r>
        <w:rPr>
          <w:lang w:eastAsia="zh-CN"/>
        </w:rPr>
        <w:t>照</w:t>
      </w:r>
      <w:r>
        <w:rPr>
          <w:lang w:eastAsia="zh-CN"/>
        </w:rPr>
        <w:tab/>
      </w:r>
      <w:r>
        <w:rPr>
          <w:spacing w:val="-3"/>
          <w:lang w:eastAsia="zh-CN"/>
        </w:rPr>
        <w:t>2.</w:t>
      </w:r>
      <w:r>
        <w:rPr>
          <w:lang w:eastAsia="zh-CN"/>
        </w:rPr>
        <w:t>反面照</w:t>
      </w:r>
    </w:p>
    <w:p w14:paraId="7D57A35E" w14:textId="77777777" w:rsidR="00126598" w:rsidRDefault="00126598">
      <w:pPr>
        <w:pStyle w:val="a3"/>
        <w:spacing w:before="9"/>
        <w:rPr>
          <w:sz w:val="27"/>
          <w:lang w:eastAsia="zh-CN"/>
        </w:rPr>
      </w:pPr>
    </w:p>
    <w:p w14:paraId="26234E8D" w14:textId="77777777" w:rsidR="00126598" w:rsidRDefault="00E05B40">
      <w:pPr>
        <w:pStyle w:val="a3"/>
        <w:spacing w:line="278" w:lineRule="auto"/>
        <w:ind w:left="217" w:right="206" w:firstLine="211"/>
        <w:jc w:val="both"/>
        <w:rPr>
          <w:lang w:eastAsia="zh-CN"/>
        </w:rPr>
      </w:pPr>
      <w:r>
        <w:rPr>
          <w:spacing w:val="-8"/>
          <w:lang w:eastAsia="zh-CN"/>
        </w:rPr>
        <w:t>信号采集系统由记录电极、信号隔离放大器、滤波器和模拟数字转换器等部分组成</w:t>
      </w:r>
      <w:r>
        <w:rPr>
          <w:lang w:eastAsia="zh-CN"/>
        </w:rPr>
        <w:t>（</w:t>
      </w:r>
      <w:r>
        <w:rPr>
          <w:spacing w:val="-3"/>
          <w:lang w:eastAsia="zh-CN"/>
        </w:rPr>
        <w:t>T</w:t>
      </w:r>
      <w:r>
        <w:rPr>
          <w:lang w:eastAsia="zh-CN"/>
        </w:rPr>
        <w:t>GAM</w:t>
      </w:r>
      <w:r>
        <w:rPr>
          <w:spacing w:val="-110"/>
          <w:lang w:eastAsia="zh-CN"/>
        </w:rPr>
        <w:t>）</w:t>
      </w:r>
      <w:r>
        <w:rPr>
          <w:spacing w:val="-10"/>
          <w:lang w:eastAsia="zh-CN"/>
        </w:rPr>
        <w:t>。其</w:t>
      </w:r>
      <w:r>
        <w:rPr>
          <w:spacing w:val="-10"/>
          <w:lang w:eastAsia="zh-CN"/>
        </w:rPr>
        <w:t>作用是采集来自大脑的头皮信号等，并转换成数字信号作为计算机的输入控制信号，也就是本系</w:t>
      </w:r>
      <w:r>
        <w:rPr>
          <w:spacing w:val="-5"/>
          <w:lang w:eastAsia="zh-CN"/>
        </w:rPr>
        <w:t>统的输入信号。</w:t>
      </w:r>
    </w:p>
    <w:p w14:paraId="33894560" w14:textId="77777777" w:rsidR="00126598" w:rsidRDefault="00126598">
      <w:pPr>
        <w:pStyle w:val="a3"/>
        <w:rPr>
          <w:sz w:val="24"/>
          <w:lang w:eastAsia="zh-CN"/>
        </w:rPr>
      </w:pPr>
    </w:p>
    <w:p w14:paraId="343738A9" w14:textId="77777777" w:rsidR="00126598" w:rsidRDefault="00126598">
      <w:pPr>
        <w:pStyle w:val="a3"/>
        <w:rPr>
          <w:sz w:val="24"/>
          <w:lang w:eastAsia="zh-CN"/>
        </w:rPr>
      </w:pPr>
    </w:p>
    <w:p w14:paraId="45857B7E" w14:textId="77777777" w:rsidR="00126598" w:rsidRDefault="00126598">
      <w:pPr>
        <w:pStyle w:val="a3"/>
        <w:rPr>
          <w:sz w:val="24"/>
          <w:lang w:eastAsia="zh-CN"/>
        </w:rPr>
      </w:pPr>
    </w:p>
    <w:p w14:paraId="2CDF7148" w14:textId="77777777" w:rsidR="00126598" w:rsidRDefault="00126598">
      <w:pPr>
        <w:pStyle w:val="a3"/>
        <w:rPr>
          <w:sz w:val="24"/>
          <w:lang w:eastAsia="zh-CN"/>
        </w:rPr>
      </w:pPr>
    </w:p>
    <w:p w14:paraId="1309AF33" w14:textId="77777777" w:rsidR="00126598" w:rsidRDefault="00126598">
      <w:pPr>
        <w:pStyle w:val="a3"/>
        <w:rPr>
          <w:sz w:val="24"/>
          <w:lang w:eastAsia="zh-CN"/>
        </w:rPr>
      </w:pPr>
    </w:p>
    <w:p w14:paraId="7592FB69" w14:textId="77777777" w:rsidR="00126598" w:rsidRDefault="00126598">
      <w:pPr>
        <w:pStyle w:val="a3"/>
        <w:rPr>
          <w:sz w:val="24"/>
          <w:lang w:eastAsia="zh-CN"/>
        </w:rPr>
      </w:pPr>
    </w:p>
    <w:p w14:paraId="22C3DAB7" w14:textId="77777777" w:rsidR="00126598" w:rsidRDefault="00126598">
      <w:pPr>
        <w:pStyle w:val="a3"/>
        <w:rPr>
          <w:sz w:val="24"/>
          <w:lang w:eastAsia="zh-CN"/>
        </w:rPr>
      </w:pPr>
    </w:p>
    <w:p w14:paraId="4EAA63CA" w14:textId="77777777" w:rsidR="00126598" w:rsidRDefault="00126598">
      <w:pPr>
        <w:pStyle w:val="a3"/>
        <w:rPr>
          <w:sz w:val="24"/>
          <w:lang w:eastAsia="zh-CN"/>
        </w:rPr>
      </w:pPr>
    </w:p>
    <w:p w14:paraId="79C316E5" w14:textId="77777777" w:rsidR="00126598" w:rsidRDefault="00126598">
      <w:pPr>
        <w:pStyle w:val="a3"/>
        <w:rPr>
          <w:sz w:val="24"/>
          <w:lang w:eastAsia="zh-CN"/>
        </w:rPr>
      </w:pPr>
    </w:p>
    <w:p w14:paraId="4C523937" w14:textId="77777777" w:rsidR="00126598" w:rsidRDefault="00126598">
      <w:pPr>
        <w:pStyle w:val="a3"/>
        <w:spacing w:before="9"/>
        <w:rPr>
          <w:lang w:eastAsia="zh-CN"/>
        </w:rPr>
      </w:pPr>
    </w:p>
    <w:p w14:paraId="0969CDB9" w14:textId="77777777" w:rsidR="00126598" w:rsidRDefault="00E05B40">
      <w:pPr>
        <w:pStyle w:val="a3"/>
        <w:ind w:left="1268"/>
        <w:rPr>
          <w:lang w:eastAsia="zh-CN"/>
        </w:rPr>
      </w:pPr>
      <w:r>
        <w:rPr>
          <w:lang w:eastAsia="zh-CN"/>
        </w:rPr>
        <w:t>脑电采集模块工作图</w:t>
      </w:r>
    </w:p>
    <w:p w14:paraId="3B05E469" w14:textId="77777777" w:rsidR="00126598" w:rsidRDefault="00E05B40">
      <w:pPr>
        <w:pStyle w:val="a3"/>
        <w:spacing w:before="43" w:line="278" w:lineRule="auto"/>
        <w:ind w:left="217" w:right="100" w:firstLine="211"/>
        <w:rPr>
          <w:lang w:eastAsia="zh-CN"/>
        </w:rPr>
      </w:pPr>
      <w:r>
        <w:rPr>
          <w:spacing w:val="-8"/>
          <w:lang w:eastAsia="zh-CN"/>
        </w:rPr>
        <w:t>通过比较实验人员脑电信号的测量成功率，一方面希望提高软硬件的性能以测量信号的稳定性，</w:t>
      </w:r>
      <w:r>
        <w:rPr>
          <w:spacing w:val="-8"/>
          <w:lang w:eastAsia="zh-CN"/>
        </w:rPr>
        <w:t xml:space="preserve"> </w:t>
      </w:r>
      <w:r>
        <w:rPr>
          <w:spacing w:val="-8"/>
          <w:lang w:eastAsia="zh-CN"/>
        </w:rPr>
        <w:t>另一方面，希望得出信号采集所应遵循的环境参数，在实际设计的过程中，通过硬件电路设计降</w:t>
      </w:r>
      <w:r>
        <w:rPr>
          <w:spacing w:val="-7"/>
          <w:lang w:eastAsia="zh-CN"/>
        </w:rPr>
        <w:t>低电路信号对生物电信号的噪声影响，</w:t>
      </w:r>
      <w:r>
        <w:rPr>
          <w:spacing w:val="-7"/>
          <w:lang w:eastAsia="zh-CN"/>
        </w:rPr>
        <w:t xml:space="preserve"> </w:t>
      </w:r>
      <w:r>
        <w:rPr>
          <w:spacing w:val="-7"/>
          <w:lang w:eastAsia="zh-CN"/>
        </w:rPr>
        <w:t>经前后对比分析，降噪率约为</w:t>
      </w:r>
      <w:r>
        <w:rPr>
          <w:spacing w:val="-7"/>
          <w:lang w:eastAsia="zh-CN"/>
        </w:rPr>
        <w:t xml:space="preserve"> </w:t>
      </w:r>
      <w:r>
        <w:rPr>
          <w:lang w:eastAsia="zh-CN"/>
        </w:rPr>
        <w:t>75</w:t>
      </w:r>
      <w:r>
        <w:rPr>
          <w:spacing w:val="-5"/>
          <w:lang w:eastAsia="zh-CN"/>
        </w:rPr>
        <w:t>%</w:t>
      </w:r>
      <w:r>
        <w:rPr>
          <w:spacing w:val="-5"/>
          <w:lang w:eastAsia="zh-CN"/>
        </w:rPr>
        <w:t>左右，下图为前后对比图，红色部分为噪声：</w:t>
      </w:r>
    </w:p>
    <w:p w14:paraId="6C185E71" w14:textId="77777777" w:rsidR="00126598" w:rsidRDefault="00126598">
      <w:pPr>
        <w:pStyle w:val="a3"/>
        <w:rPr>
          <w:sz w:val="24"/>
          <w:lang w:eastAsia="zh-CN"/>
        </w:rPr>
      </w:pPr>
    </w:p>
    <w:p w14:paraId="7DEC0E22" w14:textId="77777777" w:rsidR="00126598" w:rsidRDefault="00126598">
      <w:pPr>
        <w:pStyle w:val="a3"/>
        <w:rPr>
          <w:sz w:val="24"/>
          <w:lang w:eastAsia="zh-CN"/>
        </w:rPr>
      </w:pPr>
    </w:p>
    <w:p w14:paraId="63E71C92" w14:textId="77777777" w:rsidR="00126598" w:rsidRDefault="00126598">
      <w:pPr>
        <w:pStyle w:val="a3"/>
        <w:rPr>
          <w:sz w:val="24"/>
          <w:lang w:eastAsia="zh-CN"/>
        </w:rPr>
      </w:pPr>
    </w:p>
    <w:p w14:paraId="343FEE5F" w14:textId="77777777" w:rsidR="00126598" w:rsidRDefault="00126598">
      <w:pPr>
        <w:pStyle w:val="a3"/>
        <w:rPr>
          <w:sz w:val="24"/>
          <w:lang w:eastAsia="zh-CN"/>
        </w:rPr>
      </w:pPr>
    </w:p>
    <w:p w14:paraId="13A88A7B" w14:textId="77777777" w:rsidR="00126598" w:rsidRDefault="00126598">
      <w:pPr>
        <w:pStyle w:val="a3"/>
        <w:rPr>
          <w:sz w:val="24"/>
          <w:lang w:eastAsia="zh-CN"/>
        </w:rPr>
      </w:pPr>
    </w:p>
    <w:p w14:paraId="43D54D9A" w14:textId="77777777" w:rsidR="00126598" w:rsidRDefault="00126598">
      <w:pPr>
        <w:pStyle w:val="a3"/>
        <w:rPr>
          <w:sz w:val="24"/>
          <w:lang w:eastAsia="zh-CN"/>
        </w:rPr>
      </w:pPr>
    </w:p>
    <w:p w14:paraId="690EDA45" w14:textId="77777777" w:rsidR="00126598" w:rsidRDefault="00126598">
      <w:pPr>
        <w:pStyle w:val="a3"/>
        <w:rPr>
          <w:sz w:val="24"/>
          <w:lang w:eastAsia="zh-CN"/>
        </w:rPr>
      </w:pPr>
    </w:p>
    <w:p w14:paraId="79D87449" w14:textId="77777777" w:rsidR="00126598" w:rsidRDefault="00126598">
      <w:pPr>
        <w:pStyle w:val="a3"/>
        <w:rPr>
          <w:sz w:val="24"/>
          <w:lang w:eastAsia="zh-CN"/>
        </w:rPr>
      </w:pPr>
    </w:p>
    <w:p w14:paraId="7FF211F2" w14:textId="77777777" w:rsidR="00126598" w:rsidRDefault="00126598">
      <w:pPr>
        <w:pStyle w:val="a3"/>
        <w:rPr>
          <w:sz w:val="24"/>
          <w:lang w:eastAsia="zh-CN"/>
        </w:rPr>
      </w:pPr>
    </w:p>
    <w:p w14:paraId="04A773D1" w14:textId="77777777" w:rsidR="00126598" w:rsidRDefault="00126598">
      <w:pPr>
        <w:pStyle w:val="a3"/>
        <w:spacing w:before="12"/>
        <w:rPr>
          <w:sz w:val="26"/>
          <w:lang w:eastAsia="zh-CN"/>
        </w:rPr>
      </w:pPr>
    </w:p>
    <w:p w14:paraId="2712D8FE" w14:textId="77777777" w:rsidR="00126598" w:rsidRDefault="00E05B40">
      <w:pPr>
        <w:ind w:left="2221"/>
        <w:rPr>
          <w:rFonts w:ascii="PMingLiU" w:eastAsia="PMingLiU"/>
          <w:sz w:val="20"/>
        </w:rPr>
      </w:pPr>
      <w:r>
        <w:rPr>
          <w:rFonts w:ascii="Times New Roman" w:eastAsia="Times New Roman"/>
          <w:sz w:val="20"/>
        </w:rPr>
        <w:t xml:space="preserve">1 </w:t>
      </w:r>
      <w:r>
        <w:rPr>
          <w:rFonts w:ascii="PMingLiU" w:eastAsia="PMingLiU" w:hint="eastAsia"/>
          <w:sz w:val="20"/>
        </w:rPr>
        <w:t>降噪前</w:t>
      </w:r>
    </w:p>
    <w:p w14:paraId="191B475E" w14:textId="77777777" w:rsidR="00126598" w:rsidRDefault="00126598">
      <w:pPr>
        <w:rPr>
          <w:rFonts w:ascii="PMingLiU" w:eastAsia="PMingLiU"/>
          <w:sz w:val="20"/>
        </w:rPr>
        <w:sectPr w:rsidR="00126598">
          <w:pgSz w:w="11910" w:h="16840"/>
          <w:pgMar w:top="1500" w:right="1340" w:bottom="1340" w:left="1280" w:header="0" w:footer="1157" w:gutter="0"/>
          <w:cols w:space="720"/>
        </w:sectPr>
      </w:pPr>
    </w:p>
    <w:p w14:paraId="468D9260" w14:textId="77777777" w:rsidR="00126598" w:rsidRDefault="00E05B40">
      <w:pPr>
        <w:pStyle w:val="a3"/>
        <w:ind w:left="99"/>
        <w:rPr>
          <w:rFonts w:ascii="PMingLiU"/>
          <w:sz w:val="20"/>
        </w:rPr>
      </w:pPr>
      <w:r>
        <w:rPr>
          <w:rFonts w:ascii="PMingLiU"/>
          <w:noProof/>
          <w:sz w:val="20"/>
        </w:rPr>
        <w:lastRenderedPageBreak/>
        <mc:AlternateContent>
          <mc:Choice Requires="wpg">
            <w:drawing>
              <wp:inline distT="0" distB="0" distL="114300" distR="114300" wp14:anchorId="141A8F21" wp14:editId="59F1A4FA">
                <wp:extent cx="5767070" cy="6748780"/>
                <wp:effectExtent l="1270" t="1270" r="10160" b="6350"/>
                <wp:docPr id="28" name="组合 25"/>
                <wp:cNvGraphicFramePr/>
                <a:graphic xmlns:a="http://schemas.openxmlformats.org/drawingml/2006/main">
                  <a:graphicData uri="http://schemas.microsoft.com/office/word/2010/wordprocessingGroup">
                    <wpg:wgp>
                      <wpg:cNvGrpSpPr/>
                      <wpg:grpSpPr>
                        <a:xfrm>
                          <a:off x="0" y="0"/>
                          <a:ext cx="5767070" cy="6748780"/>
                          <a:chOff x="0" y="0"/>
                          <a:chExt cx="9082" cy="10628"/>
                        </a:xfrm>
                      </wpg:grpSpPr>
                      <wps:wsp>
                        <wps:cNvPr id="4" name="直线 26"/>
                        <wps:cNvCnPr/>
                        <wps:spPr>
                          <a:xfrm>
                            <a:off x="0" y="5"/>
                            <a:ext cx="9072" cy="0"/>
                          </a:xfrm>
                          <a:prstGeom prst="line">
                            <a:avLst/>
                          </a:prstGeom>
                          <a:ln w="6096" cap="flat" cmpd="sng">
                            <a:solidFill>
                              <a:srgbClr val="000000"/>
                            </a:solidFill>
                            <a:prstDash val="solid"/>
                            <a:headEnd type="none" w="med" len="med"/>
                            <a:tailEnd type="none" w="med" len="med"/>
                          </a:ln>
                        </wps:spPr>
                        <wps:bodyPr/>
                      </wps:wsp>
                      <wps:wsp>
                        <wps:cNvPr id="6" name="直线 27"/>
                        <wps:cNvCnPr/>
                        <wps:spPr>
                          <a:xfrm>
                            <a:off x="5" y="10"/>
                            <a:ext cx="0" cy="10617"/>
                          </a:xfrm>
                          <a:prstGeom prst="line">
                            <a:avLst/>
                          </a:prstGeom>
                          <a:ln w="6096" cap="flat" cmpd="sng">
                            <a:solidFill>
                              <a:srgbClr val="000000"/>
                            </a:solidFill>
                            <a:prstDash val="solid"/>
                            <a:headEnd type="none" w="med" len="med"/>
                            <a:tailEnd type="none" w="med" len="med"/>
                          </a:ln>
                        </wps:spPr>
                        <wps:bodyPr/>
                      </wps:wsp>
                      <wps:wsp>
                        <wps:cNvPr id="8" name="直线 28"/>
                        <wps:cNvCnPr/>
                        <wps:spPr>
                          <a:xfrm>
                            <a:off x="0" y="10622"/>
                            <a:ext cx="9072" cy="0"/>
                          </a:xfrm>
                          <a:prstGeom prst="line">
                            <a:avLst/>
                          </a:prstGeom>
                          <a:ln w="6096" cap="flat" cmpd="sng">
                            <a:solidFill>
                              <a:srgbClr val="000000"/>
                            </a:solidFill>
                            <a:prstDash val="solid"/>
                            <a:headEnd type="none" w="med" len="med"/>
                            <a:tailEnd type="none" w="med" len="med"/>
                          </a:ln>
                        </wps:spPr>
                        <wps:bodyPr/>
                      </wps:wsp>
                      <wps:wsp>
                        <wps:cNvPr id="10" name="直线 29"/>
                        <wps:cNvCnPr/>
                        <wps:spPr>
                          <a:xfrm>
                            <a:off x="9077" y="0"/>
                            <a:ext cx="0" cy="10627"/>
                          </a:xfrm>
                          <a:prstGeom prst="line">
                            <a:avLst/>
                          </a:prstGeom>
                          <a:ln w="6096" cap="flat" cmpd="sng">
                            <a:solidFill>
                              <a:srgbClr val="000000"/>
                            </a:solidFill>
                            <a:prstDash val="solid"/>
                            <a:headEnd type="none" w="med" len="med"/>
                            <a:tailEnd type="none" w="med" len="med"/>
                          </a:ln>
                        </wps:spPr>
                        <wps:bodyPr/>
                      </wps:wsp>
                      <pic:pic xmlns:pic="http://schemas.openxmlformats.org/drawingml/2006/picture">
                        <pic:nvPicPr>
                          <pic:cNvPr id="12" name="图片 30"/>
                          <pic:cNvPicPr>
                            <a:picLocks noChangeAspect="1"/>
                          </pic:cNvPicPr>
                        </pic:nvPicPr>
                        <pic:blipFill>
                          <a:blip r:embed="rId17"/>
                          <a:stretch>
                            <a:fillRect/>
                          </a:stretch>
                        </pic:blipFill>
                        <pic:spPr>
                          <a:xfrm>
                            <a:off x="408" y="196"/>
                            <a:ext cx="4904" cy="3675"/>
                          </a:xfrm>
                          <a:prstGeom prst="rect">
                            <a:avLst/>
                          </a:prstGeom>
                          <a:noFill/>
                          <a:ln>
                            <a:noFill/>
                          </a:ln>
                        </pic:spPr>
                      </pic:pic>
                      <wps:wsp>
                        <wps:cNvPr id="14" name="任意多边形 31"/>
                        <wps:cNvSpPr/>
                        <wps:spPr>
                          <a:xfrm>
                            <a:off x="393" y="180"/>
                            <a:ext cx="4935" cy="3708"/>
                          </a:xfrm>
                          <a:custGeom>
                            <a:avLst/>
                            <a:gdLst/>
                            <a:ahLst/>
                            <a:cxnLst/>
                            <a:rect l="0" t="0" r="0" b="0"/>
                            <a:pathLst>
                              <a:path w="4935" h="3708">
                                <a:moveTo>
                                  <a:pt x="4929" y="3708"/>
                                </a:moveTo>
                                <a:lnTo>
                                  <a:pt x="2" y="3708"/>
                                </a:lnTo>
                                <a:lnTo>
                                  <a:pt x="0" y="3703"/>
                                </a:lnTo>
                                <a:lnTo>
                                  <a:pt x="0" y="2"/>
                                </a:lnTo>
                                <a:lnTo>
                                  <a:pt x="2" y="0"/>
                                </a:lnTo>
                                <a:lnTo>
                                  <a:pt x="4929" y="0"/>
                                </a:lnTo>
                                <a:lnTo>
                                  <a:pt x="4934" y="2"/>
                                </a:lnTo>
                                <a:lnTo>
                                  <a:pt x="4934" y="7"/>
                                </a:lnTo>
                                <a:lnTo>
                                  <a:pt x="14" y="7"/>
                                </a:lnTo>
                                <a:lnTo>
                                  <a:pt x="7" y="14"/>
                                </a:lnTo>
                                <a:lnTo>
                                  <a:pt x="14" y="14"/>
                                </a:lnTo>
                                <a:lnTo>
                                  <a:pt x="14" y="3691"/>
                                </a:lnTo>
                                <a:lnTo>
                                  <a:pt x="7" y="3691"/>
                                </a:lnTo>
                                <a:lnTo>
                                  <a:pt x="14" y="3698"/>
                                </a:lnTo>
                                <a:lnTo>
                                  <a:pt x="4934" y="3698"/>
                                </a:lnTo>
                                <a:lnTo>
                                  <a:pt x="4934" y="3703"/>
                                </a:lnTo>
                                <a:lnTo>
                                  <a:pt x="4929" y="3708"/>
                                </a:lnTo>
                                <a:close/>
                                <a:moveTo>
                                  <a:pt x="14" y="14"/>
                                </a:moveTo>
                                <a:lnTo>
                                  <a:pt x="7" y="14"/>
                                </a:lnTo>
                                <a:lnTo>
                                  <a:pt x="14" y="7"/>
                                </a:lnTo>
                                <a:lnTo>
                                  <a:pt x="14" y="14"/>
                                </a:lnTo>
                                <a:close/>
                                <a:moveTo>
                                  <a:pt x="4917" y="14"/>
                                </a:moveTo>
                                <a:lnTo>
                                  <a:pt x="14" y="14"/>
                                </a:lnTo>
                                <a:lnTo>
                                  <a:pt x="14" y="7"/>
                                </a:lnTo>
                                <a:lnTo>
                                  <a:pt x="4917" y="7"/>
                                </a:lnTo>
                                <a:lnTo>
                                  <a:pt x="4917" y="14"/>
                                </a:lnTo>
                                <a:close/>
                                <a:moveTo>
                                  <a:pt x="4917" y="3698"/>
                                </a:moveTo>
                                <a:lnTo>
                                  <a:pt x="4917" y="7"/>
                                </a:lnTo>
                                <a:lnTo>
                                  <a:pt x="4927" y="14"/>
                                </a:lnTo>
                                <a:lnTo>
                                  <a:pt x="4934" y="14"/>
                                </a:lnTo>
                                <a:lnTo>
                                  <a:pt x="4934" y="3691"/>
                                </a:lnTo>
                                <a:lnTo>
                                  <a:pt x="4927" y="3691"/>
                                </a:lnTo>
                                <a:lnTo>
                                  <a:pt x="4917" y="3698"/>
                                </a:lnTo>
                                <a:close/>
                                <a:moveTo>
                                  <a:pt x="4934" y="14"/>
                                </a:moveTo>
                                <a:lnTo>
                                  <a:pt x="4927" y="14"/>
                                </a:lnTo>
                                <a:lnTo>
                                  <a:pt x="4917" y="7"/>
                                </a:lnTo>
                                <a:lnTo>
                                  <a:pt x="4934" y="7"/>
                                </a:lnTo>
                                <a:lnTo>
                                  <a:pt x="4934" y="14"/>
                                </a:lnTo>
                                <a:close/>
                                <a:moveTo>
                                  <a:pt x="14" y="3698"/>
                                </a:moveTo>
                                <a:lnTo>
                                  <a:pt x="7" y="3691"/>
                                </a:lnTo>
                                <a:lnTo>
                                  <a:pt x="14" y="3691"/>
                                </a:lnTo>
                                <a:lnTo>
                                  <a:pt x="14" y="3698"/>
                                </a:lnTo>
                                <a:close/>
                                <a:moveTo>
                                  <a:pt x="4917" y="3698"/>
                                </a:moveTo>
                                <a:lnTo>
                                  <a:pt x="14" y="3698"/>
                                </a:lnTo>
                                <a:lnTo>
                                  <a:pt x="14" y="3691"/>
                                </a:lnTo>
                                <a:lnTo>
                                  <a:pt x="4917" y="3691"/>
                                </a:lnTo>
                                <a:lnTo>
                                  <a:pt x="4917" y="3698"/>
                                </a:lnTo>
                                <a:close/>
                                <a:moveTo>
                                  <a:pt x="4934" y="3698"/>
                                </a:moveTo>
                                <a:lnTo>
                                  <a:pt x="4917" y="3698"/>
                                </a:lnTo>
                                <a:lnTo>
                                  <a:pt x="4927" y="3691"/>
                                </a:lnTo>
                                <a:lnTo>
                                  <a:pt x="4934" y="3691"/>
                                </a:lnTo>
                                <a:lnTo>
                                  <a:pt x="4934" y="3698"/>
                                </a:lnTo>
                                <a:close/>
                              </a:path>
                            </a:pathLst>
                          </a:custGeom>
                          <a:solidFill>
                            <a:srgbClr val="000000"/>
                          </a:solidFill>
                          <a:ln>
                            <a:noFill/>
                          </a:ln>
                        </wps:spPr>
                        <wps:bodyPr upright="1"/>
                      </wps:wsp>
                      <pic:pic xmlns:pic="http://schemas.openxmlformats.org/drawingml/2006/picture">
                        <pic:nvPicPr>
                          <pic:cNvPr id="16" name="图片 32"/>
                          <pic:cNvPicPr>
                            <a:picLocks noChangeAspect="1"/>
                          </pic:cNvPicPr>
                        </pic:nvPicPr>
                        <pic:blipFill>
                          <a:blip r:embed="rId18"/>
                          <a:stretch>
                            <a:fillRect/>
                          </a:stretch>
                        </pic:blipFill>
                        <pic:spPr>
                          <a:xfrm>
                            <a:off x="1653" y="6816"/>
                            <a:ext cx="6024" cy="2458"/>
                          </a:xfrm>
                          <a:prstGeom prst="rect">
                            <a:avLst/>
                          </a:prstGeom>
                          <a:noFill/>
                          <a:ln>
                            <a:noFill/>
                          </a:ln>
                        </pic:spPr>
                      </pic:pic>
                      <pic:pic xmlns:pic="http://schemas.openxmlformats.org/drawingml/2006/picture">
                        <pic:nvPicPr>
                          <pic:cNvPr id="18" name="图片 33"/>
                          <pic:cNvPicPr>
                            <a:picLocks noChangeAspect="1"/>
                          </pic:cNvPicPr>
                        </pic:nvPicPr>
                        <pic:blipFill>
                          <a:blip r:embed="rId19"/>
                          <a:stretch>
                            <a:fillRect/>
                          </a:stretch>
                        </pic:blipFill>
                        <pic:spPr>
                          <a:xfrm>
                            <a:off x="3650" y="9609"/>
                            <a:ext cx="84" cy="84"/>
                          </a:xfrm>
                          <a:prstGeom prst="rect">
                            <a:avLst/>
                          </a:prstGeom>
                          <a:noFill/>
                          <a:ln>
                            <a:noFill/>
                          </a:ln>
                        </pic:spPr>
                      </pic:pic>
                      <pic:pic xmlns:pic="http://schemas.openxmlformats.org/drawingml/2006/picture">
                        <pic:nvPicPr>
                          <pic:cNvPr id="19" name="图片 34"/>
                          <pic:cNvPicPr>
                            <a:picLocks noChangeAspect="1"/>
                          </pic:cNvPicPr>
                        </pic:nvPicPr>
                        <pic:blipFill>
                          <a:blip r:embed="rId20"/>
                          <a:stretch>
                            <a:fillRect/>
                          </a:stretch>
                        </pic:blipFill>
                        <pic:spPr>
                          <a:xfrm>
                            <a:off x="4658" y="9609"/>
                            <a:ext cx="84" cy="84"/>
                          </a:xfrm>
                          <a:prstGeom prst="rect">
                            <a:avLst/>
                          </a:prstGeom>
                          <a:noFill/>
                          <a:ln>
                            <a:noFill/>
                          </a:ln>
                        </pic:spPr>
                      </pic:pic>
                      <wps:wsp>
                        <wps:cNvPr id="20" name="任意多边形 35"/>
                        <wps:cNvSpPr/>
                        <wps:spPr>
                          <a:xfrm>
                            <a:off x="105" y="5978"/>
                            <a:ext cx="8871" cy="3953"/>
                          </a:xfrm>
                          <a:custGeom>
                            <a:avLst/>
                            <a:gdLst/>
                            <a:ahLst/>
                            <a:cxnLst/>
                            <a:rect l="0" t="0" r="0" b="0"/>
                            <a:pathLst>
                              <a:path w="8871" h="3953">
                                <a:moveTo>
                                  <a:pt x="8868" y="3953"/>
                                </a:moveTo>
                                <a:lnTo>
                                  <a:pt x="2" y="3953"/>
                                </a:lnTo>
                                <a:lnTo>
                                  <a:pt x="0" y="3951"/>
                                </a:lnTo>
                                <a:lnTo>
                                  <a:pt x="0" y="5"/>
                                </a:lnTo>
                                <a:lnTo>
                                  <a:pt x="2" y="0"/>
                                </a:lnTo>
                                <a:lnTo>
                                  <a:pt x="8868" y="0"/>
                                </a:lnTo>
                                <a:lnTo>
                                  <a:pt x="8870" y="5"/>
                                </a:lnTo>
                                <a:lnTo>
                                  <a:pt x="8870" y="10"/>
                                </a:lnTo>
                                <a:lnTo>
                                  <a:pt x="14" y="10"/>
                                </a:lnTo>
                                <a:lnTo>
                                  <a:pt x="7" y="17"/>
                                </a:lnTo>
                                <a:lnTo>
                                  <a:pt x="14" y="17"/>
                                </a:lnTo>
                                <a:lnTo>
                                  <a:pt x="14" y="3939"/>
                                </a:lnTo>
                                <a:lnTo>
                                  <a:pt x="7" y="3939"/>
                                </a:lnTo>
                                <a:lnTo>
                                  <a:pt x="14" y="3946"/>
                                </a:lnTo>
                                <a:lnTo>
                                  <a:pt x="8870" y="3946"/>
                                </a:lnTo>
                                <a:lnTo>
                                  <a:pt x="8870" y="3951"/>
                                </a:lnTo>
                                <a:lnTo>
                                  <a:pt x="8868" y="3953"/>
                                </a:lnTo>
                                <a:close/>
                                <a:moveTo>
                                  <a:pt x="14" y="17"/>
                                </a:moveTo>
                                <a:lnTo>
                                  <a:pt x="7" y="17"/>
                                </a:lnTo>
                                <a:lnTo>
                                  <a:pt x="14" y="10"/>
                                </a:lnTo>
                                <a:lnTo>
                                  <a:pt x="14" y="17"/>
                                </a:lnTo>
                                <a:close/>
                                <a:moveTo>
                                  <a:pt x="8856" y="17"/>
                                </a:moveTo>
                                <a:lnTo>
                                  <a:pt x="14" y="17"/>
                                </a:lnTo>
                                <a:lnTo>
                                  <a:pt x="14" y="10"/>
                                </a:lnTo>
                                <a:lnTo>
                                  <a:pt x="8856" y="10"/>
                                </a:lnTo>
                                <a:lnTo>
                                  <a:pt x="8856" y="17"/>
                                </a:lnTo>
                                <a:close/>
                                <a:moveTo>
                                  <a:pt x="8856" y="3946"/>
                                </a:moveTo>
                                <a:lnTo>
                                  <a:pt x="8856" y="10"/>
                                </a:lnTo>
                                <a:lnTo>
                                  <a:pt x="8863" y="17"/>
                                </a:lnTo>
                                <a:lnTo>
                                  <a:pt x="8870" y="17"/>
                                </a:lnTo>
                                <a:lnTo>
                                  <a:pt x="8870" y="3939"/>
                                </a:lnTo>
                                <a:lnTo>
                                  <a:pt x="8863" y="3939"/>
                                </a:lnTo>
                                <a:lnTo>
                                  <a:pt x="8856" y="3946"/>
                                </a:lnTo>
                                <a:close/>
                                <a:moveTo>
                                  <a:pt x="8870" y="17"/>
                                </a:moveTo>
                                <a:lnTo>
                                  <a:pt x="8863" y="17"/>
                                </a:lnTo>
                                <a:lnTo>
                                  <a:pt x="8856" y="10"/>
                                </a:lnTo>
                                <a:lnTo>
                                  <a:pt x="8870" y="10"/>
                                </a:lnTo>
                                <a:lnTo>
                                  <a:pt x="8870" y="17"/>
                                </a:lnTo>
                                <a:close/>
                                <a:moveTo>
                                  <a:pt x="14" y="3946"/>
                                </a:moveTo>
                                <a:lnTo>
                                  <a:pt x="7" y="3939"/>
                                </a:lnTo>
                                <a:lnTo>
                                  <a:pt x="14" y="3939"/>
                                </a:lnTo>
                                <a:lnTo>
                                  <a:pt x="14" y="3946"/>
                                </a:lnTo>
                                <a:close/>
                                <a:moveTo>
                                  <a:pt x="8856" y="3946"/>
                                </a:moveTo>
                                <a:lnTo>
                                  <a:pt x="14" y="3946"/>
                                </a:lnTo>
                                <a:lnTo>
                                  <a:pt x="14" y="3939"/>
                                </a:lnTo>
                                <a:lnTo>
                                  <a:pt x="8856" y="3939"/>
                                </a:lnTo>
                                <a:lnTo>
                                  <a:pt x="8856" y="3946"/>
                                </a:lnTo>
                                <a:close/>
                                <a:moveTo>
                                  <a:pt x="8870" y="3946"/>
                                </a:moveTo>
                                <a:lnTo>
                                  <a:pt x="8856" y="3946"/>
                                </a:lnTo>
                                <a:lnTo>
                                  <a:pt x="8863" y="3939"/>
                                </a:lnTo>
                                <a:lnTo>
                                  <a:pt x="8870" y="3939"/>
                                </a:lnTo>
                                <a:lnTo>
                                  <a:pt x="8870" y="3946"/>
                                </a:lnTo>
                                <a:close/>
                              </a:path>
                            </a:pathLst>
                          </a:custGeom>
                          <a:solidFill>
                            <a:srgbClr val="000000"/>
                          </a:solidFill>
                          <a:ln>
                            <a:noFill/>
                          </a:ln>
                        </wps:spPr>
                        <wps:bodyPr upright="1"/>
                      </wps:wsp>
                      <wps:wsp>
                        <wps:cNvPr id="21" name="文本框 36"/>
                        <wps:cNvSpPr txBox="1"/>
                        <wps:spPr>
                          <a:xfrm>
                            <a:off x="112" y="10371"/>
                            <a:ext cx="1495" cy="254"/>
                          </a:xfrm>
                          <a:prstGeom prst="rect">
                            <a:avLst/>
                          </a:prstGeom>
                          <a:noFill/>
                          <a:ln>
                            <a:noFill/>
                          </a:ln>
                        </wps:spPr>
                        <wps:txbx>
                          <w:txbxContent>
                            <w:p w14:paraId="78C89779" w14:textId="77777777" w:rsidR="00126598" w:rsidRDefault="00E05B40">
                              <w:pPr>
                                <w:spacing w:line="228" w:lineRule="exact"/>
                                <w:rPr>
                                  <w:sz w:val="21"/>
                                </w:rPr>
                              </w:pPr>
                              <w:r>
                                <w:rPr>
                                  <w:sz w:val="21"/>
                                </w:rPr>
                                <w:t>③</w:t>
                              </w:r>
                              <w:r>
                                <w:rPr>
                                  <w:sz w:val="21"/>
                                </w:rPr>
                                <w:t>输出设备控制</w:t>
                              </w:r>
                            </w:p>
                          </w:txbxContent>
                        </wps:txbx>
                        <wps:bodyPr lIns="0" tIns="0" rIns="0" bIns="0" upright="1"/>
                      </wps:wsp>
                      <wps:wsp>
                        <wps:cNvPr id="22" name="文本框 37"/>
                        <wps:cNvSpPr txBox="1"/>
                        <wps:spPr>
                          <a:xfrm>
                            <a:off x="3767" y="9554"/>
                            <a:ext cx="1749" cy="217"/>
                          </a:xfrm>
                          <a:prstGeom prst="rect">
                            <a:avLst/>
                          </a:prstGeom>
                          <a:noFill/>
                          <a:ln>
                            <a:noFill/>
                          </a:ln>
                        </wps:spPr>
                        <wps:txbx>
                          <w:txbxContent>
                            <w:p w14:paraId="28821593" w14:textId="77777777" w:rsidR="00126598" w:rsidRDefault="00E05B40">
                              <w:pPr>
                                <w:tabs>
                                  <w:tab w:val="left" w:pos="1007"/>
                                </w:tabs>
                                <w:spacing w:line="216" w:lineRule="exact"/>
                                <w:rPr>
                                  <w:rFonts w:ascii="PMingLiU" w:eastAsia="PMingLiU"/>
                                  <w:sz w:val="18"/>
                                </w:rPr>
                              </w:pPr>
                              <w:r>
                                <w:rPr>
                                  <w:rFonts w:ascii="PMingLiU" w:eastAsia="PMingLiU" w:hint="eastAsia"/>
                                  <w:color w:val="585858"/>
                                  <w:sz w:val="18"/>
                                </w:rPr>
                                <w:t>实验数据</w:t>
                              </w:r>
                              <w:r>
                                <w:rPr>
                                  <w:rFonts w:ascii="PMingLiU" w:eastAsia="PMingLiU" w:hint="eastAsia"/>
                                  <w:color w:val="585858"/>
                                  <w:sz w:val="18"/>
                                </w:rPr>
                                <w:tab/>
                              </w:r>
                              <w:r>
                                <w:rPr>
                                  <w:rFonts w:ascii="PMingLiU" w:eastAsia="PMingLiU" w:hint="eastAsia"/>
                                  <w:color w:val="585858"/>
                                  <w:sz w:val="18"/>
                                </w:rPr>
                                <w:t>测试数据</w:t>
                              </w:r>
                            </w:p>
                          </w:txbxContent>
                        </wps:txbx>
                        <wps:bodyPr lIns="0" tIns="0" rIns="0" bIns="0" upright="1"/>
                      </wps:wsp>
                      <wps:wsp>
                        <wps:cNvPr id="23" name="文本框 38"/>
                        <wps:cNvSpPr txBox="1"/>
                        <wps:spPr>
                          <a:xfrm>
                            <a:off x="6296" y="8257"/>
                            <a:ext cx="1369" cy="325"/>
                          </a:xfrm>
                          <a:prstGeom prst="rect">
                            <a:avLst/>
                          </a:prstGeom>
                          <a:noFill/>
                          <a:ln>
                            <a:noFill/>
                          </a:ln>
                        </wps:spPr>
                        <wps:txbx>
                          <w:txbxContent>
                            <w:p w14:paraId="23F416EB" w14:textId="77777777" w:rsidR="00126598" w:rsidRDefault="00E05B40">
                              <w:pPr>
                                <w:spacing w:line="192" w:lineRule="auto"/>
                                <w:rPr>
                                  <w:rFonts w:ascii="PMingLiU"/>
                                  <w:sz w:val="18"/>
                                </w:rPr>
                              </w:pPr>
                              <w:r>
                                <w:rPr>
                                  <w:rFonts w:ascii="PMingLiU"/>
                                  <w:color w:val="585858"/>
                                  <w:w w:val="110"/>
                                  <w:sz w:val="18"/>
                                </w:rPr>
                                <w:t xml:space="preserve">21 </w:t>
                              </w:r>
                              <w:r>
                                <w:rPr>
                                  <w:rFonts w:ascii="PMingLiU"/>
                                  <w:color w:val="585858"/>
                                  <w:w w:val="110"/>
                                  <w:position w:val="-2"/>
                                  <w:sz w:val="18"/>
                                </w:rPr>
                                <w:t xml:space="preserve">22 </w:t>
                              </w:r>
                              <w:r>
                                <w:rPr>
                                  <w:rFonts w:ascii="PMingLiU"/>
                                  <w:color w:val="585858"/>
                                  <w:w w:val="110"/>
                                  <w:position w:val="-4"/>
                                  <w:sz w:val="18"/>
                                </w:rPr>
                                <w:t xml:space="preserve">23 </w:t>
                              </w:r>
                              <w:r>
                                <w:rPr>
                                  <w:rFonts w:ascii="PMingLiU"/>
                                  <w:color w:val="585858"/>
                                  <w:w w:val="110"/>
                                  <w:position w:val="-7"/>
                                  <w:sz w:val="18"/>
                                </w:rPr>
                                <w:t xml:space="preserve">24 </w:t>
                              </w:r>
                              <w:r>
                                <w:rPr>
                                  <w:rFonts w:ascii="PMingLiU"/>
                                  <w:color w:val="585858"/>
                                  <w:w w:val="110"/>
                                  <w:position w:val="-10"/>
                                  <w:sz w:val="18"/>
                                </w:rPr>
                                <w:t>25</w:t>
                              </w:r>
                            </w:p>
                          </w:txbxContent>
                        </wps:txbx>
                        <wps:bodyPr lIns="0" tIns="0" rIns="0" bIns="0" upright="1"/>
                      </wps:wsp>
                      <wps:wsp>
                        <wps:cNvPr id="24" name="文本框 39"/>
                        <wps:cNvSpPr txBox="1"/>
                        <wps:spPr>
                          <a:xfrm>
                            <a:off x="3763" y="8024"/>
                            <a:ext cx="2467" cy="426"/>
                          </a:xfrm>
                          <a:prstGeom prst="rect">
                            <a:avLst/>
                          </a:prstGeom>
                          <a:noFill/>
                          <a:ln>
                            <a:noFill/>
                          </a:ln>
                        </wps:spPr>
                        <wps:txbx>
                          <w:txbxContent>
                            <w:p w14:paraId="7228F382" w14:textId="77777777" w:rsidR="00126598" w:rsidRDefault="00E05B40">
                              <w:pPr>
                                <w:spacing w:line="192" w:lineRule="auto"/>
                                <w:rPr>
                                  <w:rFonts w:ascii="PMingLiU"/>
                                  <w:sz w:val="18"/>
                                </w:rPr>
                              </w:pPr>
                              <w:r>
                                <w:rPr>
                                  <w:rFonts w:ascii="PMingLiU"/>
                                  <w:color w:val="585858"/>
                                  <w:w w:val="110"/>
                                  <w:sz w:val="18"/>
                                </w:rPr>
                                <w:t xml:space="preserve">11 </w:t>
                              </w:r>
                              <w:r>
                                <w:rPr>
                                  <w:rFonts w:ascii="PMingLiU"/>
                                  <w:color w:val="585858"/>
                                  <w:w w:val="110"/>
                                  <w:position w:val="-1"/>
                                  <w:sz w:val="18"/>
                                </w:rPr>
                                <w:t xml:space="preserve">12 </w:t>
                              </w:r>
                              <w:r>
                                <w:rPr>
                                  <w:rFonts w:ascii="PMingLiU"/>
                                  <w:color w:val="585858"/>
                                  <w:w w:val="110"/>
                                  <w:position w:val="-3"/>
                                  <w:sz w:val="18"/>
                                </w:rPr>
                                <w:t xml:space="preserve">13 </w:t>
                              </w:r>
                              <w:r>
                                <w:rPr>
                                  <w:rFonts w:ascii="PMingLiU"/>
                                  <w:color w:val="585858"/>
                                  <w:w w:val="110"/>
                                  <w:position w:val="-5"/>
                                  <w:sz w:val="18"/>
                                </w:rPr>
                                <w:t xml:space="preserve">14 </w:t>
                              </w:r>
                              <w:r>
                                <w:rPr>
                                  <w:rFonts w:ascii="PMingLiU"/>
                                  <w:color w:val="585858"/>
                                  <w:w w:val="110"/>
                                  <w:position w:val="-8"/>
                                  <w:sz w:val="18"/>
                                </w:rPr>
                                <w:t xml:space="preserve">15 </w:t>
                              </w:r>
                              <w:r>
                                <w:rPr>
                                  <w:rFonts w:ascii="PMingLiU"/>
                                  <w:color w:val="585858"/>
                                  <w:w w:val="110"/>
                                  <w:position w:val="-10"/>
                                  <w:sz w:val="18"/>
                                </w:rPr>
                                <w:t xml:space="preserve">16 </w:t>
                              </w:r>
                              <w:r>
                                <w:rPr>
                                  <w:rFonts w:ascii="PMingLiU"/>
                                  <w:color w:val="585858"/>
                                  <w:w w:val="110"/>
                                  <w:position w:val="-12"/>
                                  <w:sz w:val="18"/>
                                </w:rPr>
                                <w:t xml:space="preserve">17 </w:t>
                              </w:r>
                              <w:r>
                                <w:rPr>
                                  <w:rFonts w:ascii="PMingLiU"/>
                                  <w:color w:val="585858"/>
                                  <w:w w:val="110"/>
                                  <w:position w:val="-15"/>
                                  <w:sz w:val="18"/>
                                </w:rPr>
                                <w:t xml:space="preserve">18 </w:t>
                              </w:r>
                              <w:r>
                                <w:rPr>
                                  <w:rFonts w:ascii="PMingLiU"/>
                                  <w:color w:val="585858"/>
                                  <w:w w:val="110"/>
                                  <w:position w:val="-17"/>
                                  <w:sz w:val="18"/>
                                </w:rPr>
                                <w:t xml:space="preserve">19 </w:t>
                              </w:r>
                              <w:r>
                                <w:rPr>
                                  <w:rFonts w:ascii="PMingLiU"/>
                                  <w:color w:val="585858"/>
                                  <w:w w:val="110"/>
                                  <w:position w:val="-20"/>
                                  <w:sz w:val="18"/>
                                </w:rPr>
                                <w:t>20</w:t>
                              </w:r>
                            </w:p>
                          </w:txbxContent>
                        </wps:txbx>
                        <wps:bodyPr lIns="0" tIns="0" rIns="0" bIns="0" upright="1"/>
                      </wps:wsp>
                      <wps:wsp>
                        <wps:cNvPr id="25" name="文本框 40"/>
                        <wps:cNvSpPr txBox="1"/>
                        <wps:spPr>
                          <a:xfrm>
                            <a:off x="1694" y="7825"/>
                            <a:ext cx="2052" cy="394"/>
                          </a:xfrm>
                          <a:prstGeom prst="rect">
                            <a:avLst/>
                          </a:prstGeom>
                          <a:noFill/>
                          <a:ln>
                            <a:noFill/>
                          </a:ln>
                        </wps:spPr>
                        <wps:txbx>
                          <w:txbxContent>
                            <w:p w14:paraId="71E7F138" w14:textId="77777777" w:rsidR="00126598" w:rsidRDefault="00E05B40">
                              <w:pPr>
                                <w:rPr>
                                  <w:rFonts w:ascii="PMingLiU"/>
                                  <w:sz w:val="18"/>
                                </w:rPr>
                              </w:pPr>
                              <w:r>
                                <w:rPr>
                                  <w:rFonts w:ascii="PMingLiU"/>
                                  <w:color w:val="585858"/>
                                  <w:w w:val="110"/>
                                  <w:position w:val="18"/>
                                  <w:sz w:val="18"/>
                                </w:rPr>
                                <w:t xml:space="preserve">1 </w:t>
                              </w:r>
                              <w:r>
                                <w:rPr>
                                  <w:rFonts w:ascii="PMingLiU"/>
                                  <w:color w:val="585858"/>
                                  <w:w w:val="110"/>
                                  <w:position w:val="16"/>
                                  <w:sz w:val="18"/>
                                </w:rPr>
                                <w:t xml:space="preserve">2 </w:t>
                              </w:r>
                              <w:r>
                                <w:rPr>
                                  <w:rFonts w:ascii="PMingLiU"/>
                                  <w:color w:val="585858"/>
                                  <w:w w:val="110"/>
                                  <w:position w:val="14"/>
                                  <w:sz w:val="18"/>
                                </w:rPr>
                                <w:t xml:space="preserve">3 </w:t>
                              </w:r>
                              <w:r>
                                <w:rPr>
                                  <w:rFonts w:ascii="PMingLiU"/>
                                  <w:color w:val="585858"/>
                                  <w:w w:val="110"/>
                                  <w:position w:val="12"/>
                                  <w:sz w:val="18"/>
                                </w:rPr>
                                <w:t xml:space="preserve">4 </w:t>
                              </w:r>
                              <w:r>
                                <w:rPr>
                                  <w:rFonts w:ascii="PMingLiU"/>
                                  <w:color w:val="585858"/>
                                  <w:w w:val="110"/>
                                  <w:position w:val="10"/>
                                  <w:sz w:val="18"/>
                                </w:rPr>
                                <w:t xml:space="preserve">5 </w:t>
                              </w:r>
                              <w:r>
                                <w:rPr>
                                  <w:rFonts w:ascii="PMingLiU"/>
                                  <w:color w:val="585858"/>
                                  <w:w w:val="110"/>
                                  <w:position w:val="8"/>
                                  <w:sz w:val="18"/>
                                </w:rPr>
                                <w:t xml:space="preserve">6 </w:t>
                              </w:r>
                              <w:r>
                                <w:rPr>
                                  <w:rFonts w:ascii="PMingLiU"/>
                                  <w:color w:val="585858"/>
                                  <w:w w:val="110"/>
                                  <w:position w:val="6"/>
                                  <w:sz w:val="18"/>
                                </w:rPr>
                                <w:t xml:space="preserve">7 </w:t>
                              </w:r>
                              <w:r>
                                <w:rPr>
                                  <w:rFonts w:ascii="PMingLiU"/>
                                  <w:color w:val="585858"/>
                                  <w:w w:val="110"/>
                                  <w:position w:val="5"/>
                                  <w:sz w:val="18"/>
                                </w:rPr>
                                <w:t xml:space="preserve">8 </w:t>
                              </w:r>
                              <w:r>
                                <w:rPr>
                                  <w:rFonts w:ascii="PMingLiU"/>
                                  <w:color w:val="585858"/>
                                  <w:w w:val="110"/>
                                  <w:position w:val="2"/>
                                  <w:sz w:val="18"/>
                                </w:rPr>
                                <w:t xml:space="preserve">9 </w:t>
                              </w:r>
                              <w:r>
                                <w:rPr>
                                  <w:rFonts w:ascii="PMingLiU"/>
                                  <w:color w:val="585858"/>
                                  <w:w w:val="110"/>
                                  <w:sz w:val="18"/>
                                </w:rPr>
                                <w:t>10</w:t>
                              </w:r>
                            </w:p>
                          </w:txbxContent>
                        </wps:txbx>
                        <wps:bodyPr lIns="0" tIns="0" rIns="0" bIns="0" upright="1"/>
                      </wps:wsp>
                      <wps:wsp>
                        <wps:cNvPr id="26" name="文本框 41"/>
                        <wps:cNvSpPr txBox="1"/>
                        <wps:spPr>
                          <a:xfrm>
                            <a:off x="1202" y="7628"/>
                            <a:ext cx="485" cy="1022"/>
                          </a:xfrm>
                          <a:prstGeom prst="rect">
                            <a:avLst/>
                          </a:prstGeom>
                          <a:noFill/>
                          <a:ln>
                            <a:noFill/>
                          </a:ln>
                        </wps:spPr>
                        <wps:txbx>
                          <w:txbxContent>
                            <w:p w14:paraId="1AE4ECE1" w14:textId="77777777" w:rsidR="00126598" w:rsidRDefault="00E05B40">
                              <w:pPr>
                                <w:spacing w:line="216" w:lineRule="exact"/>
                                <w:ind w:left="141" w:right="18"/>
                                <w:jc w:val="center"/>
                                <w:rPr>
                                  <w:rFonts w:ascii="PMingLiU"/>
                                  <w:sz w:val="18"/>
                                </w:rPr>
                              </w:pPr>
                              <w:r>
                                <w:rPr>
                                  <w:rFonts w:ascii="PMingLiU"/>
                                  <w:color w:val="585858"/>
                                  <w:sz w:val="18"/>
                                </w:rPr>
                                <w:t>0%</w:t>
                              </w:r>
                            </w:p>
                            <w:p w14:paraId="5B6042B6" w14:textId="77777777" w:rsidR="00126598" w:rsidRDefault="00E05B40">
                              <w:pPr>
                                <w:spacing w:before="156"/>
                                <w:ind w:left="29" w:right="18"/>
                                <w:jc w:val="center"/>
                                <w:rPr>
                                  <w:rFonts w:ascii="PMingLiU"/>
                                  <w:sz w:val="18"/>
                                </w:rPr>
                              </w:pPr>
                              <w:r>
                                <w:rPr>
                                  <w:rFonts w:ascii="PMingLiU"/>
                                  <w:color w:val="585858"/>
                                  <w:w w:val="159"/>
                                  <w:sz w:val="18"/>
                                </w:rPr>
                                <w:t>-</w:t>
                              </w:r>
                              <w:r>
                                <w:rPr>
                                  <w:rFonts w:ascii="PMingLiU"/>
                                  <w:color w:val="585858"/>
                                  <w:spacing w:val="-2"/>
                                  <w:w w:val="112"/>
                                  <w:sz w:val="18"/>
                                </w:rPr>
                                <w:t>5</w:t>
                              </w:r>
                              <w:r>
                                <w:rPr>
                                  <w:rFonts w:ascii="PMingLiU"/>
                                  <w:color w:val="585858"/>
                                  <w:w w:val="112"/>
                                  <w:sz w:val="18"/>
                                </w:rPr>
                                <w:t>0</w:t>
                              </w:r>
                              <w:r>
                                <w:rPr>
                                  <w:rFonts w:ascii="PMingLiU"/>
                                  <w:color w:val="585858"/>
                                  <w:w w:val="63"/>
                                  <w:sz w:val="18"/>
                                </w:rPr>
                                <w:t>%</w:t>
                              </w:r>
                            </w:p>
                            <w:p w14:paraId="16EC2B31" w14:textId="77777777" w:rsidR="00126598" w:rsidRDefault="00E05B40">
                              <w:pPr>
                                <w:spacing w:before="145"/>
                                <w:ind w:left="-1" w:right="18"/>
                                <w:jc w:val="center"/>
                                <w:rPr>
                                  <w:rFonts w:ascii="PMingLiU"/>
                                  <w:sz w:val="18"/>
                                </w:rPr>
                              </w:pPr>
                              <w:r>
                                <w:rPr>
                                  <w:rFonts w:ascii="PMingLiU"/>
                                  <w:color w:val="585858"/>
                                  <w:w w:val="159"/>
                                  <w:sz w:val="18"/>
                                </w:rPr>
                                <w:t>-</w:t>
                              </w:r>
                              <w:r>
                                <w:rPr>
                                  <w:rFonts w:ascii="PMingLiU"/>
                                  <w:color w:val="585858"/>
                                  <w:spacing w:val="-2"/>
                                  <w:w w:val="112"/>
                                  <w:sz w:val="18"/>
                                </w:rPr>
                                <w:t>1</w:t>
                              </w:r>
                              <w:r>
                                <w:rPr>
                                  <w:rFonts w:ascii="PMingLiU"/>
                                  <w:color w:val="585858"/>
                                  <w:w w:val="112"/>
                                  <w:sz w:val="18"/>
                                </w:rPr>
                                <w:t>0</w:t>
                              </w:r>
                              <w:r>
                                <w:rPr>
                                  <w:rFonts w:ascii="PMingLiU"/>
                                  <w:color w:val="585858"/>
                                  <w:spacing w:val="-2"/>
                                  <w:w w:val="112"/>
                                  <w:sz w:val="18"/>
                                </w:rPr>
                                <w:t>0</w:t>
                              </w:r>
                              <w:r>
                                <w:rPr>
                                  <w:rFonts w:ascii="PMingLiU"/>
                                  <w:color w:val="585858"/>
                                  <w:w w:val="63"/>
                                  <w:sz w:val="18"/>
                                </w:rPr>
                                <w:t>%</w:t>
                              </w:r>
                            </w:p>
                          </w:txbxContent>
                        </wps:txbx>
                        <wps:bodyPr lIns="0" tIns="0" rIns="0" bIns="0" upright="1"/>
                      </wps:wsp>
                      <wps:wsp>
                        <wps:cNvPr id="27" name="文本框 42"/>
                        <wps:cNvSpPr txBox="1"/>
                        <wps:spPr>
                          <a:xfrm>
                            <a:off x="112" y="4080"/>
                            <a:ext cx="8881" cy="3348"/>
                          </a:xfrm>
                          <a:prstGeom prst="rect">
                            <a:avLst/>
                          </a:prstGeom>
                          <a:noFill/>
                          <a:ln>
                            <a:noFill/>
                          </a:ln>
                        </wps:spPr>
                        <wps:txbx>
                          <w:txbxContent>
                            <w:p w14:paraId="5E6CF217" w14:textId="77777777" w:rsidR="00126598" w:rsidRDefault="00E05B40">
                              <w:pPr>
                                <w:spacing w:before="13"/>
                                <w:ind w:left="2145"/>
                                <w:rPr>
                                  <w:rFonts w:ascii="PMingLiU" w:eastAsia="PMingLiU"/>
                                  <w:sz w:val="20"/>
                                  <w:lang w:eastAsia="zh-CN"/>
                                </w:rPr>
                              </w:pPr>
                              <w:r>
                                <w:rPr>
                                  <w:sz w:val="20"/>
                                  <w:lang w:eastAsia="zh-CN"/>
                                </w:rPr>
                                <w:t xml:space="preserve">2 </w:t>
                              </w:r>
                              <w:r>
                                <w:rPr>
                                  <w:rFonts w:ascii="PMingLiU" w:eastAsia="PMingLiU" w:hint="eastAsia"/>
                                  <w:sz w:val="20"/>
                                  <w:lang w:eastAsia="zh-CN"/>
                                </w:rPr>
                                <w:t>降噪后</w:t>
                              </w:r>
                            </w:p>
                            <w:p w14:paraId="14903419" w14:textId="77777777" w:rsidR="00126598" w:rsidRDefault="00126598">
                              <w:pPr>
                                <w:spacing w:before="5"/>
                                <w:rPr>
                                  <w:rFonts w:ascii="PMingLiU"/>
                                  <w:sz w:val="24"/>
                                  <w:lang w:eastAsia="zh-CN"/>
                                </w:rPr>
                              </w:pPr>
                            </w:p>
                            <w:p w14:paraId="7B2B7174" w14:textId="77777777" w:rsidR="00126598" w:rsidRDefault="00E05B40">
                              <w:pPr>
                                <w:spacing w:before="1" w:line="278" w:lineRule="auto"/>
                                <w:ind w:right="18" w:firstLine="105"/>
                                <w:jc w:val="both"/>
                                <w:rPr>
                                  <w:sz w:val="21"/>
                                  <w:lang w:eastAsia="zh-CN"/>
                                </w:rPr>
                              </w:pPr>
                              <w:r>
                                <w:rPr>
                                  <w:spacing w:val="-10"/>
                                  <w:sz w:val="21"/>
                                  <w:lang w:eastAsia="zh-CN"/>
                                </w:rPr>
                                <w:t>②</w:t>
                              </w:r>
                              <w:r>
                                <w:rPr>
                                  <w:spacing w:val="-10"/>
                                  <w:sz w:val="21"/>
                                  <w:lang w:eastAsia="zh-CN"/>
                                </w:rPr>
                                <w:t>信号处理：建立皮尔逊相关系数学习网络，利用前期大量训练所得数据加上最后的部分标签数据</w:t>
                              </w:r>
                              <w:r>
                                <w:rPr>
                                  <w:spacing w:val="-13"/>
                                  <w:sz w:val="21"/>
                                  <w:lang w:eastAsia="zh-CN"/>
                                </w:rPr>
                                <w:t>的有监督训练，自动学习出对应通道的权重大小，以此针对特定信号进行最优基的自适应性选择，实</w:t>
                              </w:r>
                              <w:r>
                                <w:rPr>
                                  <w:spacing w:val="-14"/>
                                  <w:sz w:val="21"/>
                                  <w:lang w:eastAsia="zh-CN"/>
                                </w:rPr>
                                <w:t>现对脑电信号的实时、精确分类识别，其中眨眼数据拟合高达</w:t>
                              </w:r>
                              <w:r>
                                <w:rPr>
                                  <w:spacing w:val="-14"/>
                                  <w:sz w:val="21"/>
                                  <w:lang w:eastAsia="zh-CN"/>
                                </w:rPr>
                                <w:t xml:space="preserve"> </w:t>
                              </w:r>
                              <w:r>
                                <w:rPr>
                                  <w:sz w:val="21"/>
                                  <w:lang w:eastAsia="zh-CN"/>
                                </w:rPr>
                                <w:t>93.12%</w:t>
                              </w:r>
                              <w:r>
                                <w:rPr>
                                  <w:spacing w:val="-5"/>
                                  <w:sz w:val="21"/>
                                  <w:lang w:eastAsia="zh-CN"/>
                                </w:rPr>
                                <w:t>,</w:t>
                              </w:r>
                              <w:r>
                                <w:rPr>
                                  <w:spacing w:val="-5"/>
                                  <w:sz w:val="21"/>
                                  <w:lang w:eastAsia="zh-CN"/>
                                </w:rPr>
                                <w:t>下图示眨眼数据实验集与训练集的拟合图，可以看出利用皮尔逊相关系数所得到的训练结果是准确且高效的。</w:t>
                              </w:r>
                            </w:p>
                            <w:p w14:paraId="4CAC6F31" w14:textId="77777777" w:rsidR="00126598" w:rsidRDefault="00E05B40">
                              <w:pPr>
                                <w:spacing w:before="163"/>
                                <w:ind w:left="1011" w:right="1034"/>
                                <w:jc w:val="center"/>
                                <w:rPr>
                                  <w:rFonts w:ascii="PMingLiU" w:eastAsia="PMingLiU"/>
                                  <w:sz w:val="32"/>
                                </w:rPr>
                              </w:pPr>
                              <w:r>
                                <w:rPr>
                                  <w:rFonts w:ascii="PMingLiU" w:eastAsia="PMingLiU" w:hint="eastAsia"/>
                                  <w:color w:val="585858"/>
                                  <w:sz w:val="32"/>
                                </w:rPr>
                                <w:t>眨眼数据拟合</w:t>
                              </w:r>
                            </w:p>
                            <w:p w14:paraId="0E3294FA" w14:textId="77777777" w:rsidR="00126598" w:rsidRDefault="00E05B40">
                              <w:pPr>
                                <w:spacing w:before="175"/>
                                <w:ind w:left="970" w:right="7393"/>
                                <w:jc w:val="center"/>
                                <w:rPr>
                                  <w:rFonts w:ascii="PMingLiU"/>
                                  <w:sz w:val="18"/>
                                </w:rPr>
                              </w:pPr>
                              <w:r>
                                <w:rPr>
                                  <w:rFonts w:ascii="PMingLiU"/>
                                  <w:color w:val="585858"/>
                                  <w:sz w:val="18"/>
                                </w:rPr>
                                <w:t>100%</w:t>
                              </w:r>
                            </w:p>
                            <w:p w14:paraId="4589FD0F" w14:textId="77777777" w:rsidR="00126598" w:rsidRDefault="00E05B40">
                              <w:pPr>
                                <w:spacing w:before="176"/>
                                <w:ind w:left="1011" w:right="7267"/>
                                <w:jc w:val="center"/>
                                <w:rPr>
                                  <w:rFonts w:ascii="PMingLiU"/>
                                  <w:sz w:val="18"/>
                                </w:rPr>
                              </w:pPr>
                              <w:r>
                                <w:rPr>
                                  <w:rFonts w:ascii="PMingLiU"/>
                                  <w:color w:val="585858"/>
                                  <w:sz w:val="18"/>
                                </w:rPr>
                                <w:t>50%</w:t>
                              </w:r>
                            </w:p>
                          </w:txbxContent>
                        </wps:txbx>
                        <wps:bodyPr lIns="0" tIns="0" rIns="0" bIns="0" upright="1"/>
                      </wps:wsp>
                    </wpg:wgp>
                  </a:graphicData>
                </a:graphic>
              </wp:inline>
            </w:drawing>
          </mc:Choice>
          <mc:Fallback>
            <w:pict>
              <v:group w14:anchorId="141A8F21" id="组合 25" o:spid="_x0000_s1026" style="width:454.1pt;height:531.4pt;mso-position-horizontal-relative:char;mso-position-vertical-relative:line" coordsize="9082,1062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">
                <v:line id="直线 26" o:spid="_x0000_s1027" style="position:absolute;visibility:visible;mso-wrap-style:square" from="0,5" to="90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" strokeweight=".48pt"/>
                <v:line id="直线 27" o:spid="_x0000_s1028" style="position:absolute;visibility:visible;mso-wrap-style:square" from="5,10" to="5,10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" strokeweight=".48pt"/>
                <v:line id="直线 28" o:spid="_x0000_s1029" style="position:absolute;visibility:visible;mso-wrap-style:square" from="0,10622" to="9072,10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" strokeweight=".48pt"/>
                <v:line id="直线 29" o:spid="_x0000_s1030" style="position:absolute;visibility:visible;mso-wrap-style:square" from="9077,0" to="9077,10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" strokeweight=".48pt"/>
                <v:shape id="图片 30" o:spid="_x0000_s1031" type="#_x0000_t75" style="position:absolute;left:408;top:196;width:4904;height:3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">
                  <v:imagedata r:id="rId21" o:title=""/>
                </v:shape>
                <v:shape id="任意多边形 31" o:spid="_x0000_s1032" style="position:absolute;left:393;top:180;width:4935;height:3708;visibility:visible;mso-wrap-style:square;v-text-anchor:top" coordsize="4935,3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" path="m4929,3708l2,3708,,3703,,2,2,,4929,r5,2l4934,7,14,7,7,14r7,l14,3691r-7,l14,3698r4920,l4934,3703r-5,5xm14,14r-7,l14,7r,7xm4917,14l14,14r,-7l4917,7r,7xm4917,3698l4917,7r10,7l4934,14r,3677l4927,3691r-10,7xm4934,14r-7,l4917,7r17,l4934,14xm14,3698r-7,-7l14,3691r,7xm4917,3698r-4903,l14,3691r4903,l4917,3698xm4934,3698r-17,l4927,3691r7,l4934,3698xe" fillcolor="black" stroked="f">
                  <v:path arrowok="t" textboxrect="0,0,4935,3708"/>
                </v:shape>
                <v:shape id="图片 32" o:spid="_x0000_s1033" type="#_x0000_t75" style="position:absolute;left:1653;top:6816;width:6024;height:2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">
                  <v:imagedata r:id="rId22" o:title=""/>
                </v:shape>
                <v:shape id="图片 33" o:spid="_x0000_s1034" type="#_x0000_t75" style="position:absolute;left:3650;top:9609;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">
                  <v:imagedata r:id="rId23" o:title=""/>
                </v:shape>
                <v:shape id="图片 34" o:spid="_x0000_s1035" type="#_x0000_t75" style="position:absolute;left:4658;top:9609;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">
                  <v:imagedata r:id="rId24" o:title=""/>
                </v:shape>
                <v:shape id="任意多边形 35" o:spid="_x0000_s1036" style="position:absolute;left:105;top:5978;width:8871;height:3953;visibility:visible;mso-wrap-style:square;v-text-anchor:top" coordsize="8871,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" path="m8868,3953l2,3953,,3951,,5,2,,8868,r2,5l8870,10,14,10,7,17r7,l14,3939r-7,l14,3946r8856,l8870,3951r-2,2xm14,17r-7,l14,10r,7xm8856,17l14,17r,-7l8856,10r,7xm8856,3946r,-3936l8863,17r7,l8870,3939r-7,l8856,3946xm8870,17r-7,l8856,10r14,l8870,17xm14,3946r-7,-7l14,3939r,7xm8856,3946r-8842,l14,3939r8842,l8856,3946xm8870,3946r-14,l8863,3939r7,l8870,3946xe" fillcolor="black" stroked="f">
                  <v:path arrowok="t" textboxrect="0,0,8871,3953"/>
                </v:shape>
                <v:shapetype id="_x0000_t202" coordsize="21600,21600" o:spt="202" path="m,l,21600r21600,l21600,xe">
                  <v:stroke joinstyle="miter"/>
                  <v:path gradientshapeok="t" o:connecttype="rect"/>
                </v:shapetype>
                <v:shape id="文本框 36" o:spid="_x0000_s1037" type="#_x0000_t202" style="position:absolute;left:112;top:10371;width:1495;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78C89779" w14:textId="77777777" w:rsidR="00126598" w:rsidRDefault="00E05B40">
                        <w:pPr>
                          <w:spacing w:line="228" w:lineRule="exact"/>
                          <w:rPr>
                            <w:sz w:val="21"/>
                          </w:rPr>
                        </w:pPr>
                        <w:r>
                          <w:rPr>
                            <w:sz w:val="21"/>
                          </w:rPr>
                          <w:t>③</w:t>
                        </w:r>
                        <w:r>
                          <w:rPr>
                            <w:sz w:val="21"/>
                          </w:rPr>
                          <w:t>输出设备控制</w:t>
                        </w:r>
                      </w:p>
                    </w:txbxContent>
                  </v:textbox>
                </v:shape>
                <v:shape id="文本框 37" o:spid="_x0000_s1038" type="#_x0000_t202" style="position:absolute;left:3767;top:9554;width:1749;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28821593" w14:textId="77777777" w:rsidR="00126598" w:rsidRDefault="00E05B40">
                        <w:pPr>
                          <w:tabs>
                            <w:tab w:val="left" w:pos="1007"/>
                          </w:tabs>
                          <w:spacing w:line="216" w:lineRule="exact"/>
                          <w:rPr>
                            <w:rFonts w:ascii="PMingLiU" w:eastAsia="PMingLiU"/>
                            <w:sz w:val="18"/>
                          </w:rPr>
                        </w:pPr>
                        <w:r>
                          <w:rPr>
                            <w:rFonts w:ascii="PMingLiU" w:eastAsia="PMingLiU" w:hint="eastAsia"/>
                            <w:color w:val="585858"/>
                            <w:sz w:val="18"/>
                          </w:rPr>
                          <w:t>实验数据</w:t>
                        </w:r>
                        <w:r>
                          <w:rPr>
                            <w:rFonts w:ascii="PMingLiU" w:eastAsia="PMingLiU" w:hint="eastAsia"/>
                            <w:color w:val="585858"/>
                            <w:sz w:val="18"/>
                          </w:rPr>
                          <w:tab/>
                        </w:r>
                        <w:r>
                          <w:rPr>
                            <w:rFonts w:ascii="PMingLiU" w:eastAsia="PMingLiU" w:hint="eastAsia"/>
                            <w:color w:val="585858"/>
                            <w:sz w:val="18"/>
                          </w:rPr>
                          <w:t>测试数据</w:t>
                        </w:r>
                      </w:p>
                    </w:txbxContent>
                  </v:textbox>
                </v:shape>
                <v:shape id="文本框 38" o:spid="_x0000_s1039" type="#_x0000_t202" style="position:absolute;left:6296;top:8257;width:1369;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23F416EB" w14:textId="77777777" w:rsidR="00126598" w:rsidRDefault="00E05B40">
                        <w:pPr>
                          <w:spacing w:line="192" w:lineRule="auto"/>
                          <w:rPr>
                            <w:rFonts w:ascii="PMingLiU"/>
                            <w:sz w:val="18"/>
                          </w:rPr>
                        </w:pPr>
                        <w:r>
                          <w:rPr>
                            <w:rFonts w:ascii="PMingLiU"/>
                            <w:color w:val="585858"/>
                            <w:w w:val="110"/>
                            <w:sz w:val="18"/>
                          </w:rPr>
                          <w:t xml:space="preserve">21 </w:t>
                        </w:r>
                        <w:r>
                          <w:rPr>
                            <w:rFonts w:ascii="PMingLiU"/>
                            <w:color w:val="585858"/>
                            <w:w w:val="110"/>
                            <w:position w:val="-2"/>
                            <w:sz w:val="18"/>
                          </w:rPr>
                          <w:t xml:space="preserve">22 </w:t>
                        </w:r>
                        <w:r>
                          <w:rPr>
                            <w:rFonts w:ascii="PMingLiU"/>
                            <w:color w:val="585858"/>
                            <w:w w:val="110"/>
                            <w:position w:val="-4"/>
                            <w:sz w:val="18"/>
                          </w:rPr>
                          <w:t xml:space="preserve">23 </w:t>
                        </w:r>
                        <w:r>
                          <w:rPr>
                            <w:rFonts w:ascii="PMingLiU"/>
                            <w:color w:val="585858"/>
                            <w:w w:val="110"/>
                            <w:position w:val="-7"/>
                            <w:sz w:val="18"/>
                          </w:rPr>
                          <w:t xml:space="preserve">24 </w:t>
                        </w:r>
                        <w:r>
                          <w:rPr>
                            <w:rFonts w:ascii="PMingLiU"/>
                            <w:color w:val="585858"/>
                            <w:w w:val="110"/>
                            <w:position w:val="-10"/>
                            <w:sz w:val="18"/>
                          </w:rPr>
                          <w:t>25</w:t>
                        </w:r>
                      </w:p>
                    </w:txbxContent>
                  </v:textbox>
                </v:shape>
                <v:shape id="文本框 39" o:spid="_x0000_s1040" type="#_x0000_t202" style="position:absolute;left:3763;top:8024;width:2467;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7228F382" w14:textId="77777777" w:rsidR="00126598" w:rsidRDefault="00E05B40">
                        <w:pPr>
                          <w:spacing w:line="192" w:lineRule="auto"/>
                          <w:rPr>
                            <w:rFonts w:ascii="PMingLiU"/>
                            <w:sz w:val="18"/>
                          </w:rPr>
                        </w:pPr>
                        <w:r>
                          <w:rPr>
                            <w:rFonts w:ascii="PMingLiU"/>
                            <w:color w:val="585858"/>
                            <w:w w:val="110"/>
                            <w:sz w:val="18"/>
                          </w:rPr>
                          <w:t xml:space="preserve">11 </w:t>
                        </w:r>
                        <w:r>
                          <w:rPr>
                            <w:rFonts w:ascii="PMingLiU"/>
                            <w:color w:val="585858"/>
                            <w:w w:val="110"/>
                            <w:position w:val="-1"/>
                            <w:sz w:val="18"/>
                          </w:rPr>
                          <w:t xml:space="preserve">12 </w:t>
                        </w:r>
                        <w:r>
                          <w:rPr>
                            <w:rFonts w:ascii="PMingLiU"/>
                            <w:color w:val="585858"/>
                            <w:w w:val="110"/>
                            <w:position w:val="-3"/>
                            <w:sz w:val="18"/>
                          </w:rPr>
                          <w:t xml:space="preserve">13 </w:t>
                        </w:r>
                        <w:r>
                          <w:rPr>
                            <w:rFonts w:ascii="PMingLiU"/>
                            <w:color w:val="585858"/>
                            <w:w w:val="110"/>
                            <w:position w:val="-5"/>
                            <w:sz w:val="18"/>
                          </w:rPr>
                          <w:t xml:space="preserve">14 </w:t>
                        </w:r>
                        <w:r>
                          <w:rPr>
                            <w:rFonts w:ascii="PMingLiU"/>
                            <w:color w:val="585858"/>
                            <w:w w:val="110"/>
                            <w:position w:val="-8"/>
                            <w:sz w:val="18"/>
                          </w:rPr>
                          <w:t xml:space="preserve">15 </w:t>
                        </w:r>
                        <w:r>
                          <w:rPr>
                            <w:rFonts w:ascii="PMingLiU"/>
                            <w:color w:val="585858"/>
                            <w:w w:val="110"/>
                            <w:position w:val="-10"/>
                            <w:sz w:val="18"/>
                          </w:rPr>
                          <w:t xml:space="preserve">16 </w:t>
                        </w:r>
                        <w:r>
                          <w:rPr>
                            <w:rFonts w:ascii="PMingLiU"/>
                            <w:color w:val="585858"/>
                            <w:w w:val="110"/>
                            <w:position w:val="-12"/>
                            <w:sz w:val="18"/>
                          </w:rPr>
                          <w:t xml:space="preserve">17 </w:t>
                        </w:r>
                        <w:r>
                          <w:rPr>
                            <w:rFonts w:ascii="PMingLiU"/>
                            <w:color w:val="585858"/>
                            <w:w w:val="110"/>
                            <w:position w:val="-15"/>
                            <w:sz w:val="18"/>
                          </w:rPr>
                          <w:t xml:space="preserve">18 </w:t>
                        </w:r>
                        <w:r>
                          <w:rPr>
                            <w:rFonts w:ascii="PMingLiU"/>
                            <w:color w:val="585858"/>
                            <w:w w:val="110"/>
                            <w:position w:val="-17"/>
                            <w:sz w:val="18"/>
                          </w:rPr>
                          <w:t xml:space="preserve">19 </w:t>
                        </w:r>
                        <w:r>
                          <w:rPr>
                            <w:rFonts w:ascii="PMingLiU"/>
                            <w:color w:val="585858"/>
                            <w:w w:val="110"/>
                            <w:position w:val="-20"/>
                            <w:sz w:val="18"/>
                          </w:rPr>
                          <w:t>20</w:t>
                        </w:r>
                      </w:p>
                    </w:txbxContent>
                  </v:textbox>
                </v:shape>
                <v:shape id="文本框 40" o:spid="_x0000_s1041" type="#_x0000_t202" style="position:absolute;left:1694;top:7825;width:2052;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71E7F138" w14:textId="77777777" w:rsidR="00126598" w:rsidRDefault="00E05B40">
                        <w:pPr>
                          <w:rPr>
                            <w:rFonts w:ascii="PMingLiU"/>
                            <w:sz w:val="18"/>
                          </w:rPr>
                        </w:pPr>
                        <w:r>
                          <w:rPr>
                            <w:rFonts w:ascii="PMingLiU"/>
                            <w:color w:val="585858"/>
                            <w:w w:val="110"/>
                            <w:position w:val="18"/>
                            <w:sz w:val="18"/>
                          </w:rPr>
                          <w:t xml:space="preserve">1 </w:t>
                        </w:r>
                        <w:r>
                          <w:rPr>
                            <w:rFonts w:ascii="PMingLiU"/>
                            <w:color w:val="585858"/>
                            <w:w w:val="110"/>
                            <w:position w:val="16"/>
                            <w:sz w:val="18"/>
                          </w:rPr>
                          <w:t xml:space="preserve">2 </w:t>
                        </w:r>
                        <w:r>
                          <w:rPr>
                            <w:rFonts w:ascii="PMingLiU"/>
                            <w:color w:val="585858"/>
                            <w:w w:val="110"/>
                            <w:position w:val="14"/>
                            <w:sz w:val="18"/>
                          </w:rPr>
                          <w:t xml:space="preserve">3 </w:t>
                        </w:r>
                        <w:r>
                          <w:rPr>
                            <w:rFonts w:ascii="PMingLiU"/>
                            <w:color w:val="585858"/>
                            <w:w w:val="110"/>
                            <w:position w:val="12"/>
                            <w:sz w:val="18"/>
                          </w:rPr>
                          <w:t xml:space="preserve">4 </w:t>
                        </w:r>
                        <w:r>
                          <w:rPr>
                            <w:rFonts w:ascii="PMingLiU"/>
                            <w:color w:val="585858"/>
                            <w:w w:val="110"/>
                            <w:position w:val="10"/>
                            <w:sz w:val="18"/>
                          </w:rPr>
                          <w:t xml:space="preserve">5 </w:t>
                        </w:r>
                        <w:r>
                          <w:rPr>
                            <w:rFonts w:ascii="PMingLiU"/>
                            <w:color w:val="585858"/>
                            <w:w w:val="110"/>
                            <w:position w:val="8"/>
                            <w:sz w:val="18"/>
                          </w:rPr>
                          <w:t xml:space="preserve">6 </w:t>
                        </w:r>
                        <w:r>
                          <w:rPr>
                            <w:rFonts w:ascii="PMingLiU"/>
                            <w:color w:val="585858"/>
                            <w:w w:val="110"/>
                            <w:position w:val="6"/>
                            <w:sz w:val="18"/>
                          </w:rPr>
                          <w:t xml:space="preserve">7 </w:t>
                        </w:r>
                        <w:r>
                          <w:rPr>
                            <w:rFonts w:ascii="PMingLiU"/>
                            <w:color w:val="585858"/>
                            <w:w w:val="110"/>
                            <w:position w:val="5"/>
                            <w:sz w:val="18"/>
                          </w:rPr>
                          <w:t xml:space="preserve">8 </w:t>
                        </w:r>
                        <w:r>
                          <w:rPr>
                            <w:rFonts w:ascii="PMingLiU"/>
                            <w:color w:val="585858"/>
                            <w:w w:val="110"/>
                            <w:position w:val="2"/>
                            <w:sz w:val="18"/>
                          </w:rPr>
                          <w:t xml:space="preserve">9 </w:t>
                        </w:r>
                        <w:r>
                          <w:rPr>
                            <w:rFonts w:ascii="PMingLiU"/>
                            <w:color w:val="585858"/>
                            <w:w w:val="110"/>
                            <w:sz w:val="18"/>
                          </w:rPr>
                          <w:t>10</w:t>
                        </w:r>
                      </w:p>
                    </w:txbxContent>
                  </v:textbox>
                </v:shape>
                <v:shape id="文本框 41" o:spid="_x0000_s1042" type="#_x0000_t202" style="position:absolute;left:1202;top:7628;width:485;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1AE4ECE1" w14:textId="77777777" w:rsidR="00126598" w:rsidRDefault="00E05B40">
                        <w:pPr>
                          <w:spacing w:line="216" w:lineRule="exact"/>
                          <w:ind w:left="141" w:right="18"/>
                          <w:jc w:val="center"/>
                          <w:rPr>
                            <w:rFonts w:ascii="PMingLiU"/>
                            <w:sz w:val="18"/>
                          </w:rPr>
                        </w:pPr>
                        <w:r>
                          <w:rPr>
                            <w:rFonts w:ascii="PMingLiU"/>
                            <w:color w:val="585858"/>
                            <w:sz w:val="18"/>
                          </w:rPr>
                          <w:t>0%</w:t>
                        </w:r>
                      </w:p>
                      <w:p w14:paraId="5B6042B6" w14:textId="77777777" w:rsidR="00126598" w:rsidRDefault="00E05B40">
                        <w:pPr>
                          <w:spacing w:before="156"/>
                          <w:ind w:left="29" w:right="18"/>
                          <w:jc w:val="center"/>
                          <w:rPr>
                            <w:rFonts w:ascii="PMingLiU"/>
                            <w:sz w:val="18"/>
                          </w:rPr>
                        </w:pPr>
                        <w:r>
                          <w:rPr>
                            <w:rFonts w:ascii="PMingLiU"/>
                            <w:color w:val="585858"/>
                            <w:w w:val="159"/>
                            <w:sz w:val="18"/>
                          </w:rPr>
                          <w:t>-</w:t>
                        </w:r>
                        <w:r>
                          <w:rPr>
                            <w:rFonts w:ascii="PMingLiU"/>
                            <w:color w:val="585858"/>
                            <w:spacing w:val="-2"/>
                            <w:w w:val="112"/>
                            <w:sz w:val="18"/>
                          </w:rPr>
                          <w:t>5</w:t>
                        </w:r>
                        <w:r>
                          <w:rPr>
                            <w:rFonts w:ascii="PMingLiU"/>
                            <w:color w:val="585858"/>
                            <w:w w:val="112"/>
                            <w:sz w:val="18"/>
                          </w:rPr>
                          <w:t>0</w:t>
                        </w:r>
                        <w:r>
                          <w:rPr>
                            <w:rFonts w:ascii="PMingLiU"/>
                            <w:color w:val="585858"/>
                            <w:w w:val="63"/>
                            <w:sz w:val="18"/>
                          </w:rPr>
                          <w:t>%</w:t>
                        </w:r>
                      </w:p>
                      <w:p w14:paraId="16EC2B31" w14:textId="77777777" w:rsidR="00126598" w:rsidRDefault="00E05B40">
                        <w:pPr>
                          <w:spacing w:before="145"/>
                          <w:ind w:left="-1" w:right="18"/>
                          <w:jc w:val="center"/>
                          <w:rPr>
                            <w:rFonts w:ascii="PMingLiU"/>
                            <w:sz w:val="18"/>
                          </w:rPr>
                        </w:pPr>
                        <w:r>
                          <w:rPr>
                            <w:rFonts w:ascii="PMingLiU"/>
                            <w:color w:val="585858"/>
                            <w:w w:val="159"/>
                            <w:sz w:val="18"/>
                          </w:rPr>
                          <w:t>-</w:t>
                        </w:r>
                        <w:r>
                          <w:rPr>
                            <w:rFonts w:ascii="PMingLiU"/>
                            <w:color w:val="585858"/>
                            <w:spacing w:val="-2"/>
                            <w:w w:val="112"/>
                            <w:sz w:val="18"/>
                          </w:rPr>
                          <w:t>1</w:t>
                        </w:r>
                        <w:r>
                          <w:rPr>
                            <w:rFonts w:ascii="PMingLiU"/>
                            <w:color w:val="585858"/>
                            <w:w w:val="112"/>
                            <w:sz w:val="18"/>
                          </w:rPr>
                          <w:t>0</w:t>
                        </w:r>
                        <w:r>
                          <w:rPr>
                            <w:rFonts w:ascii="PMingLiU"/>
                            <w:color w:val="585858"/>
                            <w:spacing w:val="-2"/>
                            <w:w w:val="112"/>
                            <w:sz w:val="18"/>
                          </w:rPr>
                          <w:t>0</w:t>
                        </w:r>
                        <w:r>
                          <w:rPr>
                            <w:rFonts w:ascii="PMingLiU"/>
                            <w:color w:val="585858"/>
                            <w:w w:val="63"/>
                            <w:sz w:val="18"/>
                          </w:rPr>
                          <w:t>%</w:t>
                        </w:r>
                      </w:p>
                    </w:txbxContent>
                  </v:textbox>
                </v:shape>
                <v:shape id="文本框 42" o:spid="_x0000_s1043" type="#_x0000_t202" style="position:absolute;left:112;top:4080;width:8881;height:3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5E6CF217" w14:textId="77777777" w:rsidR="00126598" w:rsidRDefault="00E05B40">
                        <w:pPr>
                          <w:spacing w:before="13"/>
                          <w:ind w:left="2145"/>
                          <w:rPr>
                            <w:rFonts w:ascii="PMingLiU" w:eastAsia="PMingLiU"/>
                            <w:sz w:val="20"/>
                            <w:lang w:eastAsia="zh-CN"/>
                          </w:rPr>
                        </w:pPr>
                        <w:r>
                          <w:rPr>
                            <w:sz w:val="20"/>
                            <w:lang w:eastAsia="zh-CN"/>
                          </w:rPr>
                          <w:t xml:space="preserve">2 </w:t>
                        </w:r>
                        <w:r>
                          <w:rPr>
                            <w:rFonts w:ascii="PMingLiU" w:eastAsia="PMingLiU" w:hint="eastAsia"/>
                            <w:sz w:val="20"/>
                            <w:lang w:eastAsia="zh-CN"/>
                          </w:rPr>
                          <w:t>降噪后</w:t>
                        </w:r>
                      </w:p>
                      <w:p w14:paraId="14903419" w14:textId="77777777" w:rsidR="00126598" w:rsidRDefault="00126598">
                        <w:pPr>
                          <w:spacing w:before="5"/>
                          <w:rPr>
                            <w:rFonts w:ascii="PMingLiU"/>
                            <w:sz w:val="24"/>
                            <w:lang w:eastAsia="zh-CN"/>
                          </w:rPr>
                        </w:pPr>
                      </w:p>
                      <w:p w14:paraId="7B2B7174" w14:textId="77777777" w:rsidR="00126598" w:rsidRDefault="00E05B40">
                        <w:pPr>
                          <w:spacing w:before="1" w:line="278" w:lineRule="auto"/>
                          <w:ind w:right="18" w:firstLine="105"/>
                          <w:jc w:val="both"/>
                          <w:rPr>
                            <w:sz w:val="21"/>
                            <w:lang w:eastAsia="zh-CN"/>
                          </w:rPr>
                        </w:pPr>
                        <w:r>
                          <w:rPr>
                            <w:spacing w:val="-10"/>
                            <w:sz w:val="21"/>
                            <w:lang w:eastAsia="zh-CN"/>
                          </w:rPr>
                          <w:t>②</w:t>
                        </w:r>
                        <w:r>
                          <w:rPr>
                            <w:spacing w:val="-10"/>
                            <w:sz w:val="21"/>
                            <w:lang w:eastAsia="zh-CN"/>
                          </w:rPr>
                          <w:t>信号处理：建立皮尔逊相关系数学习网络，利用前期大量训练所得数据加上最后的部分标签数据</w:t>
                        </w:r>
                        <w:r>
                          <w:rPr>
                            <w:spacing w:val="-13"/>
                            <w:sz w:val="21"/>
                            <w:lang w:eastAsia="zh-CN"/>
                          </w:rPr>
                          <w:t>的有监督训练，自动学习出对应通道的权重大小，以此针对特定信号进行最优基的自适应性选择，实</w:t>
                        </w:r>
                        <w:r>
                          <w:rPr>
                            <w:spacing w:val="-14"/>
                            <w:sz w:val="21"/>
                            <w:lang w:eastAsia="zh-CN"/>
                          </w:rPr>
                          <w:t>现对脑电信号的实时、精确分类识别，其中眨眼数据拟合高达</w:t>
                        </w:r>
                        <w:r>
                          <w:rPr>
                            <w:spacing w:val="-14"/>
                            <w:sz w:val="21"/>
                            <w:lang w:eastAsia="zh-CN"/>
                          </w:rPr>
                          <w:t xml:space="preserve"> </w:t>
                        </w:r>
                        <w:r>
                          <w:rPr>
                            <w:sz w:val="21"/>
                            <w:lang w:eastAsia="zh-CN"/>
                          </w:rPr>
                          <w:t>93.12%</w:t>
                        </w:r>
                        <w:r>
                          <w:rPr>
                            <w:spacing w:val="-5"/>
                            <w:sz w:val="21"/>
                            <w:lang w:eastAsia="zh-CN"/>
                          </w:rPr>
                          <w:t>,</w:t>
                        </w:r>
                        <w:r>
                          <w:rPr>
                            <w:spacing w:val="-5"/>
                            <w:sz w:val="21"/>
                            <w:lang w:eastAsia="zh-CN"/>
                          </w:rPr>
                          <w:t>下图示眨眼数据实验集与训练集的拟合图，可以看出利用皮尔逊相关系数所得到的训练结果是准确且高效的。</w:t>
                        </w:r>
                      </w:p>
                      <w:p w14:paraId="4CAC6F31" w14:textId="77777777" w:rsidR="00126598" w:rsidRDefault="00E05B40">
                        <w:pPr>
                          <w:spacing w:before="163"/>
                          <w:ind w:left="1011" w:right="1034"/>
                          <w:jc w:val="center"/>
                          <w:rPr>
                            <w:rFonts w:ascii="PMingLiU" w:eastAsia="PMingLiU"/>
                            <w:sz w:val="32"/>
                          </w:rPr>
                        </w:pPr>
                        <w:r>
                          <w:rPr>
                            <w:rFonts w:ascii="PMingLiU" w:eastAsia="PMingLiU" w:hint="eastAsia"/>
                            <w:color w:val="585858"/>
                            <w:sz w:val="32"/>
                          </w:rPr>
                          <w:t>眨眼数据拟合</w:t>
                        </w:r>
                      </w:p>
                      <w:p w14:paraId="0E3294FA" w14:textId="77777777" w:rsidR="00126598" w:rsidRDefault="00E05B40">
                        <w:pPr>
                          <w:spacing w:before="175"/>
                          <w:ind w:left="970" w:right="7393"/>
                          <w:jc w:val="center"/>
                          <w:rPr>
                            <w:rFonts w:ascii="PMingLiU"/>
                            <w:sz w:val="18"/>
                          </w:rPr>
                        </w:pPr>
                        <w:r>
                          <w:rPr>
                            <w:rFonts w:ascii="PMingLiU"/>
                            <w:color w:val="585858"/>
                            <w:sz w:val="18"/>
                          </w:rPr>
                          <w:t>100%</w:t>
                        </w:r>
                      </w:p>
                      <w:p w14:paraId="4589FD0F" w14:textId="77777777" w:rsidR="00126598" w:rsidRDefault="00E05B40">
                        <w:pPr>
                          <w:spacing w:before="176"/>
                          <w:ind w:left="1011" w:right="7267"/>
                          <w:jc w:val="center"/>
                          <w:rPr>
                            <w:rFonts w:ascii="PMingLiU"/>
                            <w:sz w:val="18"/>
                          </w:rPr>
                        </w:pPr>
                        <w:r>
                          <w:rPr>
                            <w:rFonts w:ascii="PMingLiU"/>
                            <w:color w:val="585858"/>
                            <w:sz w:val="18"/>
                          </w:rPr>
                          <w:t>50%</w:t>
                        </w:r>
                      </w:p>
                    </w:txbxContent>
                  </v:textbox>
                </v:shape>
                <w10:anchorlock/>
              </v:group>
            </w:pict>
          </mc:Fallback>
        </mc:AlternateContent>
      </w:r>
    </w:p>
    <w:p w14:paraId="403553AD" w14:textId="77777777" w:rsidR="00126598" w:rsidRDefault="00126598">
      <w:pPr>
        <w:rPr>
          <w:rFonts w:ascii="PMingLiU"/>
          <w:sz w:val="20"/>
        </w:rPr>
        <w:sectPr w:rsidR="00126598">
          <w:pgSz w:w="11910" w:h="16840"/>
          <w:pgMar w:top="1520" w:right="1340" w:bottom="1340" w:left="1280" w:header="0" w:footer="1157" w:gutter="0"/>
          <w:cols w:space="720"/>
        </w:sectPr>
      </w:pPr>
    </w:p>
    <w:p w14:paraId="58D7F5C7" w14:textId="77777777" w:rsidR="00126598" w:rsidRDefault="00E05B40">
      <w:pPr>
        <w:pStyle w:val="a3"/>
        <w:rPr>
          <w:rFonts w:ascii="PMingLiU"/>
          <w:sz w:val="20"/>
        </w:rPr>
      </w:pPr>
      <w:r>
        <w:rPr>
          <w:noProof/>
        </w:rPr>
        <w:lastRenderedPageBreak/>
        <mc:AlternateContent>
          <mc:Choice Requires="wpg">
            <w:drawing>
              <wp:anchor distT="0" distB="0" distL="114300" distR="114300" simplePos="0" relativeHeight="251654144" behindDoc="1" locked="0" layoutInCell="1" allowOverlap="1" wp14:anchorId="2652E94F" wp14:editId="55CD310C">
                <wp:simplePos x="0" y="0"/>
                <wp:positionH relativeFrom="page">
                  <wp:posOffset>878840</wp:posOffset>
                </wp:positionH>
                <wp:positionV relativeFrom="page">
                  <wp:posOffset>972185</wp:posOffset>
                </wp:positionV>
                <wp:extent cx="5767070" cy="8729980"/>
                <wp:effectExtent l="1270" t="1270" r="10160" b="6350"/>
                <wp:wrapNone/>
                <wp:docPr id="81" name="组合 43"/>
                <wp:cNvGraphicFramePr/>
                <a:graphic xmlns:a="http://schemas.openxmlformats.org/drawingml/2006/main">
                  <a:graphicData uri="http://schemas.microsoft.com/office/word/2010/wordprocessingGroup">
                    <wpg:wgp>
                      <wpg:cNvGrpSpPr/>
                      <wpg:grpSpPr>
                        <a:xfrm>
                          <a:off x="0" y="0"/>
                          <a:ext cx="5767070" cy="8729980"/>
                          <a:chOff x="1385" y="1531"/>
                          <a:chExt cx="9082" cy="13748"/>
                        </a:xfrm>
                      </wpg:grpSpPr>
                      <wps:wsp>
                        <wps:cNvPr id="76" name="直线 44"/>
                        <wps:cNvCnPr/>
                        <wps:spPr>
                          <a:xfrm>
                            <a:off x="1385" y="1536"/>
                            <a:ext cx="9072" cy="0"/>
                          </a:xfrm>
                          <a:prstGeom prst="line">
                            <a:avLst/>
                          </a:prstGeom>
                          <a:ln w="6096" cap="flat" cmpd="sng">
                            <a:solidFill>
                              <a:srgbClr val="000000"/>
                            </a:solidFill>
                            <a:prstDash val="solid"/>
                            <a:headEnd type="none" w="med" len="med"/>
                            <a:tailEnd type="none" w="med" len="med"/>
                          </a:ln>
                        </wps:spPr>
                        <wps:bodyPr/>
                      </wps:wsp>
                      <wps:wsp>
                        <wps:cNvPr id="77" name="直线 45"/>
                        <wps:cNvCnPr/>
                        <wps:spPr>
                          <a:xfrm>
                            <a:off x="1390" y="1541"/>
                            <a:ext cx="0" cy="13737"/>
                          </a:xfrm>
                          <a:prstGeom prst="line">
                            <a:avLst/>
                          </a:prstGeom>
                          <a:ln w="6096" cap="flat" cmpd="sng">
                            <a:solidFill>
                              <a:srgbClr val="000000"/>
                            </a:solidFill>
                            <a:prstDash val="solid"/>
                            <a:headEnd type="none" w="med" len="med"/>
                            <a:tailEnd type="none" w="med" len="med"/>
                          </a:ln>
                        </wps:spPr>
                        <wps:bodyPr/>
                      </wps:wsp>
                      <wps:wsp>
                        <wps:cNvPr id="78" name="直线 46"/>
                        <wps:cNvCnPr/>
                        <wps:spPr>
                          <a:xfrm>
                            <a:off x="1385" y="15274"/>
                            <a:ext cx="9072" cy="0"/>
                          </a:xfrm>
                          <a:prstGeom prst="line">
                            <a:avLst/>
                          </a:prstGeom>
                          <a:ln w="6096" cap="flat" cmpd="sng">
                            <a:solidFill>
                              <a:srgbClr val="000000"/>
                            </a:solidFill>
                            <a:prstDash val="solid"/>
                            <a:headEnd type="none" w="med" len="med"/>
                            <a:tailEnd type="none" w="med" len="med"/>
                          </a:ln>
                        </wps:spPr>
                        <wps:bodyPr/>
                      </wps:wsp>
                      <wps:wsp>
                        <wps:cNvPr id="79" name="直线 47"/>
                        <wps:cNvCnPr/>
                        <wps:spPr>
                          <a:xfrm>
                            <a:off x="10462" y="1531"/>
                            <a:ext cx="0" cy="13747"/>
                          </a:xfrm>
                          <a:prstGeom prst="line">
                            <a:avLst/>
                          </a:prstGeom>
                          <a:ln w="6096" cap="flat" cmpd="sng">
                            <a:solidFill>
                              <a:srgbClr val="000000"/>
                            </a:solidFill>
                            <a:prstDash val="solid"/>
                            <a:headEnd type="none" w="med" len="med"/>
                            <a:tailEnd type="none" w="med" len="med"/>
                          </a:ln>
                        </wps:spPr>
                        <wps:bodyPr/>
                      </wps:wsp>
                      <pic:pic xmlns:pic="http://schemas.openxmlformats.org/drawingml/2006/picture">
                        <pic:nvPicPr>
                          <pic:cNvPr id="80" name="图片 48"/>
                          <pic:cNvPicPr>
                            <a:picLocks noChangeAspect="1"/>
                          </pic:cNvPicPr>
                        </pic:nvPicPr>
                        <pic:blipFill>
                          <a:blip r:embed="rId25"/>
                          <a:stretch>
                            <a:fillRect/>
                          </a:stretch>
                        </pic:blipFill>
                        <pic:spPr>
                          <a:xfrm>
                            <a:off x="1497" y="1684"/>
                            <a:ext cx="8856" cy="5643"/>
                          </a:xfrm>
                          <a:prstGeom prst="rect">
                            <a:avLst/>
                          </a:prstGeom>
                          <a:noFill/>
                          <a:ln>
                            <a:noFill/>
                          </a:ln>
                        </pic:spPr>
                      </pic:pic>
                    </wpg:wgp>
                  </a:graphicData>
                </a:graphic>
              </wp:anchor>
            </w:drawing>
          </mc:Choice>
          <mc:Fallback>
            <w:pict>
              <v:group w14:anchorId="25C5C686" id="组合 43" o:spid="_x0000_s1026" style="position:absolute;left:0;text-align:left;margin-left:69.2pt;margin-top:76.55pt;width:454.1pt;height:687.4pt;z-index:-251662336;mso-position-horizontal-relative:page;mso-position-vertical-relative:page" coordorigin="1385,1531" coordsize="9082,137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kqiiivoDz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hqOWKrVQ0AY1za1Y8JeLdS8B65Hf2En/XS2/wCWckdXZIqyrm0rmqU/&#10;aU/Z1Dqw+IqYep7Sn/EPrrwd4y0vxxo8d9ZuGT/lrCf9Yj0V8k+F/FureB9T+36TcmCWSPy5Ef8A&#10;1b+9FfE18hXO+TY/esF4h4f2K+vU/wB51Nuiiivvz+ew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Iajliq1UNAGNc2porVkhorP2ZqWqKKK0M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CGipq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">
                <v:line id="直线 44" o:spid="_x0000_s1027" style="position:absolute;visibility:visible;mso-wrap-style:square" from="1385,1536" to="10457,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" strokeweight=".48pt"/>
                <v:line id="直线 45" o:spid="_x0000_s1028" style="position:absolute;visibility:visible;mso-wrap-style:square" from="1390,1541" to="1390,15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" strokeweight=".48pt"/>
                <v:line id="直线 46" o:spid="_x0000_s1029" style="position:absolute;visibility:visible;mso-wrap-style:square" from="1385,15274" to="10457,15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" strokeweight=".48pt"/>
                <v:line id="直线 47" o:spid="_x0000_s1030" style="position:absolute;visibility:visible;mso-wrap-style:square" from="10462,1531" to="10462,15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" strokeweight=".48pt"/>
                <v:shape id="图片 48" o:spid="_x0000_s1031" type="#_x0000_t75" style="position:absolute;left:1497;top:1684;width:8856;height:5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">
                  <v:imagedata r:id="rId26" o:title=""/>
                </v:shape>
                <w10:wrap anchorx="page" anchory="page"/>
              </v:group>
            </w:pict>
          </mc:Fallback>
        </mc:AlternateContent>
      </w:r>
    </w:p>
    <w:p w14:paraId="6FFCBCA4" w14:textId="77777777" w:rsidR="00126598" w:rsidRDefault="00126598">
      <w:pPr>
        <w:pStyle w:val="a3"/>
        <w:rPr>
          <w:rFonts w:ascii="PMingLiU"/>
          <w:sz w:val="20"/>
        </w:rPr>
      </w:pPr>
    </w:p>
    <w:p w14:paraId="4DDDC841" w14:textId="77777777" w:rsidR="00126598" w:rsidRDefault="00126598">
      <w:pPr>
        <w:pStyle w:val="a3"/>
        <w:rPr>
          <w:rFonts w:ascii="PMingLiU"/>
          <w:sz w:val="20"/>
        </w:rPr>
      </w:pPr>
    </w:p>
    <w:p w14:paraId="50583603" w14:textId="77777777" w:rsidR="00126598" w:rsidRDefault="00126598">
      <w:pPr>
        <w:pStyle w:val="a3"/>
        <w:rPr>
          <w:rFonts w:ascii="PMingLiU"/>
          <w:sz w:val="20"/>
        </w:rPr>
      </w:pPr>
    </w:p>
    <w:p w14:paraId="631CE71B" w14:textId="77777777" w:rsidR="00126598" w:rsidRDefault="00126598">
      <w:pPr>
        <w:pStyle w:val="a3"/>
        <w:rPr>
          <w:rFonts w:ascii="PMingLiU"/>
          <w:sz w:val="20"/>
        </w:rPr>
      </w:pPr>
    </w:p>
    <w:p w14:paraId="66DAE4BA" w14:textId="77777777" w:rsidR="00126598" w:rsidRDefault="00126598">
      <w:pPr>
        <w:pStyle w:val="a3"/>
        <w:rPr>
          <w:rFonts w:ascii="PMingLiU"/>
          <w:sz w:val="20"/>
        </w:rPr>
      </w:pPr>
    </w:p>
    <w:p w14:paraId="76859F50" w14:textId="77777777" w:rsidR="00126598" w:rsidRDefault="00126598">
      <w:pPr>
        <w:pStyle w:val="a3"/>
        <w:rPr>
          <w:rFonts w:ascii="PMingLiU"/>
          <w:sz w:val="20"/>
        </w:rPr>
      </w:pPr>
    </w:p>
    <w:p w14:paraId="7F3DC7E7" w14:textId="77777777" w:rsidR="00126598" w:rsidRDefault="00126598">
      <w:pPr>
        <w:pStyle w:val="a3"/>
        <w:rPr>
          <w:rFonts w:ascii="PMingLiU"/>
          <w:sz w:val="20"/>
        </w:rPr>
      </w:pPr>
    </w:p>
    <w:p w14:paraId="002AF543" w14:textId="77777777" w:rsidR="00126598" w:rsidRDefault="00126598">
      <w:pPr>
        <w:pStyle w:val="a3"/>
        <w:rPr>
          <w:rFonts w:ascii="PMingLiU"/>
          <w:sz w:val="20"/>
        </w:rPr>
      </w:pPr>
    </w:p>
    <w:p w14:paraId="0B0FC710" w14:textId="77777777" w:rsidR="00126598" w:rsidRDefault="00126598">
      <w:pPr>
        <w:pStyle w:val="a3"/>
        <w:rPr>
          <w:rFonts w:ascii="PMingLiU"/>
          <w:sz w:val="20"/>
        </w:rPr>
      </w:pPr>
    </w:p>
    <w:p w14:paraId="77545B5F" w14:textId="77777777" w:rsidR="00126598" w:rsidRDefault="00126598">
      <w:pPr>
        <w:pStyle w:val="a3"/>
        <w:rPr>
          <w:rFonts w:ascii="PMingLiU"/>
          <w:sz w:val="20"/>
        </w:rPr>
      </w:pPr>
    </w:p>
    <w:p w14:paraId="7A423A51" w14:textId="77777777" w:rsidR="00126598" w:rsidRDefault="00126598">
      <w:pPr>
        <w:pStyle w:val="a3"/>
        <w:rPr>
          <w:rFonts w:ascii="PMingLiU"/>
          <w:sz w:val="20"/>
        </w:rPr>
      </w:pPr>
    </w:p>
    <w:p w14:paraId="59C43F38" w14:textId="77777777" w:rsidR="00126598" w:rsidRDefault="00126598">
      <w:pPr>
        <w:pStyle w:val="a3"/>
        <w:rPr>
          <w:rFonts w:ascii="PMingLiU"/>
          <w:sz w:val="20"/>
        </w:rPr>
      </w:pPr>
    </w:p>
    <w:p w14:paraId="58BA22AE" w14:textId="77777777" w:rsidR="00126598" w:rsidRDefault="00126598">
      <w:pPr>
        <w:pStyle w:val="a3"/>
        <w:rPr>
          <w:rFonts w:ascii="PMingLiU"/>
          <w:sz w:val="20"/>
        </w:rPr>
      </w:pPr>
    </w:p>
    <w:p w14:paraId="77D15728" w14:textId="77777777" w:rsidR="00126598" w:rsidRDefault="00126598">
      <w:pPr>
        <w:pStyle w:val="a3"/>
        <w:rPr>
          <w:rFonts w:ascii="PMingLiU"/>
          <w:sz w:val="20"/>
        </w:rPr>
      </w:pPr>
    </w:p>
    <w:p w14:paraId="35099397" w14:textId="77777777" w:rsidR="00126598" w:rsidRDefault="00126598">
      <w:pPr>
        <w:pStyle w:val="a3"/>
        <w:rPr>
          <w:rFonts w:ascii="PMingLiU"/>
          <w:sz w:val="20"/>
        </w:rPr>
      </w:pPr>
    </w:p>
    <w:p w14:paraId="4B6FDDA6" w14:textId="77777777" w:rsidR="00126598" w:rsidRDefault="00126598">
      <w:pPr>
        <w:pStyle w:val="a3"/>
        <w:rPr>
          <w:rFonts w:ascii="PMingLiU"/>
          <w:sz w:val="20"/>
        </w:rPr>
      </w:pPr>
    </w:p>
    <w:p w14:paraId="1D970252" w14:textId="77777777" w:rsidR="00126598" w:rsidRDefault="00126598">
      <w:pPr>
        <w:pStyle w:val="a3"/>
        <w:rPr>
          <w:rFonts w:ascii="PMingLiU"/>
          <w:sz w:val="20"/>
        </w:rPr>
      </w:pPr>
    </w:p>
    <w:p w14:paraId="4540D589" w14:textId="77777777" w:rsidR="00126598" w:rsidRDefault="00126598">
      <w:pPr>
        <w:pStyle w:val="a3"/>
        <w:spacing w:before="9"/>
        <w:rPr>
          <w:rFonts w:ascii="PMingLiU"/>
        </w:rPr>
      </w:pPr>
    </w:p>
    <w:p w14:paraId="634CC920" w14:textId="77777777" w:rsidR="00126598" w:rsidRDefault="00E05B40">
      <w:pPr>
        <w:pStyle w:val="a3"/>
        <w:spacing w:before="59" w:line="278" w:lineRule="auto"/>
        <w:ind w:left="217" w:right="206" w:firstLine="211"/>
        <w:jc w:val="both"/>
        <w:rPr>
          <w:lang w:eastAsia="zh-CN"/>
        </w:rPr>
      </w:pPr>
      <w:r>
        <w:rPr>
          <w:spacing w:val="-5"/>
          <w:lang w:eastAsia="zh-CN"/>
        </w:rPr>
        <w:t>设计了树莓派智能车</w:t>
      </w:r>
      <w:r>
        <w:rPr>
          <w:spacing w:val="-5"/>
          <w:lang w:eastAsia="zh-CN"/>
        </w:rPr>
        <w:t xml:space="preserve"> </w:t>
      </w:r>
      <w:r>
        <w:rPr>
          <w:lang w:eastAsia="zh-CN"/>
        </w:rPr>
        <w:t>PCB</w:t>
      </w:r>
      <w:r>
        <w:rPr>
          <w:spacing w:val="-6"/>
          <w:lang w:eastAsia="zh-CN"/>
        </w:rPr>
        <w:t xml:space="preserve"> </w:t>
      </w:r>
      <w:r>
        <w:rPr>
          <w:spacing w:val="-6"/>
          <w:lang w:eastAsia="zh-CN"/>
        </w:rPr>
        <w:t>电路板，并搭建了基于树莓派系统的智能车软硬件系统，通过对</w:t>
      </w:r>
      <w:r>
        <w:rPr>
          <w:spacing w:val="-6"/>
          <w:lang w:eastAsia="zh-CN"/>
        </w:rPr>
        <w:t xml:space="preserve"> </w:t>
      </w:r>
      <w:r>
        <w:rPr>
          <w:lang w:eastAsia="zh-CN"/>
        </w:rPr>
        <w:t xml:space="preserve">PWM </w:t>
      </w:r>
      <w:r>
        <w:rPr>
          <w:spacing w:val="-4"/>
          <w:lang w:eastAsia="zh-CN"/>
        </w:rPr>
        <w:t>调制波的设置，能够在最大限度上将控制信号强度转变为智能车的速度和转向准确度，而且通过</w:t>
      </w:r>
      <w:r>
        <w:rPr>
          <w:spacing w:val="-5"/>
          <w:lang w:eastAsia="zh-CN"/>
        </w:rPr>
        <w:t>摄像头，将智能车视频及时发送到控制端，便于实验人员观察分析，并在有危险信号发生时，能够自动终止控制端信号，避免危险</w:t>
      </w:r>
    </w:p>
    <w:p w14:paraId="13CCC118" w14:textId="77777777" w:rsidR="00126598" w:rsidRDefault="00E05B40">
      <w:pPr>
        <w:pStyle w:val="a3"/>
        <w:spacing w:line="269" w:lineRule="exact"/>
        <w:ind w:left="217"/>
        <w:rPr>
          <w:lang w:eastAsia="zh-CN"/>
        </w:rPr>
      </w:pPr>
      <w:r>
        <w:rPr>
          <w:spacing w:val="-1"/>
          <w:lang w:eastAsia="zh-CN"/>
        </w:rPr>
        <w:t>故的发生</w:t>
      </w:r>
      <w:r>
        <w:rPr>
          <w:spacing w:val="-3"/>
          <w:lang w:eastAsia="zh-CN"/>
        </w:rPr>
        <w:t>（如碰撞等</w:t>
      </w:r>
      <w:r>
        <w:rPr>
          <w:spacing w:val="-106"/>
          <w:lang w:eastAsia="zh-CN"/>
        </w:rPr>
        <w:t>）</w:t>
      </w:r>
      <w:r>
        <w:rPr>
          <w:spacing w:val="-4"/>
          <w:lang w:eastAsia="zh-CN"/>
        </w:rPr>
        <w:t>，避免因脑电信号分析的偶然性错误，导致智能车发生碰撞等。</w:t>
      </w:r>
    </w:p>
    <w:p w14:paraId="311881D9" w14:textId="77777777" w:rsidR="00126598" w:rsidRDefault="00E05B40">
      <w:pPr>
        <w:pStyle w:val="a3"/>
        <w:spacing w:before="206"/>
        <w:ind w:left="217"/>
        <w:rPr>
          <w:lang w:eastAsia="zh-CN"/>
        </w:rPr>
      </w:pPr>
      <w:r>
        <w:rPr>
          <w:lang w:eastAsia="zh-CN"/>
        </w:rPr>
        <w:t>4</w:t>
      </w:r>
      <w:r>
        <w:rPr>
          <w:lang w:eastAsia="zh-CN"/>
        </w:rPr>
        <w:t>、研究方法</w:t>
      </w:r>
    </w:p>
    <w:p w14:paraId="143A2A4A" w14:textId="77777777" w:rsidR="00126598" w:rsidRDefault="00E05B40">
      <w:pPr>
        <w:pStyle w:val="a3"/>
        <w:spacing w:before="192"/>
        <w:ind w:left="217"/>
        <w:rPr>
          <w:lang w:eastAsia="zh-CN"/>
        </w:rPr>
      </w:pPr>
      <w:r>
        <w:rPr>
          <w:lang w:eastAsia="zh-CN"/>
        </w:rPr>
        <w:t>①</w:t>
      </w:r>
      <w:r>
        <w:rPr>
          <w:lang w:eastAsia="zh-CN"/>
        </w:rPr>
        <w:t>多学科交叉式研究</w:t>
      </w:r>
    </w:p>
    <w:p w14:paraId="1675252A" w14:textId="77777777" w:rsidR="00126598" w:rsidRDefault="00E05B40">
      <w:pPr>
        <w:pStyle w:val="a3"/>
        <w:spacing w:before="43" w:line="278" w:lineRule="auto"/>
        <w:ind w:left="217" w:right="104" w:firstLine="211"/>
        <w:jc w:val="both"/>
        <w:rPr>
          <w:lang w:eastAsia="zh-CN"/>
        </w:rPr>
      </w:pPr>
      <w:r>
        <w:rPr>
          <w:spacing w:val="-4"/>
          <w:lang w:eastAsia="zh-CN"/>
        </w:rPr>
        <w:t>本产品的研究涉及到脑电的机理、脑认知、脑康复、信号处理、模式识别、芯片技术、计算技</w:t>
      </w:r>
      <w:r>
        <w:rPr>
          <w:spacing w:val="-5"/>
          <w:lang w:eastAsia="zh-CN"/>
        </w:rPr>
        <w:t>术等领域，通过对多学科知识综合学习与研究，实现了脑电信号由医疗领域到信号控制再到计算</w:t>
      </w:r>
      <w:r>
        <w:rPr>
          <w:spacing w:val="-9"/>
          <w:lang w:eastAsia="zh-CN"/>
        </w:rPr>
        <w:t>机领域完整的设计流程，在本产品的设</w:t>
      </w:r>
      <w:r>
        <w:rPr>
          <w:spacing w:val="-9"/>
          <w:lang w:eastAsia="zh-CN"/>
        </w:rPr>
        <w:t>计过程中，也向</w:t>
      </w:r>
      <w:r>
        <w:rPr>
          <w:lang w:eastAsia="zh-CN"/>
        </w:rPr>
        <w:t>（</w:t>
      </w:r>
      <w:r>
        <w:rPr>
          <w:spacing w:val="-2"/>
          <w:lang w:eastAsia="zh-CN"/>
        </w:rPr>
        <w:t>医学</w:t>
      </w:r>
      <w:r>
        <w:rPr>
          <w:spacing w:val="-20"/>
          <w:lang w:eastAsia="zh-CN"/>
        </w:rPr>
        <w:t>）</w:t>
      </w:r>
      <w:r>
        <w:rPr>
          <w:spacing w:val="-4"/>
          <w:lang w:eastAsia="zh-CN"/>
        </w:rPr>
        <w:t>相关领域专家咨询了意见和建议。</w:t>
      </w:r>
    </w:p>
    <w:p w14:paraId="271F6C4A" w14:textId="77777777" w:rsidR="00126598" w:rsidRDefault="00E05B40">
      <w:pPr>
        <w:pStyle w:val="a3"/>
        <w:spacing w:line="269" w:lineRule="exact"/>
        <w:ind w:left="217"/>
        <w:rPr>
          <w:lang w:eastAsia="zh-CN"/>
        </w:rPr>
      </w:pPr>
      <w:r>
        <w:rPr>
          <w:lang w:eastAsia="zh-CN"/>
        </w:rPr>
        <w:t>②</w:t>
      </w:r>
      <w:r>
        <w:rPr>
          <w:lang w:eastAsia="zh-CN"/>
        </w:rPr>
        <w:t>综合运用文献研究法</w:t>
      </w:r>
    </w:p>
    <w:p w14:paraId="7B8A16EA" w14:textId="77777777" w:rsidR="00126598" w:rsidRDefault="00E05B40">
      <w:pPr>
        <w:pStyle w:val="a3"/>
        <w:spacing w:before="43" w:line="278" w:lineRule="auto"/>
        <w:ind w:left="217" w:right="206" w:firstLine="211"/>
        <w:jc w:val="both"/>
        <w:rPr>
          <w:lang w:eastAsia="zh-CN"/>
        </w:rPr>
      </w:pPr>
      <w:r>
        <w:rPr>
          <w:spacing w:val="-4"/>
          <w:lang w:eastAsia="zh-CN"/>
        </w:rPr>
        <w:t>通过调查文献来获得脑机接口资料，从而全面地、正确地了解掌握解决脑机接口的一种方法。</w:t>
      </w:r>
      <w:r>
        <w:rPr>
          <w:spacing w:val="-5"/>
          <w:lang w:eastAsia="zh-CN"/>
        </w:rPr>
        <w:t>通过研究对比国内电子科技大学、清华大学在自主开发脑电放大器方面取得了重要进展，来进行相关理论技术方面的验证工作，通过对这一方法的运用：了解有关脑机接口设备的历史和现状，</w:t>
      </w:r>
      <w:r>
        <w:rPr>
          <w:spacing w:val="-5"/>
          <w:lang w:eastAsia="zh-CN"/>
        </w:rPr>
        <w:t xml:space="preserve"> </w:t>
      </w:r>
      <w:r>
        <w:rPr>
          <w:spacing w:val="-5"/>
          <w:lang w:eastAsia="zh-CN"/>
        </w:rPr>
        <w:t>帮助确定研究课题。形成关于脑机接口的一般印象，有助于观察和访问。得到了现实资料的比较资料，并了解脑机接口的全貌。</w:t>
      </w:r>
    </w:p>
    <w:p w14:paraId="7B9E0C82" w14:textId="77777777" w:rsidR="00126598" w:rsidRDefault="00E05B40">
      <w:pPr>
        <w:pStyle w:val="a3"/>
        <w:spacing w:line="268" w:lineRule="exact"/>
        <w:ind w:left="217"/>
        <w:rPr>
          <w:lang w:eastAsia="zh-CN"/>
        </w:rPr>
      </w:pPr>
      <w:r>
        <w:rPr>
          <w:lang w:eastAsia="zh-CN"/>
        </w:rPr>
        <w:t>③</w:t>
      </w:r>
      <w:r>
        <w:rPr>
          <w:lang w:eastAsia="zh-CN"/>
        </w:rPr>
        <w:t>实验法</w:t>
      </w:r>
    </w:p>
    <w:p w14:paraId="7952E104" w14:textId="77777777" w:rsidR="00126598" w:rsidRDefault="00E05B40">
      <w:pPr>
        <w:pStyle w:val="a3"/>
        <w:spacing w:before="43" w:line="278" w:lineRule="auto"/>
        <w:ind w:left="217" w:right="206" w:firstLine="211"/>
        <w:jc w:val="both"/>
        <w:rPr>
          <w:lang w:eastAsia="zh-CN"/>
        </w:rPr>
      </w:pPr>
      <w:r>
        <w:rPr>
          <w:spacing w:val="-7"/>
          <w:lang w:eastAsia="zh-CN"/>
        </w:rPr>
        <w:t>通过实践搭建真实的智能车、</w:t>
      </w:r>
      <w:r>
        <w:rPr>
          <w:lang w:eastAsia="zh-CN"/>
        </w:rPr>
        <w:t>EEG</w:t>
      </w:r>
      <w:r>
        <w:rPr>
          <w:spacing w:val="-12"/>
          <w:lang w:eastAsia="zh-CN"/>
        </w:rPr>
        <w:t xml:space="preserve"> </w:t>
      </w:r>
      <w:r>
        <w:rPr>
          <w:spacing w:val="-12"/>
          <w:lang w:eastAsia="zh-CN"/>
        </w:rPr>
        <w:t>信号采集设备、开发软件等实</w:t>
      </w:r>
      <w:r>
        <w:rPr>
          <w:spacing w:val="-12"/>
          <w:lang w:eastAsia="zh-CN"/>
        </w:rPr>
        <w:t>验环境，设计出智能车控制平台</w:t>
      </w:r>
      <w:r>
        <w:rPr>
          <w:spacing w:val="-11"/>
          <w:lang w:eastAsia="zh-CN"/>
        </w:rPr>
        <w:t>和脑电波接收设备，以实现对理论结果的实验验证，最大限度地、最有效地对本作品进行改进和优化。</w:t>
      </w:r>
    </w:p>
    <w:p w14:paraId="7B8F5827" w14:textId="77777777" w:rsidR="00126598" w:rsidRDefault="00E05B40">
      <w:pPr>
        <w:pStyle w:val="a3"/>
        <w:spacing w:line="269" w:lineRule="exact"/>
        <w:ind w:left="217"/>
        <w:rPr>
          <w:lang w:eastAsia="zh-CN"/>
        </w:rPr>
      </w:pPr>
      <w:r>
        <w:rPr>
          <w:lang w:eastAsia="zh-CN"/>
        </w:rPr>
        <w:t>④</w:t>
      </w:r>
      <w:r>
        <w:rPr>
          <w:lang w:eastAsia="zh-CN"/>
        </w:rPr>
        <w:t>调查法</w:t>
      </w:r>
    </w:p>
    <w:p w14:paraId="4535BA31" w14:textId="77777777" w:rsidR="00126598" w:rsidRDefault="00E05B40">
      <w:pPr>
        <w:pStyle w:val="a3"/>
        <w:spacing w:before="43" w:line="278" w:lineRule="auto"/>
        <w:ind w:left="217" w:right="206" w:firstLine="211"/>
        <w:jc w:val="both"/>
        <w:rPr>
          <w:lang w:eastAsia="zh-CN"/>
        </w:rPr>
      </w:pPr>
      <w:r>
        <w:rPr>
          <w:spacing w:val="-4"/>
          <w:lang w:eastAsia="zh-CN"/>
        </w:rPr>
        <w:t>通过邮件联系咨询了青岛大学医学院神经科学专家姜宏教授，了解到了大脑神经信号的产生、</w:t>
      </w:r>
      <w:r>
        <w:rPr>
          <w:spacing w:val="-5"/>
          <w:lang w:eastAsia="zh-CN"/>
        </w:rPr>
        <w:t>传输过程，对神经信号的点位分布、分析有了大体上的了解，并解答了研究过程中各类神经信号</w:t>
      </w:r>
    </w:p>
    <w:p w14:paraId="3934C48A" w14:textId="77777777" w:rsidR="00126598" w:rsidRDefault="00E05B40">
      <w:pPr>
        <w:pStyle w:val="a3"/>
        <w:spacing w:line="269" w:lineRule="exact"/>
        <w:ind w:left="217"/>
        <w:rPr>
          <w:lang w:eastAsia="zh-CN"/>
        </w:rPr>
      </w:pPr>
      <w:r>
        <w:rPr>
          <w:lang w:eastAsia="zh-CN"/>
        </w:rPr>
        <w:t>（主要是</w:t>
      </w:r>
      <w:r>
        <w:t>δ</w:t>
      </w:r>
      <w:r>
        <w:rPr>
          <w:lang w:eastAsia="zh-CN"/>
        </w:rPr>
        <w:t>波）非正常出现的原因。</w:t>
      </w:r>
    </w:p>
    <w:p w14:paraId="3864BAB3" w14:textId="77777777" w:rsidR="00126598" w:rsidRDefault="00126598">
      <w:pPr>
        <w:spacing w:line="269" w:lineRule="exact"/>
        <w:rPr>
          <w:lang w:eastAsia="zh-CN"/>
        </w:rPr>
        <w:sectPr w:rsidR="00126598">
          <w:pgSz w:w="11910" w:h="16840"/>
          <w:pgMar w:top="1520" w:right="1340" w:bottom="1340" w:left="1280" w:header="0" w:footer="1157" w:gutter="0"/>
          <w:cols w:space="720"/>
        </w:sectPr>
      </w:pPr>
    </w:p>
    <w:p w14:paraId="0B5B3355" w14:textId="77777777" w:rsidR="00126598" w:rsidRDefault="00E05B40">
      <w:pPr>
        <w:pStyle w:val="a3"/>
        <w:rPr>
          <w:sz w:val="20"/>
          <w:lang w:eastAsia="zh-CN"/>
        </w:rPr>
      </w:pPr>
      <w:r>
        <w:rPr>
          <w:noProof/>
        </w:rPr>
        <w:lastRenderedPageBreak/>
        <mc:AlternateContent>
          <mc:Choice Requires="wpg">
            <w:drawing>
              <wp:anchor distT="0" distB="0" distL="114300" distR="114300" simplePos="0" relativeHeight="251655168" behindDoc="1" locked="0" layoutInCell="1" allowOverlap="1" wp14:anchorId="3BDF7FC9" wp14:editId="0836277A">
                <wp:simplePos x="0" y="0"/>
                <wp:positionH relativeFrom="page">
                  <wp:posOffset>878840</wp:posOffset>
                </wp:positionH>
                <wp:positionV relativeFrom="page">
                  <wp:posOffset>972185</wp:posOffset>
                </wp:positionV>
                <wp:extent cx="5767070" cy="8729980"/>
                <wp:effectExtent l="1270" t="1270" r="10160" b="6350"/>
                <wp:wrapNone/>
                <wp:docPr id="88" name="组合 49"/>
                <wp:cNvGraphicFramePr/>
                <a:graphic xmlns:a="http://schemas.openxmlformats.org/drawingml/2006/main">
                  <a:graphicData uri="http://schemas.microsoft.com/office/word/2010/wordprocessingGroup">
                    <wpg:wgp>
                      <wpg:cNvGrpSpPr/>
                      <wpg:grpSpPr>
                        <a:xfrm>
                          <a:off x="0" y="0"/>
                          <a:ext cx="5767070" cy="8729980"/>
                          <a:chOff x="1385" y="1531"/>
                          <a:chExt cx="9082" cy="13748"/>
                        </a:xfrm>
                      </wpg:grpSpPr>
                      <wps:wsp>
                        <wps:cNvPr id="82" name="直线 50"/>
                        <wps:cNvCnPr/>
                        <wps:spPr>
                          <a:xfrm>
                            <a:off x="1385" y="1536"/>
                            <a:ext cx="9072" cy="0"/>
                          </a:xfrm>
                          <a:prstGeom prst="line">
                            <a:avLst/>
                          </a:prstGeom>
                          <a:ln w="6096" cap="flat" cmpd="sng">
                            <a:solidFill>
                              <a:srgbClr val="000000"/>
                            </a:solidFill>
                            <a:prstDash val="solid"/>
                            <a:headEnd type="none" w="med" len="med"/>
                            <a:tailEnd type="none" w="med" len="med"/>
                          </a:ln>
                        </wps:spPr>
                        <wps:bodyPr/>
                      </wps:wsp>
                      <wps:wsp>
                        <wps:cNvPr id="83" name="直线 51"/>
                        <wps:cNvCnPr/>
                        <wps:spPr>
                          <a:xfrm>
                            <a:off x="1390" y="1541"/>
                            <a:ext cx="0" cy="13737"/>
                          </a:xfrm>
                          <a:prstGeom prst="line">
                            <a:avLst/>
                          </a:prstGeom>
                          <a:ln w="6096" cap="flat" cmpd="sng">
                            <a:solidFill>
                              <a:srgbClr val="000000"/>
                            </a:solidFill>
                            <a:prstDash val="solid"/>
                            <a:headEnd type="none" w="med" len="med"/>
                            <a:tailEnd type="none" w="med" len="med"/>
                          </a:ln>
                        </wps:spPr>
                        <wps:bodyPr/>
                      </wps:wsp>
                      <wps:wsp>
                        <wps:cNvPr id="84" name="直线 52"/>
                        <wps:cNvCnPr/>
                        <wps:spPr>
                          <a:xfrm>
                            <a:off x="1385" y="15274"/>
                            <a:ext cx="9072" cy="0"/>
                          </a:xfrm>
                          <a:prstGeom prst="line">
                            <a:avLst/>
                          </a:prstGeom>
                          <a:ln w="6096" cap="flat" cmpd="sng">
                            <a:solidFill>
                              <a:srgbClr val="000000"/>
                            </a:solidFill>
                            <a:prstDash val="solid"/>
                            <a:headEnd type="none" w="med" len="med"/>
                            <a:tailEnd type="none" w="med" len="med"/>
                          </a:ln>
                        </wps:spPr>
                        <wps:bodyPr/>
                      </wps:wsp>
                      <wps:wsp>
                        <wps:cNvPr id="85" name="直线 53"/>
                        <wps:cNvCnPr/>
                        <wps:spPr>
                          <a:xfrm>
                            <a:off x="10462" y="1531"/>
                            <a:ext cx="0" cy="13747"/>
                          </a:xfrm>
                          <a:prstGeom prst="line">
                            <a:avLst/>
                          </a:prstGeom>
                          <a:ln w="6096" cap="flat" cmpd="sng">
                            <a:solidFill>
                              <a:srgbClr val="000000"/>
                            </a:solidFill>
                            <a:prstDash val="solid"/>
                            <a:headEnd type="none" w="med" len="med"/>
                            <a:tailEnd type="none" w="med" len="med"/>
                          </a:ln>
                        </wps:spPr>
                        <wps:bodyPr/>
                      </wps:wsp>
                      <pic:pic xmlns:pic="http://schemas.openxmlformats.org/drawingml/2006/picture">
                        <pic:nvPicPr>
                          <pic:cNvPr id="86" name="图片 54"/>
                          <pic:cNvPicPr>
                            <a:picLocks noChangeAspect="1"/>
                          </pic:cNvPicPr>
                        </pic:nvPicPr>
                        <pic:blipFill>
                          <a:blip r:embed="rId27"/>
                          <a:stretch>
                            <a:fillRect/>
                          </a:stretch>
                        </pic:blipFill>
                        <pic:spPr>
                          <a:xfrm>
                            <a:off x="1576" y="3609"/>
                            <a:ext cx="4227" cy="4856"/>
                          </a:xfrm>
                          <a:prstGeom prst="rect">
                            <a:avLst/>
                          </a:prstGeom>
                          <a:noFill/>
                          <a:ln>
                            <a:noFill/>
                          </a:ln>
                        </pic:spPr>
                      </pic:pic>
                      <wps:wsp>
                        <wps:cNvPr id="87" name="任意多边形 55"/>
                        <wps:cNvSpPr/>
                        <wps:spPr>
                          <a:xfrm>
                            <a:off x="1560" y="3537"/>
                            <a:ext cx="4287" cy="4952"/>
                          </a:xfrm>
                          <a:custGeom>
                            <a:avLst/>
                            <a:gdLst/>
                            <a:ahLst/>
                            <a:cxnLst/>
                            <a:rect l="0" t="0" r="0" b="0"/>
                            <a:pathLst>
                              <a:path w="4287" h="4952">
                                <a:moveTo>
                                  <a:pt x="4282" y="4951"/>
                                </a:moveTo>
                                <a:lnTo>
                                  <a:pt x="5" y="4951"/>
                                </a:lnTo>
                                <a:lnTo>
                                  <a:pt x="0" y="4946"/>
                                </a:lnTo>
                                <a:lnTo>
                                  <a:pt x="0" y="4"/>
                                </a:lnTo>
                                <a:lnTo>
                                  <a:pt x="5" y="0"/>
                                </a:lnTo>
                                <a:lnTo>
                                  <a:pt x="4282" y="0"/>
                                </a:lnTo>
                                <a:lnTo>
                                  <a:pt x="4286" y="4"/>
                                </a:lnTo>
                                <a:lnTo>
                                  <a:pt x="4286" y="7"/>
                                </a:lnTo>
                                <a:lnTo>
                                  <a:pt x="17" y="7"/>
                                </a:lnTo>
                                <a:lnTo>
                                  <a:pt x="10" y="14"/>
                                </a:lnTo>
                                <a:lnTo>
                                  <a:pt x="17" y="14"/>
                                </a:lnTo>
                                <a:lnTo>
                                  <a:pt x="17" y="4934"/>
                                </a:lnTo>
                                <a:lnTo>
                                  <a:pt x="10" y="4934"/>
                                </a:lnTo>
                                <a:lnTo>
                                  <a:pt x="17" y="4944"/>
                                </a:lnTo>
                                <a:lnTo>
                                  <a:pt x="4286" y="4944"/>
                                </a:lnTo>
                                <a:lnTo>
                                  <a:pt x="4286" y="4946"/>
                                </a:lnTo>
                                <a:lnTo>
                                  <a:pt x="4282" y="4951"/>
                                </a:lnTo>
                                <a:close/>
                                <a:moveTo>
                                  <a:pt x="17" y="14"/>
                                </a:moveTo>
                                <a:lnTo>
                                  <a:pt x="10" y="14"/>
                                </a:lnTo>
                                <a:lnTo>
                                  <a:pt x="17" y="7"/>
                                </a:lnTo>
                                <a:lnTo>
                                  <a:pt x="17" y="14"/>
                                </a:lnTo>
                                <a:close/>
                                <a:moveTo>
                                  <a:pt x="4272" y="14"/>
                                </a:moveTo>
                                <a:lnTo>
                                  <a:pt x="17" y="14"/>
                                </a:lnTo>
                                <a:lnTo>
                                  <a:pt x="17" y="7"/>
                                </a:lnTo>
                                <a:lnTo>
                                  <a:pt x="4272" y="7"/>
                                </a:lnTo>
                                <a:lnTo>
                                  <a:pt x="4272" y="14"/>
                                </a:lnTo>
                                <a:close/>
                                <a:moveTo>
                                  <a:pt x="4272" y="4944"/>
                                </a:moveTo>
                                <a:lnTo>
                                  <a:pt x="4272" y="7"/>
                                </a:lnTo>
                                <a:lnTo>
                                  <a:pt x="4279" y="14"/>
                                </a:lnTo>
                                <a:lnTo>
                                  <a:pt x="4286" y="14"/>
                                </a:lnTo>
                                <a:lnTo>
                                  <a:pt x="4286" y="4934"/>
                                </a:lnTo>
                                <a:lnTo>
                                  <a:pt x="4279" y="4934"/>
                                </a:lnTo>
                                <a:lnTo>
                                  <a:pt x="4272" y="4944"/>
                                </a:lnTo>
                                <a:close/>
                                <a:moveTo>
                                  <a:pt x="4286" y="14"/>
                                </a:moveTo>
                                <a:lnTo>
                                  <a:pt x="4279" y="14"/>
                                </a:lnTo>
                                <a:lnTo>
                                  <a:pt x="4272" y="7"/>
                                </a:lnTo>
                                <a:lnTo>
                                  <a:pt x="4286" y="7"/>
                                </a:lnTo>
                                <a:lnTo>
                                  <a:pt x="4286" y="14"/>
                                </a:lnTo>
                                <a:close/>
                                <a:moveTo>
                                  <a:pt x="17" y="4944"/>
                                </a:moveTo>
                                <a:lnTo>
                                  <a:pt x="10" y="4934"/>
                                </a:lnTo>
                                <a:lnTo>
                                  <a:pt x="17" y="4934"/>
                                </a:lnTo>
                                <a:lnTo>
                                  <a:pt x="17" y="4944"/>
                                </a:lnTo>
                                <a:close/>
                                <a:moveTo>
                                  <a:pt x="4272" y="4944"/>
                                </a:moveTo>
                                <a:lnTo>
                                  <a:pt x="17" y="4944"/>
                                </a:lnTo>
                                <a:lnTo>
                                  <a:pt x="17" y="4934"/>
                                </a:lnTo>
                                <a:lnTo>
                                  <a:pt x="4272" y="4934"/>
                                </a:lnTo>
                                <a:lnTo>
                                  <a:pt x="4272" y="4944"/>
                                </a:lnTo>
                                <a:close/>
                                <a:moveTo>
                                  <a:pt x="4286" y="4944"/>
                                </a:moveTo>
                                <a:lnTo>
                                  <a:pt x="4272" y="4944"/>
                                </a:lnTo>
                                <a:lnTo>
                                  <a:pt x="4279" y="4934"/>
                                </a:lnTo>
                                <a:lnTo>
                                  <a:pt x="4286" y="4934"/>
                                </a:lnTo>
                                <a:lnTo>
                                  <a:pt x="4286" y="4944"/>
                                </a:lnTo>
                                <a:close/>
                              </a:path>
                            </a:pathLst>
                          </a:custGeom>
                          <a:solidFill>
                            <a:srgbClr val="000000"/>
                          </a:solidFill>
                          <a:ln>
                            <a:noFill/>
                          </a:ln>
                        </wps:spPr>
                        <wps:bodyPr upright="1"/>
                      </wps:wsp>
                    </wpg:wgp>
                  </a:graphicData>
                </a:graphic>
              </wp:anchor>
            </w:drawing>
          </mc:Choice>
          <mc:Fallback>
            <w:pict>
              <v:group w14:anchorId="66A84838" id="组合 49" o:spid="_x0000_s1026" style="position:absolute;left:0;text-align:left;margin-left:69.2pt;margin-top:76.55pt;width:454.1pt;height:687.4pt;z-index:-251661312;mso-position-horizontal-relative:page;mso-position-vertical-relative:page" coordorigin="1385,1531" coordsize="9082,137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">
                <v:line id="直线 50" o:spid="_x0000_s1027" style="position:absolute;visibility:visible;mso-wrap-style:square" from="1385,1536" to="10457,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" strokeweight=".48pt"/>
                <v:line id="直线 51" o:spid="_x0000_s1028" style="position:absolute;visibility:visible;mso-wrap-style:square" from="1390,1541" to="1390,15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" strokeweight=".48pt"/>
                <v:line id="直线 52" o:spid="_x0000_s1029" style="position:absolute;visibility:visible;mso-wrap-style:square" from="1385,15274" to="10457,15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" strokeweight=".48pt"/>
                <v:line id="直线 53" o:spid="_x0000_s1030" style="position:absolute;visibility:visible;mso-wrap-style:square" from="10462,1531" to="10462,15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" strokeweight=".48pt"/>
                <v:shape id="图片 54" o:spid="_x0000_s1031" type="#_x0000_t75" style="position:absolute;left:1576;top:3609;width:4227;height:4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">
                  <v:imagedata r:id="rId28" o:title=""/>
                </v:shape>
                <v:shape id="任意多边形 55" o:spid="_x0000_s1032" style="position:absolute;left:1560;top:3537;width:4287;height:4952;visibility:visible;mso-wrap-style:square;v-text-anchor:top" coordsize="4287,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" path="m4282,4951l5,4951,,4946,,4,5,,4282,r4,4l4286,7,17,7r-7,7l17,14r,4920l10,4934r7,10l4286,4944r,2l4282,4951xm17,14r-7,l17,7r,7xm4272,14l17,14r,-7l4272,7r,7xm4272,4944l4272,7r7,7l4286,14r,4920l4279,4934r-7,10xm4286,14r-7,l4272,7r14,l4286,14xm17,4944r-7,-10l17,4934r,10xm4272,4944r-4255,l17,4934r4255,l4272,4944xm4286,4944r-14,l4279,4934r7,l4286,4944xe" fillcolor="black" stroked="f">
                  <v:path arrowok="t" textboxrect="0,0,4287,4952"/>
                </v:shape>
                <w10:wrap anchorx="page" anchory="page"/>
              </v:group>
            </w:pict>
          </mc:Fallback>
        </mc:AlternateContent>
      </w:r>
    </w:p>
    <w:p w14:paraId="44CCF03D" w14:textId="77777777" w:rsidR="00126598" w:rsidRDefault="00126598">
      <w:pPr>
        <w:pStyle w:val="a3"/>
        <w:spacing w:before="8"/>
        <w:rPr>
          <w:sz w:val="14"/>
          <w:lang w:eastAsia="zh-CN"/>
        </w:rPr>
      </w:pPr>
    </w:p>
    <w:p w14:paraId="05291C05" w14:textId="77777777" w:rsidR="00126598" w:rsidRDefault="00E05B40">
      <w:pPr>
        <w:pStyle w:val="a3"/>
        <w:spacing w:before="59"/>
        <w:ind w:left="217"/>
        <w:rPr>
          <w:lang w:eastAsia="zh-CN"/>
        </w:rPr>
      </w:pPr>
      <w:r>
        <w:rPr>
          <w:lang w:eastAsia="zh-CN"/>
        </w:rPr>
        <w:t>5</w:t>
      </w:r>
      <w:r>
        <w:rPr>
          <w:lang w:eastAsia="zh-CN"/>
        </w:rPr>
        <w:t>、理论依据</w:t>
      </w:r>
    </w:p>
    <w:p w14:paraId="1524A6B7" w14:textId="77777777" w:rsidR="00126598" w:rsidRDefault="00126598">
      <w:pPr>
        <w:pStyle w:val="a3"/>
        <w:spacing w:before="9"/>
        <w:rPr>
          <w:sz w:val="27"/>
          <w:lang w:eastAsia="zh-CN"/>
        </w:rPr>
      </w:pPr>
    </w:p>
    <w:p w14:paraId="3A1C651E" w14:textId="77777777" w:rsidR="00126598" w:rsidRDefault="00E05B40">
      <w:pPr>
        <w:pStyle w:val="a3"/>
        <w:ind w:left="217"/>
        <w:rPr>
          <w:lang w:eastAsia="zh-CN"/>
        </w:rPr>
      </w:pPr>
      <w:r>
        <w:rPr>
          <w:lang w:eastAsia="zh-CN"/>
        </w:rPr>
        <w:t>①</w:t>
      </w:r>
      <w:r>
        <w:rPr>
          <w:lang w:eastAsia="zh-CN"/>
        </w:rPr>
        <w:t>脑机接口基本原理及结构</w:t>
      </w:r>
    </w:p>
    <w:p w14:paraId="6E5FF0EF" w14:textId="77777777" w:rsidR="00126598" w:rsidRDefault="00E05B40">
      <w:pPr>
        <w:pStyle w:val="a3"/>
        <w:spacing w:before="192"/>
        <w:ind w:left="488"/>
        <w:rPr>
          <w:lang w:eastAsia="zh-CN"/>
        </w:rPr>
      </w:pPr>
      <w:r>
        <w:rPr>
          <w:lang w:eastAsia="zh-CN"/>
        </w:rPr>
        <w:t>受试者在接收外界刺激后或产生动作意识和动作执行之间，他的大脑的神经系统电活动会发生</w:t>
      </w:r>
    </w:p>
    <w:p w14:paraId="71AAF423" w14:textId="77777777" w:rsidR="00126598" w:rsidRDefault="00E05B40">
      <w:pPr>
        <w:pStyle w:val="a3"/>
        <w:spacing w:before="43" w:line="278" w:lineRule="auto"/>
        <w:ind w:left="4765" w:right="102"/>
        <w:rPr>
          <w:lang w:eastAsia="zh-CN"/>
        </w:rPr>
      </w:pPr>
      <w:r>
        <w:rPr>
          <w:spacing w:val="-12"/>
          <w:lang w:eastAsia="zh-CN"/>
        </w:rPr>
        <w:t>相应的改变。我们可以通过一定的手段检测出神</w:t>
      </w:r>
      <w:r>
        <w:rPr>
          <w:spacing w:val="-13"/>
          <w:lang w:eastAsia="zh-CN"/>
        </w:rPr>
        <w:t>经电活动的这种变化，并把它作为动作即将发生</w:t>
      </w:r>
      <w:r>
        <w:rPr>
          <w:lang w:eastAsia="zh-CN"/>
        </w:rPr>
        <w:t>的特征信号。通过对该信号特征提取和分类识</w:t>
      </w:r>
      <w:r>
        <w:rPr>
          <w:spacing w:val="-12"/>
          <w:lang w:eastAsia="zh-CN"/>
        </w:rPr>
        <w:t>别，分辨出引发脑电变化的动作意图，再通过计</w:t>
      </w:r>
      <w:r>
        <w:rPr>
          <w:spacing w:val="-13"/>
          <w:lang w:eastAsia="zh-CN"/>
        </w:rPr>
        <w:t>算机传输和外部驱动设备，把人的动作意图转化为实际动作，实现在没有肌肉和外围神经直接参</w:t>
      </w:r>
      <w:r>
        <w:rPr>
          <w:spacing w:val="-7"/>
          <w:lang w:eastAsia="zh-CN"/>
        </w:rPr>
        <w:t>与的情况下人脑对外部环境的控制</w:t>
      </w:r>
      <w:r>
        <w:rPr>
          <w:position w:val="11"/>
          <w:sz w:val="11"/>
          <w:lang w:eastAsia="zh-CN"/>
        </w:rPr>
        <w:t>]</w:t>
      </w:r>
      <w:r>
        <w:rPr>
          <w:lang w:eastAsia="zh-CN"/>
        </w:rPr>
        <w:t>，这就是脑</w:t>
      </w:r>
      <w:r>
        <w:rPr>
          <w:spacing w:val="-12"/>
          <w:lang w:eastAsia="zh-CN"/>
        </w:rPr>
        <w:t>机接口的基本工作原理。脑机接口系统一般都具</w:t>
      </w:r>
      <w:r>
        <w:rPr>
          <w:spacing w:val="-6"/>
          <w:lang w:eastAsia="zh-CN"/>
        </w:rPr>
        <w:t>备脑电信号采集、脑电信号预处理、特征提取、</w:t>
      </w:r>
      <w:r>
        <w:rPr>
          <w:spacing w:val="-13"/>
          <w:lang w:eastAsia="zh-CN"/>
        </w:rPr>
        <w:t>分类、进入实际应用几个功能模块。因此在本作品设计设计过程中，充分参考了以往脑机接口的</w:t>
      </w:r>
      <w:r>
        <w:rPr>
          <w:spacing w:val="-6"/>
          <w:lang w:eastAsia="zh-CN"/>
        </w:rPr>
        <w:t>设计流程，确定采用非植入式的</w:t>
      </w:r>
      <w:r>
        <w:rPr>
          <w:spacing w:val="-6"/>
          <w:lang w:eastAsia="zh-CN"/>
        </w:rPr>
        <w:t xml:space="preserve"> </w:t>
      </w:r>
      <w:r>
        <w:rPr>
          <w:lang w:eastAsia="zh-CN"/>
        </w:rPr>
        <w:t xml:space="preserve">BCI </w:t>
      </w:r>
      <w:r>
        <w:rPr>
          <w:lang w:eastAsia="zh-CN"/>
        </w:rPr>
        <w:t>技术</w:t>
      </w:r>
      <w:r>
        <w:rPr>
          <w:lang w:eastAsia="zh-CN"/>
        </w:rPr>
        <w:t xml:space="preserve">-EEG </w:t>
      </w:r>
      <w:r>
        <w:rPr>
          <w:spacing w:val="-19"/>
          <w:lang w:eastAsia="zh-CN"/>
        </w:rPr>
        <w:t>采集技术，非侵入式</w:t>
      </w:r>
      <w:r>
        <w:rPr>
          <w:spacing w:val="-19"/>
          <w:lang w:eastAsia="zh-CN"/>
        </w:rPr>
        <w:t xml:space="preserve"> </w:t>
      </w:r>
      <w:r>
        <w:rPr>
          <w:lang w:eastAsia="zh-CN"/>
        </w:rPr>
        <w:t>BCI</w:t>
      </w:r>
      <w:r>
        <w:rPr>
          <w:spacing w:val="-8"/>
          <w:lang w:eastAsia="zh-CN"/>
        </w:rPr>
        <w:t xml:space="preserve"> </w:t>
      </w:r>
      <w:r>
        <w:rPr>
          <w:spacing w:val="-8"/>
          <w:lang w:eastAsia="zh-CN"/>
        </w:rPr>
        <w:t>使用头皮电极记录大脑</w:t>
      </w:r>
      <w:r>
        <w:rPr>
          <w:spacing w:val="-9"/>
          <w:lang w:eastAsia="zh-CN"/>
        </w:rPr>
        <w:t>活动产生的</w:t>
      </w:r>
      <w:r>
        <w:rPr>
          <w:spacing w:val="-9"/>
          <w:lang w:eastAsia="zh-CN"/>
        </w:rPr>
        <w:t xml:space="preserve"> </w:t>
      </w:r>
      <w:r>
        <w:rPr>
          <w:lang w:eastAsia="zh-CN"/>
        </w:rPr>
        <w:t>EEG</w:t>
      </w:r>
      <w:r>
        <w:rPr>
          <w:spacing w:val="-8"/>
          <w:lang w:eastAsia="zh-CN"/>
        </w:rPr>
        <w:t xml:space="preserve"> </w:t>
      </w:r>
      <w:r>
        <w:rPr>
          <w:spacing w:val="-8"/>
          <w:lang w:eastAsia="zh-CN"/>
        </w:rPr>
        <w:t>信号。非侵入式</w:t>
      </w:r>
      <w:r>
        <w:rPr>
          <w:spacing w:val="-8"/>
          <w:lang w:eastAsia="zh-CN"/>
        </w:rPr>
        <w:t xml:space="preserve"> </w:t>
      </w:r>
      <w:r>
        <w:rPr>
          <w:lang w:eastAsia="zh-CN"/>
        </w:rPr>
        <w:t>BCI</w:t>
      </w:r>
      <w:r>
        <w:rPr>
          <w:spacing w:val="-7"/>
          <w:lang w:eastAsia="zh-CN"/>
        </w:rPr>
        <w:t xml:space="preserve"> </w:t>
      </w:r>
      <w:r>
        <w:rPr>
          <w:spacing w:val="-7"/>
          <w:lang w:eastAsia="zh-CN"/>
        </w:rPr>
        <w:t>系统可以</w:t>
      </w:r>
      <w:r>
        <w:rPr>
          <w:spacing w:val="-13"/>
          <w:lang w:eastAsia="zh-CN"/>
        </w:rPr>
        <w:t>实现简单、无损的脑机交互，这也是脑机接口技</w:t>
      </w:r>
      <w:r>
        <w:rPr>
          <w:spacing w:val="-6"/>
          <w:lang w:eastAsia="zh-CN"/>
        </w:rPr>
        <w:t>术走向应用的最为有效的技术路线。</w:t>
      </w:r>
    </w:p>
    <w:p w14:paraId="4664D189" w14:textId="77777777" w:rsidR="00126598" w:rsidRDefault="00126598">
      <w:pPr>
        <w:pStyle w:val="a3"/>
        <w:spacing w:before="5"/>
        <w:rPr>
          <w:sz w:val="23"/>
          <w:lang w:eastAsia="zh-CN"/>
        </w:rPr>
      </w:pPr>
    </w:p>
    <w:p w14:paraId="24C74120" w14:textId="77777777" w:rsidR="00126598" w:rsidRDefault="00E05B40">
      <w:pPr>
        <w:pStyle w:val="a3"/>
        <w:ind w:left="217"/>
        <w:rPr>
          <w:lang w:eastAsia="zh-CN"/>
        </w:rPr>
      </w:pPr>
      <w:r>
        <w:rPr>
          <w:lang w:eastAsia="zh-CN"/>
        </w:rPr>
        <w:t>②</w:t>
      </w:r>
      <w:r>
        <w:rPr>
          <w:lang w:eastAsia="zh-CN"/>
        </w:rPr>
        <w:t>脑电波的频谱分类</w:t>
      </w:r>
    </w:p>
    <w:p w14:paraId="0B1A1FA0" w14:textId="77777777" w:rsidR="00126598" w:rsidRDefault="00E05B40">
      <w:pPr>
        <w:pStyle w:val="a3"/>
        <w:spacing w:before="43" w:line="278" w:lineRule="auto"/>
        <w:ind w:left="217" w:right="102" w:firstLine="211"/>
        <w:rPr>
          <w:lang w:eastAsia="zh-CN"/>
        </w:rPr>
      </w:pPr>
      <w:r>
        <w:rPr>
          <w:spacing w:val="-9"/>
          <w:lang w:eastAsia="zh-CN"/>
        </w:rPr>
        <w:t>在本作品中，主要通过检测具有自发性、节律性的</w:t>
      </w:r>
      <w:r>
        <w:t>α</w:t>
      </w:r>
      <w:r>
        <w:rPr>
          <w:spacing w:val="-15"/>
          <w:lang w:eastAsia="zh-CN"/>
        </w:rPr>
        <w:t>波、</w:t>
      </w:r>
      <w:r>
        <w:rPr>
          <w:spacing w:val="-3"/>
        </w:rPr>
        <w:t>β</w:t>
      </w:r>
      <w:r>
        <w:rPr>
          <w:spacing w:val="-11"/>
          <w:lang w:eastAsia="zh-CN"/>
        </w:rPr>
        <w:t>波以及以</w:t>
      </w:r>
      <w:r>
        <w:rPr>
          <w:spacing w:val="-11"/>
          <w:lang w:eastAsia="zh-CN"/>
        </w:rPr>
        <w:t xml:space="preserve"> </w:t>
      </w:r>
      <w:r>
        <w:rPr>
          <w:lang w:eastAsia="zh-CN"/>
        </w:rPr>
        <w:t>P300</w:t>
      </w:r>
      <w:r>
        <w:rPr>
          <w:spacing w:val="-8"/>
          <w:lang w:eastAsia="zh-CN"/>
        </w:rPr>
        <w:t xml:space="preserve"> </w:t>
      </w:r>
      <w:r>
        <w:rPr>
          <w:spacing w:val="-8"/>
          <w:lang w:eastAsia="zh-CN"/>
        </w:rPr>
        <w:t>为代表的事件相关电位</w:t>
      </w:r>
      <w:r>
        <w:rPr>
          <w:spacing w:val="-3"/>
          <w:lang w:eastAsia="zh-CN"/>
        </w:rPr>
        <w:t>(EventRelatedPotential</w:t>
      </w:r>
      <w:r>
        <w:rPr>
          <w:spacing w:val="-3"/>
          <w:lang w:eastAsia="zh-CN"/>
        </w:rPr>
        <w:t>，</w:t>
      </w:r>
      <w:r>
        <w:rPr>
          <w:spacing w:val="-3"/>
          <w:lang w:eastAsia="zh-CN"/>
        </w:rPr>
        <w:t>ERP</w:t>
      </w:r>
      <w:r>
        <w:rPr>
          <w:spacing w:val="-6"/>
          <w:lang w:eastAsia="zh-CN"/>
        </w:rPr>
        <w:t>，借此识别出特定思维模式下的波形频</w:t>
      </w:r>
      <w:r>
        <w:rPr>
          <w:spacing w:val="-6"/>
          <w:lang w:eastAsia="zh-CN"/>
        </w:rPr>
        <w:t>率变化，简单的来说，我</w:t>
      </w:r>
      <w:r>
        <w:rPr>
          <w:spacing w:val="-7"/>
          <w:lang w:eastAsia="zh-CN"/>
        </w:rPr>
        <w:t>们就是基于相关事务活动所引发的</w:t>
      </w:r>
      <w:r>
        <w:rPr>
          <w:spacing w:val="-7"/>
          <w:lang w:eastAsia="zh-CN"/>
        </w:rPr>
        <w:t xml:space="preserve"> </w:t>
      </w:r>
      <w:r>
        <w:rPr>
          <w:lang w:eastAsia="zh-CN"/>
        </w:rPr>
        <w:t>EEG</w:t>
      </w:r>
      <w:r>
        <w:rPr>
          <w:spacing w:val="-6"/>
          <w:lang w:eastAsia="zh-CN"/>
        </w:rPr>
        <w:t xml:space="preserve"> </w:t>
      </w:r>
      <w:r>
        <w:rPr>
          <w:spacing w:val="-6"/>
          <w:lang w:eastAsia="zh-CN"/>
        </w:rPr>
        <w:t>波形变化，来模式识别出对应的事务。而在本质上，脑电</w:t>
      </w:r>
      <w:r>
        <w:rPr>
          <w:spacing w:val="-9"/>
          <w:lang w:eastAsia="zh-CN"/>
        </w:rPr>
        <w:t>波就是通过电极记录下来的脑细胞群的自发性、节律性电活动。以脑细胞电活动的时间为横坐标、电位为纵坐标，这样把时间与电位的相互关系记录下来的就是脑电图。在安静状态下，大脑皮层神经细胞自发地表现出持续的节律性电位改变，称为自发脑电活动。它指在没有特定人为刺激的条件下，大脑细胞本身出现的电活动。节律是由频率大体一致的波构成的脑电图。正常成年人的脑电图的波形、频率、波幅和位相等都具有一定特点。人体依其个体差</w:t>
      </w:r>
      <w:r>
        <w:rPr>
          <w:spacing w:val="-9"/>
          <w:lang w:eastAsia="zh-CN"/>
        </w:rPr>
        <w:t>异，身体状况，脑电图的特征都会有所不同。传统上，对脑电图的波形分类主要是依据其频率的不同由人工划分的。通常说来，频率慢的其波幅比较大，而频率快的其波幅就比较小。一般按照频率进行分类以表示各种</w:t>
      </w:r>
      <w:r>
        <w:rPr>
          <w:spacing w:val="-5"/>
          <w:lang w:eastAsia="zh-CN"/>
        </w:rPr>
        <w:t>成分，主要有：</w:t>
      </w:r>
    </w:p>
    <w:p w14:paraId="043BFD0B" w14:textId="77777777" w:rsidR="00126598" w:rsidRDefault="00E05B40">
      <w:pPr>
        <w:pStyle w:val="a5"/>
        <w:numPr>
          <w:ilvl w:val="0"/>
          <w:numId w:val="1"/>
        </w:numPr>
        <w:tabs>
          <w:tab w:val="left" w:pos="535"/>
          <w:tab w:val="left" w:pos="1167"/>
        </w:tabs>
        <w:spacing w:line="278" w:lineRule="auto"/>
        <w:ind w:right="240" w:firstLine="0"/>
        <w:rPr>
          <w:sz w:val="21"/>
        </w:rPr>
      </w:pPr>
      <w:r>
        <w:rPr>
          <w:sz w:val="21"/>
        </w:rPr>
        <w:t>α</w:t>
      </w:r>
      <w:r>
        <w:rPr>
          <w:sz w:val="21"/>
          <w:lang w:eastAsia="zh-CN"/>
        </w:rPr>
        <w:t>波</w:t>
      </w:r>
      <w:r>
        <w:rPr>
          <w:sz w:val="21"/>
          <w:lang w:eastAsia="zh-CN"/>
        </w:rPr>
        <w:tab/>
      </w:r>
      <w:r>
        <w:rPr>
          <w:sz w:val="21"/>
          <w:lang w:eastAsia="zh-CN"/>
        </w:rPr>
        <w:t>健</w:t>
      </w:r>
      <w:r>
        <w:rPr>
          <w:spacing w:val="-3"/>
          <w:sz w:val="21"/>
          <w:lang w:eastAsia="zh-CN"/>
        </w:rPr>
        <w:t>康</w:t>
      </w:r>
      <w:r>
        <w:rPr>
          <w:sz w:val="21"/>
          <w:lang w:eastAsia="zh-CN"/>
        </w:rPr>
        <w:t>人</w:t>
      </w:r>
      <w:r>
        <w:rPr>
          <w:spacing w:val="-3"/>
          <w:sz w:val="21"/>
        </w:rPr>
        <w:t>α</w:t>
      </w:r>
      <w:r>
        <w:rPr>
          <w:sz w:val="21"/>
          <w:lang w:eastAsia="zh-CN"/>
        </w:rPr>
        <w:t>波</w:t>
      </w:r>
      <w:r>
        <w:rPr>
          <w:spacing w:val="-3"/>
          <w:sz w:val="21"/>
          <w:lang w:eastAsia="zh-CN"/>
        </w:rPr>
        <w:t>的</w:t>
      </w:r>
      <w:r>
        <w:rPr>
          <w:spacing w:val="-5"/>
          <w:sz w:val="21"/>
          <w:lang w:eastAsia="zh-CN"/>
        </w:rPr>
        <w:t>平</w:t>
      </w:r>
      <w:r>
        <w:rPr>
          <w:sz w:val="21"/>
          <w:lang w:eastAsia="zh-CN"/>
        </w:rPr>
        <w:t>均振</w:t>
      </w:r>
      <w:r>
        <w:rPr>
          <w:spacing w:val="-3"/>
          <w:sz w:val="21"/>
          <w:lang w:eastAsia="zh-CN"/>
        </w:rPr>
        <w:t>幅</w:t>
      </w:r>
      <w:r>
        <w:rPr>
          <w:sz w:val="21"/>
          <w:lang w:eastAsia="zh-CN"/>
        </w:rPr>
        <w:t>在</w:t>
      </w:r>
      <w:r>
        <w:rPr>
          <w:spacing w:val="-44"/>
          <w:sz w:val="21"/>
          <w:lang w:eastAsia="zh-CN"/>
        </w:rPr>
        <w:t xml:space="preserve"> </w:t>
      </w:r>
      <w:r>
        <w:rPr>
          <w:sz w:val="21"/>
          <w:lang w:eastAsia="zh-CN"/>
        </w:rPr>
        <w:t>30-50</w:t>
      </w:r>
      <w:r>
        <w:rPr>
          <w:spacing w:val="-46"/>
          <w:sz w:val="21"/>
          <w:lang w:eastAsia="zh-CN"/>
        </w:rPr>
        <w:t xml:space="preserve"> </w:t>
      </w:r>
      <w:r>
        <w:rPr>
          <w:sz w:val="21"/>
          <w:lang w:eastAsia="zh-CN"/>
        </w:rPr>
        <w:t>微</w:t>
      </w:r>
      <w:r>
        <w:rPr>
          <w:spacing w:val="-3"/>
          <w:sz w:val="21"/>
          <w:lang w:eastAsia="zh-CN"/>
        </w:rPr>
        <w:t>幅</w:t>
      </w:r>
      <w:r>
        <w:rPr>
          <w:sz w:val="21"/>
          <w:lang w:eastAsia="zh-CN"/>
        </w:rPr>
        <w:t>，</w:t>
      </w:r>
      <w:r>
        <w:rPr>
          <w:spacing w:val="-3"/>
          <w:sz w:val="21"/>
          <w:lang w:eastAsia="zh-CN"/>
        </w:rPr>
        <w:t>主</w:t>
      </w:r>
      <w:r>
        <w:rPr>
          <w:sz w:val="21"/>
          <w:lang w:eastAsia="zh-CN"/>
        </w:rPr>
        <w:t>要分</w:t>
      </w:r>
      <w:r>
        <w:rPr>
          <w:spacing w:val="-3"/>
          <w:sz w:val="21"/>
          <w:lang w:eastAsia="zh-CN"/>
        </w:rPr>
        <w:t>布</w:t>
      </w:r>
      <w:r>
        <w:rPr>
          <w:sz w:val="21"/>
          <w:lang w:eastAsia="zh-CN"/>
        </w:rPr>
        <w:t>于</w:t>
      </w:r>
      <w:r>
        <w:rPr>
          <w:spacing w:val="-5"/>
          <w:sz w:val="21"/>
          <w:lang w:eastAsia="zh-CN"/>
        </w:rPr>
        <w:t>顶</w:t>
      </w:r>
      <w:r>
        <w:rPr>
          <w:sz w:val="21"/>
          <w:lang w:eastAsia="zh-CN"/>
        </w:rPr>
        <w:t>枕</w:t>
      </w:r>
      <w:r>
        <w:rPr>
          <w:spacing w:val="-3"/>
          <w:sz w:val="21"/>
          <w:lang w:eastAsia="zh-CN"/>
        </w:rPr>
        <w:t>区</w:t>
      </w:r>
      <w:r>
        <w:rPr>
          <w:sz w:val="21"/>
          <w:lang w:eastAsia="zh-CN"/>
        </w:rPr>
        <w:t>，</w:t>
      </w:r>
      <w:r>
        <w:rPr>
          <w:spacing w:val="-3"/>
          <w:sz w:val="21"/>
          <w:lang w:eastAsia="zh-CN"/>
        </w:rPr>
        <w:t>一</w:t>
      </w:r>
      <w:r>
        <w:rPr>
          <w:sz w:val="21"/>
          <w:lang w:eastAsia="zh-CN"/>
        </w:rPr>
        <w:t>般</w:t>
      </w:r>
      <w:r>
        <w:rPr>
          <w:spacing w:val="-3"/>
          <w:sz w:val="21"/>
          <w:lang w:eastAsia="zh-CN"/>
        </w:rPr>
        <w:t>呈</w:t>
      </w:r>
      <w:r>
        <w:rPr>
          <w:sz w:val="21"/>
          <w:lang w:eastAsia="zh-CN"/>
        </w:rPr>
        <w:t>正弦</w:t>
      </w:r>
      <w:r>
        <w:rPr>
          <w:spacing w:val="-3"/>
          <w:sz w:val="21"/>
          <w:lang w:eastAsia="zh-CN"/>
        </w:rPr>
        <w:t>样</w:t>
      </w:r>
      <w:r>
        <w:rPr>
          <w:sz w:val="21"/>
          <w:lang w:eastAsia="zh-CN"/>
        </w:rPr>
        <w:t>波</w:t>
      </w:r>
      <w:r>
        <w:rPr>
          <w:spacing w:val="-3"/>
          <w:sz w:val="21"/>
          <w:lang w:eastAsia="zh-CN"/>
        </w:rPr>
        <w:t>。</w:t>
      </w:r>
      <w:r>
        <w:rPr>
          <w:sz w:val="21"/>
          <w:lang w:eastAsia="zh-CN"/>
        </w:rPr>
        <w:t>大</w:t>
      </w:r>
      <w:r>
        <w:rPr>
          <w:spacing w:val="-3"/>
          <w:sz w:val="21"/>
          <w:lang w:eastAsia="zh-CN"/>
        </w:rPr>
        <w:t>多</w:t>
      </w:r>
      <w:r>
        <w:rPr>
          <w:sz w:val="21"/>
          <w:lang w:eastAsia="zh-CN"/>
        </w:rPr>
        <w:t>数健康</w:t>
      </w:r>
      <w:r>
        <w:rPr>
          <w:spacing w:val="-3"/>
          <w:sz w:val="21"/>
          <w:lang w:eastAsia="zh-CN"/>
        </w:rPr>
        <w:t>成</w:t>
      </w:r>
      <w:r>
        <w:rPr>
          <w:sz w:val="21"/>
          <w:lang w:eastAsia="zh-CN"/>
        </w:rPr>
        <w:t>人</w:t>
      </w:r>
      <w:r>
        <w:rPr>
          <w:spacing w:val="-3"/>
          <w:sz w:val="21"/>
          <w:lang w:eastAsia="zh-CN"/>
        </w:rPr>
        <w:t>的</w:t>
      </w:r>
      <w:r>
        <w:rPr>
          <w:sz w:val="21"/>
          <w:lang w:eastAsia="zh-CN"/>
        </w:rPr>
        <w:t>脑</w:t>
      </w:r>
      <w:r>
        <w:rPr>
          <w:spacing w:val="-3"/>
          <w:sz w:val="21"/>
          <w:lang w:eastAsia="zh-CN"/>
        </w:rPr>
        <w:t>电</w:t>
      </w:r>
      <w:r>
        <w:rPr>
          <w:sz w:val="21"/>
          <w:lang w:eastAsia="zh-CN"/>
        </w:rPr>
        <w:t>以</w:t>
      </w:r>
      <w:r>
        <w:rPr>
          <w:spacing w:val="-5"/>
          <w:sz w:val="21"/>
        </w:rPr>
        <w:t>α</w:t>
      </w:r>
      <w:r>
        <w:rPr>
          <w:sz w:val="21"/>
          <w:lang w:eastAsia="zh-CN"/>
        </w:rPr>
        <w:t>波</w:t>
      </w:r>
      <w:r>
        <w:rPr>
          <w:spacing w:val="-3"/>
          <w:sz w:val="21"/>
          <w:lang w:eastAsia="zh-CN"/>
        </w:rPr>
        <w:t>为</w:t>
      </w:r>
      <w:r>
        <w:rPr>
          <w:sz w:val="21"/>
          <w:lang w:eastAsia="zh-CN"/>
        </w:rPr>
        <w:t>主要</w:t>
      </w:r>
      <w:r>
        <w:rPr>
          <w:spacing w:val="-3"/>
          <w:sz w:val="21"/>
          <w:lang w:eastAsia="zh-CN"/>
        </w:rPr>
        <w:t>成</w:t>
      </w:r>
      <w:r>
        <w:rPr>
          <w:sz w:val="21"/>
          <w:lang w:eastAsia="zh-CN"/>
        </w:rPr>
        <w:t>分</w:t>
      </w:r>
      <w:r>
        <w:rPr>
          <w:spacing w:val="-3"/>
          <w:sz w:val="21"/>
          <w:lang w:eastAsia="zh-CN"/>
        </w:rPr>
        <w:t>，</w:t>
      </w:r>
      <w:r>
        <w:rPr>
          <w:sz w:val="21"/>
          <w:lang w:eastAsia="zh-CN"/>
        </w:rPr>
        <w:t>在</w:t>
      </w:r>
      <w:r>
        <w:rPr>
          <w:spacing w:val="-3"/>
          <w:sz w:val="21"/>
          <w:lang w:eastAsia="zh-CN"/>
        </w:rPr>
        <w:t>觉</w:t>
      </w:r>
      <w:r>
        <w:rPr>
          <w:sz w:val="21"/>
          <w:lang w:eastAsia="zh-CN"/>
        </w:rPr>
        <w:t>醒</w:t>
      </w:r>
      <w:r>
        <w:rPr>
          <w:spacing w:val="-3"/>
          <w:sz w:val="21"/>
          <w:lang w:eastAsia="zh-CN"/>
        </w:rPr>
        <w:t>安</w:t>
      </w:r>
      <w:r>
        <w:rPr>
          <w:sz w:val="21"/>
          <w:lang w:eastAsia="zh-CN"/>
        </w:rPr>
        <w:t>静</w:t>
      </w:r>
      <w:r>
        <w:rPr>
          <w:spacing w:val="-3"/>
          <w:sz w:val="21"/>
          <w:lang w:eastAsia="zh-CN"/>
        </w:rPr>
        <w:t>闭</w:t>
      </w:r>
      <w:r>
        <w:rPr>
          <w:sz w:val="21"/>
          <w:lang w:eastAsia="zh-CN"/>
        </w:rPr>
        <w:t>眼状</w:t>
      </w:r>
      <w:r>
        <w:rPr>
          <w:spacing w:val="-5"/>
          <w:sz w:val="21"/>
          <w:lang w:eastAsia="zh-CN"/>
        </w:rPr>
        <w:t>态</w:t>
      </w:r>
      <w:r>
        <w:rPr>
          <w:sz w:val="21"/>
          <w:lang w:eastAsia="zh-CN"/>
        </w:rPr>
        <w:t>时</w:t>
      </w:r>
      <w:r>
        <w:rPr>
          <w:spacing w:val="-3"/>
          <w:sz w:val="21"/>
          <w:lang w:eastAsia="zh-CN"/>
        </w:rPr>
        <w:t>出</w:t>
      </w:r>
      <w:r>
        <w:rPr>
          <w:sz w:val="21"/>
          <w:lang w:eastAsia="zh-CN"/>
        </w:rPr>
        <w:t>现</w:t>
      </w:r>
      <w:r>
        <w:rPr>
          <w:spacing w:val="-3"/>
          <w:sz w:val="21"/>
          <w:lang w:eastAsia="zh-CN"/>
        </w:rPr>
        <w:t>的</w:t>
      </w:r>
      <w:r>
        <w:rPr>
          <w:sz w:val="21"/>
          <w:lang w:eastAsia="zh-CN"/>
        </w:rPr>
        <w:t>数</w:t>
      </w:r>
      <w:r>
        <w:rPr>
          <w:spacing w:val="-3"/>
          <w:sz w:val="21"/>
          <w:lang w:eastAsia="zh-CN"/>
        </w:rPr>
        <w:t>量</w:t>
      </w:r>
      <w:r>
        <w:rPr>
          <w:sz w:val="21"/>
          <w:lang w:eastAsia="zh-CN"/>
        </w:rPr>
        <w:t>最</w:t>
      </w:r>
      <w:r>
        <w:rPr>
          <w:spacing w:val="-3"/>
          <w:sz w:val="21"/>
          <w:lang w:eastAsia="zh-CN"/>
        </w:rPr>
        <w:t>多</w:t>
      </w:r>
      <w:r>
        <w:rPr>
          <w:sz w:val="21"/>
          <w:lang w:eastAsia="zh-CN"/>
        </w:rPr>
        <w:t>且振</w:t>
      </w:r>
      <w:r>
        <w:rPr>
          <w:spacing w:val="-3"/>
          <w:sz w:val="21"/>
          <w:lang w:eastAsia="zh-CN"/>
        </w:rPr>
        <w:t>幅</w:t>
      </w:r>
      <w:r>
        <w:rPr>
          <w:sz w:val="21"/>
          <w:lang w:eastAsia="zh-CN"/>
        </w:rPr>
        <w:t>也</w:t>
      </w:r>
      <w:r>
        <w:rPr>
          <w:spacing w:val="-3"/>
          <w:sz w:val="21"/>
          <w:lang w:eastAsia="zh-CN"/>
        </w:rPr>
        <w:t>最</w:t>
      </w:r>
      <w:r>
        <w:rPr>
          <w:sz w:val="21"/>
          <w:lang w:eastAsia="zh-CN"/>
        </w:rPr>
        <w:t>高</w:t>
      </w:r>
      <w:r>
        <w:rPr>
          <w:spacing w:val="-5"/>
          <w:sz w:val="21"/>
          <w:lang w:eastAsia="zh-CN"/>
        </w:rPr>
        <w:t>。</w:t>
      </w:r>
      <w:r>
        <w:rPr>
          <w:sz w:val="21"/>
          <w:lang w:eastAsia="zh-CN"/>
        </w:rPr>
        <w:t>当进入睡</w:t>
      </w:r>
      <w:r>
        <w:rPr>
          <w:spacing w:val="-3"/>
          <w:sz w:val="21"/>
          <w:lang w:eastAsia="zh-CN"/>
        </w:rPr>
        <w:t>眠</w:t>
      </w:r>
      <w:r>
        <w:rPr>
          <w:sz w:val="21"/>
          <w:lang w:eastAsia="zh-CN"/>
        </w:rPr>
        <w:t>时，</w:t>
      </w:r>
      <w:r>
        <w:rPr>
          <w:sz w:val="21"/>
        </w:rPr>
        <w:t>α</w:t>
      </w:r>
      <w:r>
        <w:rPr>
          <w:spacing w:val="-3"/>
          <w:sz w:val="21"/>
          <w:lang w:eastAsia="zh-CN"/>
        </w:rPr>
        <w:t>波</w:t>
      </w:r>
      <w:r>
        <w:rPr>
          <w:sz w:val="21"/>
          <w:lang w:eastAsia="zh-CN"/>
        </w:rPr>
        <w:t>完</w:t>
      </w:r>
      <w:r>
        <w:rPr>
          <w:spacing w:val="-5"/>
          <w:sz w:val="21"/>
          <w:lang w:eastAsia="zh-CN"/>
        </w:rPr>
        <w:t>全</w:t>
      </w:r>
      <w:r>
        <w:rPr>
          <w:sz w:val="21"/>
          <w:lang w:eastAsia="zh-CN"/>
        </w:rPr>
        <w:t>消</w:t>
      </w:r>
      <w:r>
        <w:rPr>
          <w:spacing w:val="-3"/>
          <w:sz w:val="21"/>
          <w:lang w:eastAsia="zh-CN"/>
        </w:rPr>
        <w:t>失</w:t>
      </w:r>
      <w:r>
        <w:rPr>
          <w:sz w:val="21"/>
          <w:lang w:eastAsia="zh-CN"/>
        </w:rPr>
        <w:t>。清</w:t>
      </w:r>
      <w:r>
        <w:rPr>
          <w:spacing w:val="-3"/>
          <w:sz w:val="21"/>
          <w:lang w:eastAsia="zh-CN"/>
        </w:rPr>
        <w:t>醒</w:t>
      </w:r>
      <w:r>
        <w:rPr>
          <w:sz w:val="21"/>
          <w:lang w:eastAsia="zh-CN"/>
        </w:rPr>
        <w:t>睁</w:t>
      </w:r>
      <w:r>
        <w:rPr>
          <w:spacing w:val="-3"/>
          <w:sz w:val="21"/>
          <w:lang w:eastAsia="zh-CN"/>
        </w:rPr>
        <w:t>眼</w:t>
      </w:r>
      <w:r>
        <w:rPr>
          <w:sz w:val="21"/>
          <w:lang w:eastAsia="zh-CN"/>
        </w:rPr>
        <w:t>时</w:t>
      </w:r>
      <w:r>
        <w:rPr>
          <w:spacing w:val="-3"/>
          <w:sz w:val="21"/>
          <w:lang w:eastAsia="zh-CN"/>
        </w:rPr>
        <w:t>或</w:t>
      </w:r>
      <w:r>
        <w:rPr>
          <w:sz w:val="21"/>
          <w:lang w:eastAsia="zh-CN"/>
        </w:rPr>
        <w:t>注</w:t>
      </w:r>
      <w:r>
        <w:rPr>
          <w:spacing w:val="-3"/>
          <w:sz w:val="21"/>
          <w:lang w:eastAsia="zh-CN"/>
        </w:rPr>
        <w:t>意</w:t>
      </w:r>
      <w:r>
        <w:rPr>
          <w:sz w:val="21"/>
          <w:lang w:eastAsia="zh-CN"/>
        </w:rPr>
        <w:t>集</w:t>
      </w:r>
      <w:r>
        <w:rPr>
          <w:spacing w:val="-3"/>
          <w:sz w:val="21"/>
          <w:lang w:eastAsia="zh-CN"/>
        </w:rPr>
        <w:t>中</w:t>
      </w:r>
      <w:r>
        <w:rPr>
          <w:sz w:val="21"/>
          <w:lang w:eastAsia="zh-CN"/>
        </w:rPr>
        <w:t>时其</w:t>
      </w:r>
      <w:r>
        <w:rPr>
          <w:spacing w:val="-5"/>
          <w:sz w:val="21"/>
          <w:lang w:eastAsia="zh-CN"/>
        </w:rPr>
        <w:t>幅</w:t>
      </w:r>
      <w:r>
        <w:rPr>
          <w:sz w:val="21"/>
          <w:lang w:eastAsia="zh-CN"/>
        </w:rPr>
        <w:t>值</w:t>
      </w:r>
      <w:r>
        <w:rPr>
          <w:spacing w:val="-3"/>
          <w:sz w:val="21"/>
          <w:lang w:eastAsia="zh-CN"/>
        </w:rPr>
        <w:t>降</w:t>
      </w:r>
      <w:r>
        <w:rPr>
          <w:sz w:val="21"/>
          <w:lang w:eastAsia="zh-CN"/>
        </w:rPr>
        <w:t>低</w:t>
      </w:r>
      <w:r>
        <w:rPr>
          <w:spacing w:val="-3"/>
          <w:sz w:val="21"/>
          <w:lang w:eastAsia="zh-CN"/>
        </w:rPr>
        <w:t>，</w:t>
      </w:r>
      <w:r>
        <w:rPr>
          <w:sz w:val="21"/>
          <w:lang w:eastAsia="zh-CN"/>
        </w:rPr>
        <w:t>并</w:t>
      </w:r>
      <w:r>
        <w:rPr>
          <w:spacing w:val="-3"/>
          <w:sz w:val="21"/>
          <w:lang w:eastAsia="zh-CN"/>
        </w:rPr>
        <w:t>由</w:t>
      </w:r>
      <w:r>
        <w:rPr>
          <w:sz w:val="21"/>
          <w:lang w:eastAsia="zh-CN"/>
        </w:rPr>
        <w:t>较</w:t>
      </w:r>
      <w:r>
        <w:rPr>
          <w:spacing w:val="-3"/>
          <w:sz w:val="21"/>
          <w:lang w:eastAsia="zh-CN"/>
        </w:rPr>
        <w:t>高</w:t>
      </w:r>
      <w:r>
        <w:rPr>
          <w:sz w:val="21"/>
          <w:lang w:eastAsia="zh-CN"/>
        </w:rPr>
        <w:t>频率</w:t>
      </w:r>
      <w:r>
        <w:rPr>
          <w:spacing w:val="-3"/>
          <w:sz w:val="21"/>
          <w:lang w:eastAsia="zh-CN"/>
        </w:rPr>
        <w:t>的</w:t>
      </w:r>
      <w:r>
        <w:rPr>
          <w:sz w:val="21"/>
        </w:rPr>
        <w:t>β</w:t>
      </w:r>
      <w:r>
        <w:rPr>
          <w:spacing w:val="-3"/>
          <w:sz w:val="21"/>
          <w:lang w:eastAsia="zh-CN"/>
        </w:rPr>
        <w:t>波</w:t>
      </w:r>
      <w:r>
        <w:rPr>
          <w:sz w:val="21"/>
          <w:lang w:eastAsia="zh-CN"/>
        </w:rPr>
        <w:t>代</w:t>
      </w:r>
      <w:r>
        <w:rPr>
          <w:spacing w:val="-5"/>
          <w:sz w:val="21"/>
          <w:lang w:eastAsia="zh-CN"/>
        </w:rPr>
        <w:t>替</w:t>
      </w:r>
      <w:r>
        <w:rPr>
          <w:sz w:val="21"/>
          <w:lang w:eastAsia="zh-CN"/>
        </w:rPr>
        <w:t>。</w:t>
      </w:r>
      <w:r>
        <w:rPr>
          <w:sz w:val="21"/>
        </w:rPr>
        <w:t>以</w:t>
      </w:r>
    </w:p>
    <w:p w14:paraId="0C674027" w14:textId="77777777" w:rsidR="00126598" w:rsidRDefault="00E05B40">
      <w:pPr>
        <w:pStyle w:val="a3"/>
        <w:spacing w:line="269" w:lineRule="exact"/>
        <w:ind w:left="217"/>
        <w:rPr>
          <w:lang w:eastAsia="zh-CN"/>
        </w:rPr>
      </w:pPr>
      <w:r>
        <w:t>α</w:t>
      </w:r>
      <w:r>
        <w:rPr>
          <w:lang w:eastAsia="zh-CN"/>
        </w:rPr>
        <w:t>波的频率为基准，比</w:t>
      </w:r>
      <w:r>
        <w:t>α</w:t>
      </w:r>
      <w:r>
        <w:rPr>
          <w:lang w:eastAsia="zh-CN"/>
        </w:rPr>
        <w:t>波频率慢的叫慢波，比</w:t>
      </w:r>
      <w:r>
        <w:t>α</w:t>
      </w:r>
      <w:r>
        <w:rPr>
          <w:lang w:eastAsia="zh-CN"/>
        </w:rPr>
        <w:t>波频率快的叫快波。</w:t>
      </w:r>
    </w:p>
    <w:p w14:paraId="7014D1A3" w14:textId="77777777" w:rsidR="00126598" w:rsidRDefault="00E05B40">
      <w:pPr>
        <w:pStyle w:val="a5"/>
        <w:numPr>
          <w:ilvl w:val="0"/>
          <w:numId w:val="1"/>
        </w:numPr>
        <w:tabs>
          <w:tab w:val="left" w:pos="535"/>
        </w:tabs>
        <w:spacing w:before="42" w:line="278" w:lineRule="auto"/>
        <w:ind w:right="206" w:firstLine="0"/>
        <w:jc w:val="both"/>
        <w:rPr>
          <w:sz w:val="21"/>
          <w:lang w:eastAsia="zh-CN"/>
        </w:rPr>
      </w:pPr>
      <w:r>
        <w:rPr>
          <w:sz w:val="21"/>
        </w:rPr>
        <w:t>β</w:t>
      </w:r>
      <w:r>
        <w:rPr>
          <w:spacing w:val="15"/>
          <w:sz w:val="21"/>
          <w:lang w:eastAsia="zh-CN"/>
        </w:rPr>
        <w:t>波</w:t>
      </w:r>
      <w:r>
        <w:rPr>
          <w:spacing w:val="15"/>
          <w:sz w:val="21"/>
          <w:lang w:eastAsia="zh-CN"/>
        </w:rPr>
        <w:t xml:space="preserve"> </w:t>
      </w:r>
      <w:r>
        <w:rPr>
          <w:sz w:val="21"/>
        </w:rPr>
        <w:t>β</w:t>
      </w:r>
      <w:r>
        <w:rPr>
          <w:spacing w:val="-10"/>
          <w:sz w:val="21"/>
          <w:lang w:eastAsia="zh-CN"/>
        </w:rPr>
        <w:t>波的频率范围为</w:t>
      </w:r>
      <w:r>
        <w:rPr>
          <w:spacing w:val="-10"/>
          <w:sz w:val="21"/>
          <w:lang w:eastAsia="zh-CN"/>
        </w:rPr>
        <w:t xml:space="preserve"> </w:t>
      </w:r>
      <w:r>
        <w:rPr>
          <w:spacing w:val="-4"/>
          <w:sz w:val="21"/>
          <w:lang w:eastAsia="zh-CN"/>
        </w:rPr>
        <w:t>14~30Hz</w:t>
      </w:r>
      <w:r>
        <w:rPr>
          <w:spacing w:val="-10"/>
          <w:sz w:val="21"/>
          <w:lang w:eastAsia="zh-CN"/>
        </w:rPr>
        <w:t>，波幅范围为</w:t>
      </w:r>
      <w:r>
        <w:rPr>
          <w:spacing w:val="-10"/>
          <w:sz w:val="21"/>
          <w:lang w:eastAsia="zh-CN"/>
        </w:rPr>
        <w:t xml:space="preserve"> </w:t>
      </w:r>
      <w:r>
        <w:rPr>
          <w:spacing w:val="-5"/>
          <w:sz w:val="21"/>
          <w:lang w:eastAsia="zh-CN"/>
        </w:rPr>
        <w:t>5</w:t>
      </w:r>
      <w:r>
        <w:rPr>
          <w:spacing w:val="-5"/>
          <w:sz w:val="21"/>
          <w:lang w:eastAsia="zh-CN"/>
        </w:rPr>
        <w:t>～</w:t>
      </w:r>
      <w:r>
        <w:rPr>
          <w:spacing w:val="-5"/>
          <w:sz w:val="21"/>
          <w:lang w:eastAsia="zh-CN"/>
        </w:rPr>
        <w:t>30</w:t>
      </w:r>
      <w:r>
        <w:rPr>
          <w:spacing w:val="-5"/>
          <w:sz w:val="21"/>
        </w:rPr>
        <w:t>μ</w:t>
      </w:r>
      <w:r>
        <w:rPr>
          <w:spacing w:val="-5"/>
          <w:sz w:val="21"/>
          <w:lang w:eastAsia="zh-CN"/>
        </w:rPr>
        <w:t>V</w:t>
      </w:r>
      <w:r>
        <w:rPr>
          <w:spacing w:val="-6"/>
          <w:sz w:val="21"/>
          <w:lang w:eastAsia="zh-CN"/>
        </w:rPr>
        <w:t>，它遍及整个大脑，以额叶和中央区最为显著。光刺激能使</w:t>
      </w:r>
      <w:r>
        <w:rPr>
          <w:spacing w:val="-3"/>
          <w:sz w:val="21"/>
        </w:rPr>
        <w:t>β</w:t>
      </w:r>
      <w:r>
        <w:rPr>
          <w:sz w:val="21"/>
          <w:lang w:eastAsia="zh-CN"/>
        </w:rPr>
        <w:t>波受到抑制，</w:t>
      </w:r>
      <w:r>
        <w:rPr>
          <w:sz w:val="21"/>
        </w:rPr>
        <w:t>β</w:t>
      </w:r>
      <w:r>
        <w:rPr>
          <w:spacing w:val="-3"/>
          <w:sz w:val="21"/>
          <w:lang w:eastAsia="zh-CN"/>
        </w:rPr>
        <w:t>波与精神紧张及情绪激动有关，它们在期望和紧张状态下加强。</w:t>
      </w:r>
    </w:p>
    <w:p w14:paraId="69BB4044" w14:textId="77777777" w:rsidR="00126598" w:rsidRDefault="00E05B40">
      <w:pPr>
        <w:pStyle w:val="a5"/>
        <w:numPr>
          <w:ilvl w:val="0"/>
          <w:numId w:val="1"/>
        </w:numPr>
        <w:tabs>
          <w:tab w:val="left" w:pos="548"/>
          <w:tab w:val="left" w:pos="1199"/>
        </w:tabs>
        <w:spacing w:line="278" w:lineRule="auto"/>
        <w:ind w:right="206" w:firstLine="0"/>
        <w:rPr>
          <w:sz w:val="21"/>
        </w:rPr>
      </w:pPr>
      <w:r>
        <w:rPr>
          <w:sz w:val="21"/>
        </w:rPr>
        <w:t>θ</w:t>
      </w:r>
      <w:r>
        <w:rPr>
          <w:sz w:val="21"/>
          <w:lang w:eastAsia="zh-CN"/>
        </w:rPr>
        <w:t>波</w:t>
      </w:r>
      <w:r>
        <w:rPr>
          <w:sz w:val="21"/>
          <w:lang w:eastAsia="zh-CN"/>
        </w:rPr>
        <w:tab/>
      </w:r>
      <w:r>
        <w:rPr>
          <w:sz w:val="21"/>
        </w:rPr>
        <w:t>θ</w:t>
      </w:r>
      <w:r>
        <w:rPr>
          <w:spacing w:val="-3"/>
          <w:sz w:val="21"/>
          <w:lang w:eastAsia="zh-CN"/>
        </w:rPr>
        <w:t>波</w:t>
      </w:r>
      <w:r>
        <w:rPr>
          <w:sz w:val="21"/>
          <w:lang w:eastAsia="zh-CN"/>
        </w:rPr>
        <w:t>的</w:t>
      </w:r>
      <w:r>
        <w:rPr>
          <w:spacing w:val="-3"/>
          <w:sz w:val="21"/>
          <w:lang w:eastAsia="zh-CN"/>
        </w:rPr>
        <w:t>频</w:t>
      </w:r>
      <w:r>
        <w:rPr>
          <w:sz w:val="21"/>
          <w:lang w:eastAsia="zh-CN"/>
        </w:rPr>
        <w:t>率为</w:t>
      </w:r>
      <w:r>
        <w:rPr>
          <w:spacing w:val="-47"/>
          <w:sz w:val="21"/>
          <w:lang w:eastAsia="zh-CN"/>
        </w:rPr>
        <w:t xml:space="preserve"> </w:t>
      </w:r>
      <w:r>
        <w:rPr>
          <w:sz w:val="21"/>
          <w:lang w:eastAsia="zh-CN"/>
        </w:rPr>
        <w:t>4~7Hz</w:t>
      </w:r>
      <w:r>
        <w:rPr>
          <w:sz w:val="21"/>
          <w:lang w:eastAsia="zh-CN"/>
        </w:rPr>
        <w:t>，波</w:t>
      </w:r>
      <w:r>
        <w:rPr>
          <w:spacing w:val="-3"/>
          <w:sz w:val="21"/>
          <w:lang w:eastAsia="zh-CN"/>
        </w:rPr>
        <w:t>幅</w:t>
      </w:r>
      <w:r>
        <w:rPr>
          <w:sz w:val="21"/>
          <w:lang w:eastAsia="zh-CN"/>
        </w:rPr>
        <w:t>范</w:t>
      </w:r>
      <w:r>
        <w:rPr>
          <w:spacing w:val="-3"/>
          <w:sz w:val="21"/>
          <w:lang w:eastAsia="zh-CN"/>
        </w:rPr>
        <w:t>围</w:t>
      </w:r>
      <w:r>
        <w:rPr>
          <w:sz w:val="21"/>
          <w:lang w:eastAsia="zh-CN"/>
        </w:rPr>
        <w:t>为</w:t>
      </w:r>
      <w:r>
        <w:rPr>
          <w:spacing w:val="-44"/>
          <w:sz w:val="21"/>
          <w:lang w:eastAsia="zh-CN"/>
        </w:rPr>
        <w:t xml:space="preserve"> </w:t>
      </w:r>
      <w:r>
        <w:rPr>
          <w:sz w:val="21"/>
          <w:lang w:eastAsia="zh-CN"/>
        </w:rPr>
        <w:t>10</w:t>
      </w:r>
      <w:r>
        <w:rPr>
          <w:sz w:val="21"/>
          <w:lang w:eastAsia="zh-CN"/>
        </w:rPr>
        <w:t>～</w:t>
      </w:r>
      <w:r>
        <w:rPr>
          <w:sz w:val="21"/>
          <w:lang w:eastAsia="zh-CN"/>
        </w:rPr>
        <w:t>40</w:t>
      </w:r>
      <w:r>
        <w:rPr>
          <w:sz w:val="21"/>
        </w:rPr>
        <w:t>μ</w:t>
      </w:r>
      <w:r>
        <w:rPr>
          <w:sz w:val="21"/>
          <w:lang w:eastAsia="zh-CN"/>
        </w:rPr>
        <w:t>V</w:t>
      </w:r>
      <w:r>
        <w:rPr>
          <w:sz w:val="21"/>
          <w:lang w:eastAsia="zh-CN"/>
        </w:rPr>
        <w:t>，两</w:t>
      </w:r>
      <w:r>
        <w:rPr>
          <w:spacing w:val="-3"/>
          <w:sz w:val="21"/>
          <w:lang w:eastAsia="zh-CN"/>
        </w:rPr>
        <w:t>侧</w:t>
      </w:r>
      <w:r>
        <w:rPr>
          <w:sz w:val="21"/>
          <w:lang w:eastAsia="zh-CN"/>
        </w:rPr>
        <w:t>对</w:t>
      </w:r>
      <w:r>
        <w:rPr>
          <w:spacing w:val="-3"/>
          <w:sz w:val="21"/>
          <w:lang w:eastAsia="zh-CN"/>
        </w:rPr>
        <w:t>称</w:t>
      </w:r>
      <w:r>
        <w:rPr>
          <w:sz w:val="21"/>
          <w:lang w:eastAsia="zh-CN"/>
        </w:rPr>
        <w:t>，</w:t>
      </w:r>
      <w:r>
        <w:rPr>
          <w:spacing w:val="-3"/>
          <w:sz w:val="21"/>
          <w:lang w:eastAsia="zh-CN"/>
        </w:rPr>
        <w:t>颞</w:t>
      </w:r>
      <w:r>
        <w:rPr>
          <w:sz w:val="21"/>
          <w:lang w:eastAsia="zh-CN"/>
        </w:rPr>
        <w:t>叶</w:t>
      </w:r>
      <w:r>
        <w:rPr>
          <w:spacing w:val="-3"/>
          <w:sz w:val="21"/>
          <w:lang w:eastAsia="zh-CN"/>
        </w:rPr>
        <w:t>较明</w:t>
      </w:r>
      <w:r>
        <w:rPr>
          <w:sz w:val="21"/>
          <w:lang w:eastAsia="zh-CN"/>
        </w:rPr>
        <w:t>显，</w:t>
      </w:r>
      <w:r>
        <w:rPr>
          <w:spacing w:val="-3"/>
          <w:sz w:val="21"/>
          <w:lang w:eastAsia="zh-CN"/>
        </w:rPr>
        <w:t>一</w:t>
      </w:r>
      <w:r>
        <w:rPr>
          <w:sz w:val="21"/>
          <w:lang w:eastAsia="zh-CN"/>
        </w:rPr>
        <w:t>般</w:t>
      </w:r>
      <w:r>
        <w:rPr>
          <w:spacing w:val="-5"/>
          <w:sz w:val="21"/>
          <w:lang w:eastAsia="zh-CN"/>
        </w:rPr>
        <w:t>困</w:t>
      </w:r>
      <w:r>
        <w:rPr>
          <w:sz w:val="21"/>
          <w:lang w:eastAsia="zh-CN"/>
        </w:rPr>
        <w:t>倦</w:t>
      </w:r>
      <w:r>
        <w:rPr>
          <w:spacing w:val="-3"/>
          <w:sz w:val="21"/>
          <w:lang w:eastAsia="zh-CN"/>
        </w:rPr>
        <w:t>时</w:t>
      </w:r>
      <w:r>
        <w:rPr>
          <w:sz w:val="21"/>
          <w:lang w:eastAsia="zh-CN"/>
        </w:rPr>
        <w:t>出现，是中枢神经系统抑</w:t>
      </w:r>
      <w:r>
        <w:rPr>
          <w:spacing w:val="-3"/>
          <w:sz w:val="21"/>
          <w:lang w:eastAsia="zh-CN"/>
        </w:rPr>
        <w:t>制</w:t>
      </w:r>
      <w:r>
        <w:rPr>
          <w:sz w:val="21"/>
          <w:lang w:eastAsia="zh-CN"/>
        </w:rPr>
        <w:t>状态的表现。健康成人</w:t>
      </w:r>
      <w:r>
        <w:rPr>
          <w:spacing w:val="-3"/>
          <w:sz w:val="21"/>
          <w:lang w:eastAsia="zh-CN"/>
        </w:rPr>
        <w:t>脑</w:t>
      </w:r>
      <w:r>
        <w:rPr>
          <w:sz w:val="21"/>
          <w:lang w:eastAsia="zh-CN"/>
        </w:rPr>
        <w:t>电图中仅散在出现少量</w:t>
      </w:r>
      <w:r>
        <w:rPr>
          <w:spacing w:val="-3"/>
          <w:sz w:val="21"/>
        </w:rPr>
        <w:t>θ</w:t>
      </w:r>
      <w:r>
        <w:rPr>
          <w:sz w:val="21"/>
          <w:lang w:eastAsia="zh-CN"/>
        </w:rPr>
        <w:t>波。</w:t>
      </w:r>
      <w:r>
        <w:rPr>
          <w:sz w:val="21"/>
        </w:rPr>
        <w:t>θ</w:t>
      </w:r>
      <w:r>
        <w:rPr>
          <w:sz w:val="21"/>
        </w:rPr>
        <w:t>波是正常</w:t>
      </w:r>
      <w:r>
        <w:rPr>
          <w:spacing w:val="-5"/>
          <w:sz w:val="21"/>
        </w:rPr>
        <w:t>儿</w:t>
      </w:r>
      <w:r>
        <w:rPr>
          <w:sz w:val="21"/>
        </w:rPr>
        <w:t>童</w:t>
      </w:r>
    </w:p>
    <w:p w14:paraId="4F9D59D4" w14:textId="77777777" w:rsidR="00126598" w:rsidRDefault="00126598">
      <w:pPr>
        <w:spacing w:line="278" w:lineRule="auto"/>
        <w:rPr>
          <w:sz w:val="21"/>
        </w:rPr>
        <w:sectPr w:rsidR="00126598">
          <w:pgSz w:w="11910" w:h="16840"/>
          <w:pgMar w:top="1520" w:right="1340" w:bottom="1340" w:left="1280" w:header="0" w:footer="1157" w:gutter="0"/>
          <w:cols w:space="720"/>
        </w:sectPr>
      </w:pPr>
    </w:p>
    <w:p w14:paraId="628BEDC9" w14:textId="77777777" w:rsidR="00126598" w:rsidRDefault="00E05B40">
      <w:pPr>
        <w:pStyle w:val="a3"/>
        <w:spacing w:before="47" w:line="278" w:lineRule="auto"/>
        <w:ind w:left="217" w:right="206"/>
      </w:pPr>
      <w:r>
        <w:rPr>
          <w:noProof/>
        </w:rPr>
        <w:lastRenderedPageBreak/>
        <mc:AlternateContent>
          <mc:Choice Requires="wpg">
            <w:drawing>
              <wp:anchor distT="0" distB="0" distL="114300" distR="114300" simplePos="0" relativeHeight="251656192" behindDoc="1" locked="0" layoutInCell="1" allowOverlap="1" wp14:anchorId="2095248D" wp14:editId="14A7F5AA">
                <wp:simplePos x="0" y="0"/>
                <wp:positionH relativeFrom="page">
                  <wp:posOffset>878840</wp:posOffset>
                </wp:positionH>
                <wp:positionV relativeFrom="paragraph">
                  <wp:posOffset>7620</wp:posOffset>
                </wp:positionV>
                <wp:extent cx="5767070" cy="7327265"/>
                <wp:effectExtent l="1905" t="1270" r="9525" b="12065"/>
                <wp:wrapNone/>
                <wp:docPr id="95" name="组合 56"/>
                <wp:cNvGraphicFramePr/>
                <a:graphic xmlns:a="http://schemas.openxmlformats.org/drawingml/2006/main">
                  <a:graphicData uri="http://schemas.microsoft.com/office/word/2010/wordprocessingGroup">
                    <wpg:wgp>
                      <wpg:cNvGrpSpPr/>
                      <wpg:grpSpPr>
                        <a:xfrm>
                          <a:off x="0" y="0"/>
                          <a:ext cx="5767070" cy="7327265"/>
                          <a:chOff x="1385" y="12"/>
                          <a:chExt cx="9082" cy="11252"/>
                        </a:xfrm>
                      </wpg:grpSpPr>
                      <wps:wsp>
                        <wps:cNvPr id="89" name="直线 57"/>
                        <wps:cNvCnPr/>
                        <wps:spPr>
                          <a:xfrm>
                            <a:off x="1385" y="17"/>
                            <a:ext cx="9072" cy="0"/>
                          </a:xfrm>
                          <a:prstGeom prst="line">
                            <a:avLst/>
                          </a:prstGeom>
                          <a:ln w="6096" cap="flat" cmpd="sng">
                            <a:solidFill>
                              <a:srgbClr val="000000"/>
                            </a:solidFill>
                            <a:prstDash val="solid"/>
                            <a:headEnd type="none" w="med" len="med"/>
                            <a:tailEnd type="none" w="med" len="med"/>
                          </a:ln>
                        </wps:spPr>
                        <wps:bodyPr/>
                      </wps:wsp>
                      <wps:wsp>
                        <wps:cNvPr id="90" name="直线 58"/>
                        <wps:cNvCnPr/>
                        <wps:spPr>
                          <a:xfrm>
                            <a:off x="1390" y="22"/>
                            <a:ext cx="0" cy="11241"/>
                          </a:xfrm>
                          <a:prstGeom prst="line">
                            <a:avLst/>
                          </a:prstGeom>
                          <a:ln w="6096" cap="flat" cmpd="sng">
                            <a:solidFill>
                              <a:srgbClr val="000000"/>
                            </a:solidFill>
                            <a:prstDash val="solid"/>
                            <a:headEnd type="none" w="med" len="med"/>
                            <a:tailEnd type="none" w="med" len="med"/>
                          </a:ln>
                        </wps:spPr>
                        <wps:bodyPr/>
                      </wps:wsp>
                      <wps:wsp>
                        <wps:cNvPr id="91" name="直线 59"/>
                        <wps:cNvCnPr/>
                        <wps:spPr>
                          <a:xfrm>
                            <a:off x="1385" y="11259"/>
                            <a:ext cx="9072" cy="0"/>
                          </a:xfrm>
                          <a:prstGeom prst="line">
                            <a:avLst/>
                          </a:prstGeom>
                          <a:ln w="6096" cap="flat" cmpd="sng">
                            <a:solidFill>
                              <a:srgbClr val="000000"/>
                            </a:solidFill>
                            <a:prstDash val="solid"/>
                            <a:headEnd type="none" w="med" len="med"/>
                            <a:tailEnd type="none" w="med" len="med"/>
                          </a:ln>
                        </wps:spPr>
                        <wps:bodyPr/>
                      </wps:wsp>
                      <wps:wsp>
                        <wps:cNvPr id="92" name="直线 60"/>
                        <wps:cNvCnPr/>
                        <wps:spPr>
                          <a:xfrm>
                            <a:off x="10462" y="12"/>
                            <a:ext cx="0" cy="11251"/>
                          </a:xfrm>
                          <a:prstGeom prst="line">
                            <a:avLst/>
                          </a:prstGeom>
                          <a:ln w="6096" cap="flat" cmpd="sng">
                            <a:solidFill>
                              <a:srgbClr val="000000"/>
                            </a:solidFill>
                            <a:prstDash val="solid"/>
                            <a:headEnd type="none" w="med" len="med"/>
                            <a:tailEnd type="none" w="med" len="med"/>
                          </a:ln>
                        </wps:spPr>
                        <wps:bodyPr/>
                      </wps:wsp>
                      <pic:pic xmlns:pic="http://schemas.openxmlformats.org/drawingml/2006/picture">
                        <pic:nvPicPr>
                          <pic:cNvPr id="93" name="图片 61"/>
                          <pic:cNvPicPr>
                            <a:picLocks noChangeAspect="1"/>
                          </pic:cNvPicPr>
                        </pic:nvPicPr>
                        <pic:blipFill>
                          <a:blip r:embed="rId29"/>
                          <a:stretch>
                            <a:fillRect/>
                          </a:stretch>
                        </pic:blipFill>
                        <pic:spPr>
                          <a:xfrm>
                            <a:off x="2302" y="2292"/>
                            <a:ext cx="6015" cy="3052"/>
                          </a:xfrm>
                          <a:prstGeom prst="rect">
                            <a:avLst/>
                          </a:prstGeom>
                          <a:noFill/>
                          <a:ln>
                            <a:noFill/>
                          </a:ln>
                        </pic:spPr>
                      </pic:pic>
                      <wps:wsp>
                        <wps:cNvPr id="94" name="任意多边形 62"/>
                        <wps:cNvSpPr/>
                        <wps:spPr>
                          <a:xfrm>
                            <a:off x="1512" y="2057"/>
                            <a:ext cx="8777" cy="3418"/>
                          </a:xfrm>
                          <a:custGeom>
                            <a:avLst/>
                            <a:gdLst/>
                            <a:ahLst/>
                            <a:cxnLst/>
                            <a:rect l="0" t="0" r="0" b="0"/>
                            <a:pathLst>
                              <a:path w="8777" h="3418">
                                <a:moveTo>
                                  <a:pt x="8772" y="3418"/>
                                </a:moveTo>
                                <a:lnTo>
                                  <a:pt x="5" y="3418"/>
                                </a:lnTo>
                                <a:lnTo>
                                  <a:pt x="0" y="3415"/>
                                </a:lnTo>
                                <a:lnTo>
                                  <a:pt x="0" y="2"/>
                                </a:lnTo>
                                <a:lnTo>
                                  <a:pt x="5" y="0"/>
                                </a:lnTo>
                                <a:lnTo>
                                  <a:pt x="8772" y="0"/>
                                </a:lnTo>
                                <a:lnTo>
                                  <a:pt x="8777" y="2"/>
                                </a:lnTo>
                                <a:lnTo>
                                  <a:pt x="8777" y="7"/>
                                </a:lnTo>
                                <a:lnTo>
                                  <a:pt x="17" y="7"/>
                                </a:lnTo>
                                <a:lnTo>
                                  <a:pt x="10" y="14"/>
                                </a:lnTo>
                                <a:lnTo>
                                  <a:pt x="17" y="14"/>
                                </a:lnTo>
                                <a:lnTo>
                                  <a:pt x="17" y="3403"/>
                                </a:lnTo>
                                <a:lnTo>
                                  <a:pt x="10" y="3403"/>
                                </a:lnTo>
                                <a:lnTo>
                                  <a:pt x="17" y="3410"/>
                                </a:lnTo>
                                <a:lnTo>
                                  <a:pt x="8777" y="3410"/>
                                </a:lnTo>
                                <a:lnTo>
                                  <a:pt x="8777" y="3415"/>
                                </a:lnTo>
                                <a:lnTo>
                                  <a:pt x="8772" y="3418"/>
                                </a:lnTo>
                                <a:close/>
                                <a:moveTo>
                                  <a:pt x="17" y="14"/>
                                </a:moveTo>
                                <a:lnTo>
                                  <a:pt x="10" y="14"/>
                                </a:lnTo>
                                <a:lnTo>
                                  <a:pt x="17" y="7"/>
                                </a:lnTo>
                                <a:lnTo>
                                  <a:pt x="17" y="14"/>
                                </a:lnTo>
                                <a:close/>
                                <a:moveTo>
                                  <a:pt x="8760" y="14"/>
                                </a:moveTo>
                                <a:lnTo>
                                  <a:pt x="17" y="14"/>
                                </a:lnTo>
                                <a:lnTo>
                                  <a:pt x="17" y="7"/>
                                </a:lnTo>
                                <a:lnTo>
                                  <a:pt x="8760" y="7"/>
                                </a:lnTo>
                                <a:lnTo>
                                  <a:pt x="8760" y="14"/>
                                </a:lnTo>
                                <a:close/>
                                <a:moveTo>
                                  <a:pt x="8760" y="3410"/>
                                </a:moveTo>
                                <a:lnTo>
                                  <a:pt x="8760" y="7"/>
                                </a:lnTo>
                                <a:lnTo>
                                  <a:pt x="8770" y="14"/>
                                </a:lnTo>
                                <a:lnTo>
                                  <a:pt x="8777" y="14"/>
                                </a:lnTo>
                                <a:lnTo>
                                  <a:pt x="8777" y="3403"/>
                                </a:lnTo>
                                <a:lnTo>
                                  <a:pt x="8770" y="3403"/>
                                </a:lnTo>
                                <a:lnTo>
                                  <a:pt x="8760" y="3410"/>
                                </a:lnTo>
                                <a:close/>
                                <a:moveTo>
                                  <a:pt x="8777" y="14"/>
                                </a:moveTo>
                                <a:lnTo>
                                  <a:pt x="8770" y="14"/>
                                </a:lnTo>
                                <a:lnTo>
                                  <a:pt x="8760" y="7"/>
                                </a:lnTo>
                                <a:lnTo>
                                  <a:pt x="8777" y="7"/>
                                </a:lnTo>
                                <a:lnTo>
                                  <a:pt x="8777" y="14"/>
                                </a:lnTo>
                                <a:close/>
                                <a:moveTo>
                                  <a:pt x="17" y="3410"/>
                                </a:moveTo>
                                <a:lnTo>
                                  <a:pt x="10" y="3403"/>
                                </a:lnTo>
                                <a:lnTo>
                                  <a:pt x="17" y="3403"/>
                                </a:lnTo>
                                <a:lnTo>
                                  <a:pt x="17" y="3410"/>
                                </a:lnTo>
                                <a:close/>
                                <a:moveTo>
                                  <a:pt x="8760" y="3410"/>
                                </a:moveTo>
                                <a:lnTo>
                                  <a:pt x="17" y="3410"/>
                                </a:lnTo>
                                <a:lnTo>
                                  <a:pt x="17" y="3403"/>
                                </a:lnTo>
                                <a:lnTo>
                                  <a:pt x="8760" y="3403"/>
                                </a:lnTo>
                                <a:lnTo>
                                  <a:pt x="8760" y="3410"/>
                                </a:lnTo>
                                <a:close/>
                                <a:moveTo>
                                  <a:pt x="8777" y="3410"/>
                                </a:moveTo>
                                <a:lnTo>
                                  <a:pt x="8760" y="3410"/>
                                </a:lnTo>
                                <a:lnTo>
                                  <a:pt x="8770" y="3403"/>
                                </a:lnTo>
                                <a:lnTo>
                                  <a:pt x="8777" y="3403"/>
                                </a:lnTo>
                                <a:lnTo>
                                  <a:pt x="8777" y="3410"/>
                                </a:lnTo>
                                <a:close/>
                              </a:path>
                            </a:pathLst>
                          </a:custGeom>
                          <a:solidFill>
                            <a:srgbClr val="000000"/>
                          </a:solidFill>
                          <a:ln>
                            <a:noFill/>
                          </a:ln>
                        </wps:spPr>
                        <wps:bodyPr upright="1"/>
                      </wps:wsp>
                    </wpg:wgp>
                  </a:graphicData>
                </a:graphic>
              </wp:anchor>
            </w:drawing>
          </mc:Choice>
          <mc:Fallback>
            <w:pict>
              <v:group w14:anchorId="3D4BD96B" id="组合 56" o:spid="_x0000_s1026" style="position:absolute;left:0;text-align:left;margin-left:69.2pt;margin-top:.6pt;width:454.1pt;height:576.95pt;z-index:-251660288;mso-position-horizontal-relative:page" coordorigin="1385,12" coordsize="9082,112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">
                <v:line id="直线 57" o:spid="_x0000_s1027" style="position:absolute;visibility:visible;mso-wrap-style:square" from="1385,17" to="1045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" strokeweight=".48pt"/>
                <v:line id="直线 58" o:spid="_x0000_s1028" style="position:absolute;visibility:visible;mso-wrap-style:square" from="1390,22" to="139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" strokeweight=".48pt"/>
                <v:line id="直线 59" o:spid="_x0000_s1029" style="position:absolute;visibility:visible;mso-wrap-style:square" from="1385,11259" to="10457,1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" strokeweight=".48pt"/>
                <v:line id="直线 60" o:spid="_x0000_s1030" style="position:absolute;visibility:visible;mso-wrap-style:square" from="10462,12" to="1046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" strokeweight=".48pt"/>
                <v:shape id="图片 61" o:spid="_x0000_s1031" type="#_x0000_t75" style="position:absolute;left:2302;top:2292;width:6015;height:3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">
                  <v:imagedata r:id="rId30" o:title=""/>
                </v:shape>
                <v:shape id="任意多边形 62" o:spid="_x0000_s1032" style="position:absolute;left:1512;top:2057;width:8777;height:3418;visibility:visible;mso-wrap-style:square;v-text-anchor:top" coordsize="8777,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" path="m8772,3418l5,3418,,3415,,2,5,,8772,r5,2l8777,7,17,7r-7,7l17,14r,3389l10,3403r7,7l8777,3410r,5l8772,3418xm17,14r-7,l17,7r,7xm8760,14l17,14r,-7l8760,7r,7xm8760,3410l8760,7r10,7l8777,14r,3389l8770,3403r-10,7xm8777,14r-7,l8760,7r17,l8777,14xm17,3410r-7,-7l17,3403r,7xm8760,3410r-8743,l17,3403r8743,l8760,3410xm8777,3410r-17,l8770,3403r7,l8777,3410xe" fillcolor="black" stroked="f">
                  <v:path arrowok="t" textboxrect="0,0,8777,3418"/>
                </v:shape>
                <w10:wrap anchorx="page"/>
              </v:group>
            </w:pict>
          </mc:Fallback>
        </mc:AlternateContent>
      </w:r>
      <w:r>
        <w:rPr>
          <w:spacing w:val="-1"/>
          <w:lang w:eastAsia="zh-CN"/>
        </w:rPr>
        <w:t>脑电图中主要成分，成人脑电图中出现</w:t>
      </w:r>
      <w:r>
        <w:t>θ</w:t>
      </w:r>
      <w:r>
        <w:rPr>
          <w:spacing w:val="-1"/>
          <w:lang w:eastAsia="zh-CN"/>
        </w:rPr>
        <w:t>波表示为不正常波。</w:t>
      </w:r>
      <w:r>
        <w:t>θ</w:t>
      </w:r>
      <w:r>
        <w:rPr>
          <w:spacing w:val="-2"/>
          <w:lang w:eastAsia="zh-CN"/>
        </w:rPr>
        <w:t>波出现与精神状态有关，在意愿</w:t>
      </w:r>
      <w:r>
        <w:rPr>
          <w:spacing w:val="-8"/>
          <w:lang w:eastAsia="zh-CN"/>
        </w:rPr>
        <w:t>受到挫折或抑郁时易出现，并可持续</w:t>
      </w:r>
      <w:r>
        <w:rPr>
          <w:spacing w:val="-8"/>
          <w:lang w:eastAsia="zh-CN"/>
        </w:rPr>
        <w:t xml:space="preserve"> </w:t>
      </w:r>
      <w:r>
        <w:rPr>
          <w:lang w:eastAsia="zh-CN"/>
        </w:rPr>
        <w:t>20</w:t>
      </w:r>
      <w:r>
        <w:rPr>
          <w:lang w:eastAsia="zh-CN"/>
        </w:rPr>
        <w:t>～</w:t>
      </w:r>
      <w:r>
        <w:rPr>
          <w:lang w:eastAsia="zh-CN"/>
        </w:rPr>
        <w:t>60</w:t>
      </w:r>
      <w:r>
        <w:rPr>
          <w:spacing w:val="-12"/>
          <w:lang w:eastAsia="zh-CN"/>
        </w:rPr>
        <w:t xml:space="preserve"> </w:t>
      </w:r>
      <w:r>
        <w:rPr>
          <w:spacing w:val="-12"/>
          <w:lang w:eastAsia="zh-CN"/>
        </w:rPr>
        <w:t>秒之久，精神愉快时就消失。</w:t>
      </w:r>
      <w:r>
        <w:rPr>
          <w:spacing w:val="-12"/>
        </w:rPr>
        <w:t>在老年期和病理状态下</w:t>
      </w:r>
    </w:p>
    <w:p w14:paraId="2D2E14B5" w14:textId="77777777" w:rsidR="00126598" w:rsidRDefault="00E05B40">
      <w:pPr>
        <w:pStyle w:val="a3"/>
        <w:spacing w:line="269" w:lineRule="exact"/>
        <w:ind w:left="217"/>
      </w:pPr>
      <w:r>
        <w:t>θ</w:t>
      </w:r>
      <w:r>
        <w:t>波是很常见的波形。</w:t>
      </w:r>
    </w:p>
    <w:p w14:paraId="5BDD31AE" w14:textId="77777777" w:rsidR="00126598" w:rsidRDefault="00E05B40">
      <w:pPr>
        <w:pStyle w:val="a5"/>
        <w:numPr>
          <w:ilvl w:val="0"/>
          <w:numId w:val="1"/>
        </w:numPr>
        <w:tabs>
          <w:tab w:val="left" w:pos="569"/>
        </w:tabs>
        <w:spacing w:before="43" w:line="278" w:lineRule="auto"/>
        <w:ind w:right="206" w:firstLine="0"/>
        <w:rPr>
          <w:sz w:val="21"/>
          <w:lang w:eastAsia="zh-CN"/>
        </w:rPr>
      </w:pPr>
      <w:r>
        <w:rPr>
          <w:sz w:val="21"/>
        </w:rPr>
        <w:t>δ</w:t>
      </w:r>
      <w:r>
        <w:rPr>
          <w:spacing w:val="10"/>
          <w:sz w:val="21"/>
          <w:lang w:eastAsia="zh-CN"/>
        </w:rPr>
        <w:t>波</w:t>
      </w:r>
      <w:r>
        <w:rPr>
          <w:spacing w:val="10"/>
          <w:sz w:val="21"/>
          <w:lang w:eastAsia="zh-CN"/>
        </w:rPr>
        <w:t xml:space="preserve"> </w:t>
      </w:r>
      <w:r>
        <w:rPr>
          <w:spacing w:val="-3"/>
          <w:sz w:val="21"/>
        </w:rPr>
        <w:t>δ</w:t>
      </w:r>
      <w:r>
        <w:rPr>
          <w:spacing w:val="-7"/>
          <w:sz w:val="21"/>
          <w:lang w:eastAsia="zh-CN"/>
        </w:rPr>
        <w:t>波出现在熟睡、婴儿及严重器质性脑病患者中，幅值在</w:t>
      </w:r>
      <w:r>
        <w:rPr>
          <w:spacing w:val="-7"/>
          <w:sz w:val="21"/>
          <w:lang w:eastAsia="zh-CN"/>
        </w:rPr>
        <w:t xml:space="preserve"> </w:t>
      </w:r>
      <w:r>
        <w:rPr>
          <w:sz w:val="21"/>
          <w:lang w:eastAsia="zh-CN"/>
        </w:rPr>
        <w:t>100</w:t>
      </w:r>
      <w:r>
        <w:rPr>
          <w:spacing w:val="-8"/>
          <w:sz w:val="21"/>
          <w:lang w:eastAsia="zh-CN"/>
        </w:rPr>
        <w:t xml:space="preserve"> </w:t>
      </w:r>
      <w:r>
        <w:rPr>
          <w:spacing w:val="-8"/>
          <w:sz w:val="21"/>
          <w:lang w:eastAsia="zh-CN"/>
        </w:rPr>
        <w:t>微幅左右。该波只能在皮</w:t>
      </w:r>
      <w:r>
        <w:rPr>
          <w:spacing w:val="-5"/>
          <w:sz w:val="21"/>
          <w:lang w:eastAsia="zh-CN"/>
        </w:rPr>
        <w:t>质内发生，而不受脑的较低级部位神经的控制。</w:t>
      </w:r>
    </w:p>
    <w:p w14:paraId="4FC7B674" w14:textId="77777777" w:rsidR="00126598" w:rsidRDefault="00E05B40">
      <w:pPr>
        <w:pStyle w:val="a3"/>
        <w:tabs>
          <w:tab w:val="left" w:pos="851"/>
        </w:tabs>
        <w:spacing w:line="269" w:lineRule="exact"/>
        <w:ind w:left="217"/>
        <w:rPr>
          <w:lang w:eastAsia="zh-CN"/>
        </w:rPr>
      </w:pPr>
      <w:r>
        <w:t>γ</w:t>
      </w:r>
      <w:r>
        <w:rPr>
          <w:lang w:eastAsia="zh-CN"/>
        </w:rPr>
        <w:t>波</w:t>
      </w:r>
      <w:r>
        <w:rPr>
          <w:lang w:eastAsia="zh-CN"/>
        </w:rPr>
        <w:tab/>
      </w:r>
      <w:r>
        <w:rPr>
          <w:spacing w:val="-3"/>
        </w:rPr>
        <w:t>γ</w:t>
      </w:r>
      <w:r>
        <w:rPr>
          <w:lang w:eastAsia="zh-CN"/>
        </w:rPr>
        <w:t>波为</w:t>
      </w:r>
      <w:r>
        <w:rPr>
          <w:spacing w:val="-53"/>
          <w:lang w:eastAsia="zh-CN"/>
        </w:rPr>
        <w:t xml:space="preserve"> </w:t>
      </w:r>
      <w:r>
        <w:rPr>
          <w:lang w:eastAsia="zh-CN"/>
        </w:rPr>
        <w:t>30</w:t>
      </w:r>
      <w:r>
        <w:rPr>
          <w:lang w:eastAsia="zh-CN"/>
        </w:rPr>
        <w:t>～</w:t>
      </w:r>
      <w:r>
        <w:rPr>
          <w:lang w:eastAsia="zh-CN"/>
        </w:rPr>
        <w:t>60Hz</w:t>
      </w:r>
      <w:r>
        <w:rPr>
          <w:spacing w:val="-55"/>
          <w:lang w:eastAsia="zh-CN"/>
        </w:rPr>
        <w:t xml:space="preserve"> </w:t>
      </w:r>
      <w:r>
        <w:rPr>
          <w:spacing w:val="-3"/>
          <w:lang w:eastAsia="zh-CN"/>
        </w:rPr>
        <w:t>频</w:t>
      </w:r>
      <w:r>
        <w:rPr>
          <w:lang w:eastAsia="zh-CN"/>
        </w:rPr>
        <w:t>率范</w:t>
      </w:r>
      <w:r>
        <w:rPr>
          <w:spacing w:val="-3"/>
          <w:lang w:eastAsia="zh-CN"/>
        </w:rPr>
        <w:t>围</w:t>
      </w:r>
      <w:r>
        <w:rPr>
          <w:lang w:eastAsia="zh-CN"/>
        </w:rPr>
        <w:t>内</w:t>
      </w:r>
      <w:r>
        <w:rPr>
          <w:spacing w:val="-3"/>
          <w:lang w:eastAsia="zh-CN"/>
        </w:rPr>
        <w:t>的</w:t>
      </w:r>
      <w:r>
        <w:rPr>
          <w:lang w:eastAsia="zh-CN"/>
        </w:rPr>
        <w:t>脑</w:t>
      </w:r>
      <w:r>
        <w:rPr>
          <w:spacing w:val="-3"/>
          <w:lang w:eastAsia="zh-CN"/>
        </w:rPr>
        <w:t>电</w:t>
      </w:r>
      <w:r>
        <w:rPr>
          <w:lang w:eastAsia="zh-CN"/>
        </w:rPr>
        <w:t>活</w:t>
      </w:r>
      <w:r>
        <w:rPr>
          <w:spacing w:val="-3"/>
          <w:lang w:eastAsia="zh-CN"/>
        </w:rPr>
        <w:t>动</w:t>
      </w:r>
      <w:r>
        <w:rPr>
          <w:lang w:eastAsia="zh-CN"/>
        </w:rPr>
        <w:t>，</w:t>
      </w:r>
      <w:r>
        <w:rPr>
          <w:spacing w:val="-3"/>
          <w:lang w:eastAsia="zh-CN"/>
        </w:rPr>
        <w:t>波</w:t>
      </w:r>
      <w:r>
        <w:rPr>
          <w:lang w:eastAsia="zh-CN"/>
        </w:rPr>
        <w:t>幅较</w:t>
      </w:r>
      <w:r>
        <w:rPr>
          <w:spacing w:val="-5"/>
          <w:lang w:eastAsia="zh-CN"/>
        </w:rPr>
        <w:t>低</w:t>
      </w:r>
      <w:r>
        <w:rPr>
          <w:lang w:eastAsia="zh-CN"/>
        </w:rPr>
        <w:t>，</w:t>
      </w:r>
      <w:r>
        <w:rPr>
          <w:spacing w:val="-3"/>
          <w:lang w:eastAsia="zh-CN"/>
        </w:rPr>
        <w:t>在</w:t>
      </w:r>
      <w:r>
        <w:rPr>
          <w:lang w:eastAsia="zh-CN"/>
        </w:rPr>
        <w:t>额</w:t>
      </w:r>
      <w:r>
        <w:rPr>
          <w:spacing w:val="-3"/>
          <w:lang w:eastAsia="zh-CN"/>
        </w:rPr>
        <w:t>区</w:t>
      </w:r>
      <w:r>
        <w:rPr>
          <w:lang w:eastAsia="zh-CN"/>
        </w:rPr>
        <w:t>和</w:t>
      </w:r>
      <w:r>
        <w:rPr>
          <w:spacing w:val="-3"/>
          <w:lang w:eastAsia="zh-CN"/>
        </w:rPr>
        <w:t>前</w:t>
      </w:r>
      <w:r>
        <w:rPr>
          <w:lang w:eastAsia="zh-CN"/>
        </w:rPr>
        <w:t>中</w:t>
      </w:r>
      <w:r>
        <w:rPr>
          <w:spacing w:val="-3"/>
          <w:lang w:eastAsia="zh-CN"/>
        </w:rPr>
        <w:t>央</w:t>
      </w:r>
      <w:r>
        <w:rPr>
          <w:lang w:eastAsia="zh-CN"/>
        </w:rPr>
        <w:t>区最</w:t>
      </w:r>
      <w:r>
        <w:rPr>
          <w:spacing w:val="-3"/>
          <w:lang w:eastAsia="zh-CN"/>
        </w:rPr>
        <w:t>为</w:t>
      </w:r>
      <w:r>
        <w:rPr>
          <w:lang w:eastAsia="zh-CN"/>
        </w:rPr>
        <w:t>明</w:t>
      </w:r>
      <w:r>
        <w:rPr>
          <w:spacing w:val="-3"/>
          <w:lang w:eastAsia="zh-CN"/>
        </w:rPr>
        <w:t>显</w:t>
      </w:r>
      <w:r>
        <w:rPr>
          <w:lang w:eastAsia="zh-CN"/>
        </w:rPr>
        <w:t>。</w:t>
      </w:r>
    </w:p>
    <w:p w14:paraId="3BAF5C9A" w14:textId="77777777" w:rsidR="00126598" w:rsidRDefault="00126598">
      <w:pPr>
        <w:pStyle w:val="a3"/>
        <w:rPr>
          <w:sz w:val="20"/>
          <w:lang w:eastAsia="zh-CN"/>
        </w:rPr>
      </w:pPr>
    </w:p>
    <w:p w14:paraId="51805F54" w14:textId="77777777" w:rsidR="00126598" w:rsidRDefault="00126598">
      <w:pPr>
        <w:pStyle w:val="a3"/>
        <w:rPr>
          <w:sz w:val="20"/>
          <w:lang w:eastAsia="zh-CN"/>
        </w:rPr>
      </w:pPr>
    </w:p>
    <w:p w14:paraId="44D5FC1F" w14:textId="77777777" w:rsidR="00126598" w:rsidRDefault="00126598">
      <w:pPr>
        <w:pStyle w:val="a3"/>
        <w:rPr>
          <w:sz w:val="20"/>
          <w:lang w:eastAsia="zh-CN"/>
        </w:rPr>
      </w:pPr>
    </w:p>
    <w:p w14:paraId="60360C99" w14:textId="77777777" w:rsidR="00126598" w:rsidRDefault="00126598">
      <w:pPr>
        <w:pStyle w:val="a3"/>
        <w:rPr>
          <w:sz w:val="20"/>
          <w:lang w:eastAsia="zh-CN"/>
        </w:rPr>
      </w:pPr>
    </w:p>
    <w:p w14:paraId="148E3389" w14:textId="77777777" w:rsidR="00126598" w:rsidRDefault="00126598">
      <w:pPr>
        <w:pStyle w:val="a3"/>
        <w:rPr>
          <w:sz w:val="20"/>
          <w:lang w:eastAsia="zh-CN"/>
        </w:rPr>
      </w:pPr>
    </w:p>
    <w:p w14:paraId="2E5BBC1A" w14:textId="77777777" w:rsidR="00126598" w:rsidRDefault="00126598">
      <w:pPr>
        <w:pStyle w:val="a3"/>
        <w:rPr>
          <w:sz w:val="20"/>
          <w:lang w:eastAsia="zh-CN"/>
        </w:rPr>
      </w:pPr>
    </w:p>
    <w:p w14:paraId="104C072B" w14:textId="77777777" w:rsidR="00126598" w:rsidRDefault="00126598">
      <w:pPr>
        <w:pStyle w:val="a3"/>
        <w:rPr>
          <w:sz w:val="20"/>
          <w:lang w:eastAsia="zh-CN"/>
        </w:rPr>
      </w:pPr>
    </w:p>
    <w:p w14:paraId="4FBBA84E" w14:textId="77777777" w:rsidR="00126598" w:rsidRDefault="00126598">
      <w:pPr>
        <w:pStyle w:val="a3"/>
        <w:rPr>
          <w:sz w:val="20"/>
          <w:lang w:eastAsia="zh-CN"/>
        </w:rPr>
      </w:pPr>
    </w:p>
    <w:p w14:paraId="6D348E34" w14:textId="77777777" w:rsidR="00126598" w:rsidRDefault="00126598">
      <w:pPr>
        <w:pStyle w:val="a3"/>
        <w:rPr>
          <w:sz w:val="20"/>
          <w:lang w:eastAsia="zh-CN"/>
        </w:rPr>
      </w:pPr>
    </w:p>
    <w:p w14:paraId="144040E0" w14:textId="77777777" w:rsidR="00126598" w:rsidRDefault="00126598">
      <w:pPr>
        <w:pStyle w:val="a3"/>
        <w:rPr>
          <w:sz w:val="20"/>
          <w:lang w:eastAsia="zh-CN"/>
        </w:rPr>
      </w:pPr>
    </w:p>
    <w:p w14:paraId="00059F14" w14:textId="77777777" w:rsidR="00126598" w:rsidRDefault="00126598">
      <w:pPr>
        <w:pStyle w:val="a3"/>
        <w:rPr>
          <w:sz w:val="20"/>
          <w:lang w:eastAsia="zh-CN"/>
        </w:rPr>
      </w:pPr>
    </w:p>
    <w:p w14:paraId="72B4839A" w14:textId="77777777" w:rsidR="00126598" w:rsidRDefault="00126598">
      <w:pPr>
        <w:pStyle w:val="a3"/>
        <w:rPr>
          <w:sz w:val="20"/>
          <w:lang w:eastAsia="zh-CN"/>
        </w:rPr>
      </w:pPr>
    </w:p>
    <w:p w14:paraId="122993C6" w14:textId="77777777" w:rsidR="00126598" w:rsidRDefault="00126598">
      <w:pPr>
        <w:pStyle w:val="a3"/>
        <w:rPr>
          <w:sz w:val="20"/>
          <w:lang w:eastAsia="zh-CN"/>
        </w:rPr>
      </w:pPr>
    </w:p>
    <w:p w14:paraId="6016D8B0" w14:textId="77777777" w:rsidR="00126598" w:rsidRDefault="00126598">
      <w:pPr>
        <w:pStyle w:val="a3"/>
        <w:rPr>
          <w:sz w:val="20"/>
          <w:lang w:eastAsia="zh-CN"/>
        </w:rPr>
      </w:pPr>
    </w:p>
    <w:p w14:paraId="6783B5E5" w14:textId="77777777" w:rsidR="00126598" w:rsidRDefault="00E05B40">
      <w:pPr>
        <w:pStyle w:val="a3"/>
        <w:spacing w:before="200"/>
        <w:ind w:left="3668" w:right="4322"/>
        <w:jc w:val="center"/>
        <w:rPr>
          <w:lang w:eastAsia="zh-CN"/>
        </w:rPr>
      </w:pPr>
      <w:r>
        <w:rPr>
          <w:lang w:eastAsia="zh-CN"/>
        </w:rPr>
        <w:t>3.</w:t>
      </w:r>
      <w:r>
        <w:rPr>
          <w:lang w:eastAsia="zh-CN"/>
        </w:rPr>
        <w:t>相关波形图</w:t>
      </w:r>
    </w:p>
    <w:p w14:paraId="42E609DA" w14:textId="77777777" w:rsidR="00126598" w:rsidRDefault="00E05B40">
      <w:pPr>
        <w:pStyle w:val="a3"/>
        <w:spacing w:before="43"/>
        <w:ind w:left="217"/>
        <w:rPr>
          <w:lang w:eastAsia="zh-CN"/>
        </w:rPr>
      </w:pPr>
      <w:r>
        <w:rPr>
          <w:lang w:eastAsia="zh-CN"/>
        </w:rPr>
        <w:t>③</w:t>
      </w:r>
      <w:r>
        <w:rPr>
          <w:lang w:eastAsia="zh-CN"/>
        </w:rPr>
        <w:t>特征提取</w:t>
      </w:r>
    </w:p>
    <w:p w14:paraId="0E14CD1C" w14:textId="77777777" w:rsidR="00126598" w:rsidRDefault="00E05B40">
      <w:pPr>
        <w:pStyle w:val="a3"/>
        <w:spacing w:before="43" w:line="278" w:lineRule="auto"/>
        <w:ind w:left="217" w:right="206" w:firstLine="211"/>
        <w:rPr>
          <w:lang w:eastAsia="zh-CN"/>
        </w:rPr>
      </w:pPr>
      <w:r>
        <w:rPr>
          <w:lang w:eastAsia="zh-CN"/>
        </w:rPr>
        <w:t>脑机接口信号处理中最关键的环节是特征提取和特征分类。通过阅读和总结大量论文发现，所有比较好的算法都显示出了一些共同特点</w:t>
      </w:r>
      <w:r>
        <w:rPr>
          <w:lang w:eastAsia="zh-CN"/>
        </w:rPr>
        <w:t>:</w:t>
      </w:r>
      <w:r>
        <w:rPr>
          <w:lang w:eastAsia="zh-CN"/>
        </w:rPr>
        <w:t>几乎所有的分类方法都是线性的</w:t>
      </w:r>
      <w:r>
        <w:rPr>
          <w:lang w:eastAsia="zh-CN"/>
        </w:rPr>
        <w:t>,</w:t>
      </w:r>
      <w:r>
        <w:rPr>
          <w:lang w:eastAsia="zh-CN"/>
        </w:rPr>
        <w:t>最常用的方法是</w:t>
      </w:r>
    </w:p>
    <w:p w14:paraId="4F0D67A3" w14:textId="77777777" w:rsidR="00126598" w:rsidRDefault="00E05B40">
      <w:pPr>
        <w:pStyle w:val="a3"/>
        <w:spacing w:line="276" w:lineRule="auto"/>
        <w:ind w:left="217" w:right="206"/>
        <w:jc w:val="both"/>
        <w:rPr>
          <w:lang w:eastAsia="zh-CN"/>
        </w:rPr>
      </w:pPr>
      <w:r>
        <w:rPr>
          <w:lang w:eastAsia="zh-CN"/>
        </w:rPr>
        <w:t>Fisher</w:t>
      </w:r>
      <w:r>
        <w:rPr>
          <w:spacing w:val="-2"/>
          <w:lang w:eastAsia="zh-CN"/>
        </w:rPr>
        <w:t xml:space="preserve"> </w:t>
      </w:r>
      <w:r>
        <w:rPr>
          <w:spacing w:val="-2"/>
          <w:lang w:eastAsia="zh-CN"/>
        </w:rPr>
        <w:t>判别分析和线性支持向量机</w:t>
      </w:r>
      <w:r>
        <w:rPr>
          <w:spacing w:val="-2"/>
          <w:lang w:eastAsia="zh-CN"/>
        </w:rPr>
        <w:t>(</w:t>
      </w:r>
      <w:r>
        <w:rPr>
          <w:lang w:eastAsia="zh-CN"/>
        </w:rPr>
        <w:t>SVM)</w:t>
      </w:r>
      <w:r>
        <w:rPr>
          <w:spacing w:val="-6"/>
          <w:lang w:eastAsia="zh-CN"/>
        </w:rPr>
        <w:t xml:space="preserve"> </w:t>
      </w:r>
      <w:r>
        <w:rPr>
          <w:spacing w:val="-6"/>
          <w:lang w:eastAsia="zh-CN"/>
        </w:rPr>
        <w:t>；获胜算法大都使用了</w:t>
      </w:r>
      <w:r>
        <w:rPr>
          <w:spacing w:val="-6"/>
          <w:lang w:eastAsia="zh-CN"/>
        </w:rPr>
        <w:t xml:space="preserve"> </w:t>
      </w:r>
      <w:r>
        <w:rPr>
          <w:lang w:eastAsia="zh-CN"/>
        </w:rPr>
        <w:t xml:space="preserve">CSSD/ CSP </w:t>
      </w:r>
      <w:r>
        <w:rPr>
          <w:lang w:eastAsia="zh-CN"/>
        </w:rPr>
        <w:t>方法；某些获胜算</w:t>
      </w:r>
      <w:r>
        <w:rPr>
          <w:spacing w:val="-4"/>
          <w:lang w:eastAsia="zh-CN"/>
        </w:rPr>
        <w:t>法联合使用了振荡事件相关去同步</w:t>
      </w:r>
      <w:r>
        <w:rPr>
          <w:spacing w:val="-4"/>
          <w:lang w:eastAsia="zh-CN"/>
        </w:rPr>
        <w:t xml:space="preserve">( </w:t>
      </w:r>
      <w:r>
        <w:rPr>
          <w:lang w:eastAsia="zh-CN"/>
        </w:rPr>
        <w:t>ERD)</w:t>
      </w:r>
      <w:r>
        <w:rPr>
          <w:spacing w:val="-3"/>
          <w:lang w:eastAsia="zh-CN"/>
        </w:rPr>
        <w:t xml:space="preserve"> </w:t>
      </w:r>
      <w:r>
        <w:rPr>
          <w:spacing w:val="-3"/>
          <w:lang w:eastAsia="zh-CN"/>
        </w:rPr>
        <w:t>和非振荡事件相关电位</w:t>
      </w:r>
      <w:r>
        <w:rPr>
          <w:spacing w:val="-3"/>
          <w:lang w:eastAsia="zh-CN"/>
        </w:rPr>
        <w:t xml:space="preserve">( </w:t>
      </w:r>
      <w:r>
        <w:rPr>
          <w:lang w:eastAsia="zh-CN"/>
        </w:rPr>
        <w:t xml:space="preserve">ERP) </w:t>
      </w:r>
      <w:r>
        <w:rPr>
          <w:lang w:eastAsia="zh-CN"/>
        </w:rPr>
        <w:t>特征</w:t>
      </w:r>
      <w:r>
        <w:rPr>
          <w:position w:val="11"/>
          <w:sz w:val="11"/>
          <w:lang w:eastAsia="zh-CN"/>
        </w:rPr>
        <w:t>[</w:t>
      </w:r>
      <w:r>
        <w:rPr>
          <w:spacing w:val="-3"/>
          <w:lang w:eastAsia="zh-CN"/>
        </w:rPr>
        <w:t>。这些结论可以一</w:t>
      </w:r>
      <w:r>
        <w:rPr>
          <w:spacing w:val="-4"/>
          <w:lang w:eastAsia="zh-CN"/>
        </w:rPr>
        <w:t>定程度的反应脑机接口信号处理的研究现状，而在本作品中，我们比较了上述的算法的优劣，创</w:t>
      </w:r>
      <w:r>
        <w:rPr>
          <w:spacing w:val="-5"/>
          <w:lang w:eastAsia="zh-CN"/>
        </w:rPr>
        <w:t>新性的提出了将皮尔逊相关系数引入</w:t>
      </w:r>
      <w:r>
        <w:rPr>
          <w:spacing w:val="-5"/>
          <w:lang w:eastAsia="zh-CN"/>
        </w:rPr>
        <w:t xml:space="preserve"> </w:t>
      </w:r>
      <w:r>
        <w:rPr>
          <w:lang w:eastAsia="zh-CN"/>
        </w:rPr>
        <w:t>EEG</w:t>
      </w:r>
      <w:r>
        <w:rPr>
          <w:spacing w:val="-5"/>
          <w:lang w:eastAsia="zh-CN"/>
        </w:rPr>
        <w:t xml:space="preserve"> </w:t>
      </w:r>
      <w:r>
        <w:rPr>
          <w:spacing w:val="-5"/>
          <w:lang w:eastAsia="zh-CN"/>
        </w:rPr>
        <w:t>信号的分析过</w:t>
      </w:r>
      <w:r>
        <w:rPr>
          <w:spacing w:val="-5"/>
          <w:lang w:eastAsia="zh-CN"/>
        </w:rPr>
        <w:t>程中，建立学习网络，自动学习出对应通道的权重大小，以此针对特定信号进行最优基的自适应性选择，实现对脑电信号的实时、精确分</w:t>
      </w:r>
      <w:r>
        <w:rPr>
          <w:spacing w:val="-4"/>
          <w:lang w:eastAsia="zh-CN"/>
        </w:rPr>
        <w:t>类识别。</w:t>
      </w:r>
    </w:p>
    <w:p w14:paraId="504DC875" w14:textId="77777777" w:rsidR="00126598" w:rsidRDefault="00E05B40">
      <w:pPr>
        <w:pStyle w:val="a3"/>
        <w:spacing w:before="168"/>
        <w:ind w:left="217"/>
        <w:rPr>
          <w:lang w:eastAsia="zh-CN"/>
        </w:rPr>
      </w:pPr>
      <w:r>
        <w:rPr>
          <w:lang w:eastAsia="zh-CN"/>
        </w:rPr>
        <w:t>6</w:t>
      </w:r>
      <w:r>
        <w:rPr>
          <w:lang w:eastAsia="zh-CN"/>
        </w:rPr>
        <w:t>、主要技术</w:t>
      </w:r>
    </w:p>
    <w:p w14:paraId="53100E17" w14:textId="77777777" w:rsidR="00126598" w:rsidRDefault="00E05B40">
      <w:pPr>
        <w:pStyle w:val="a3"/>
        <w:spacing w:before="192"/>
        <w:ind w:left="217"/>
        <w:rPr>
          <w:lang w:eastAsia="zh-CN"/>
        </w:rPr>
      </w:pPr>
      <w:r>
        <w:rPr>
          <w:lang w:eastAsia="zh-CN"/>
        </w:rPr>
        <w:t>在本作品中，主要应用了如下技术，</w:t>
      </w:r>
    </w:p>
    <w:p w14:paraId="29F95D2D" w14:textId="77777777" w:rsidR="00126598" w:rsidRDefault="00E05B40">
      <w:pPr>
        <w:pStyle w:val="a3"/>
        <w:spacing w:before="43"/>
        <w:ind w:left="217"/>
        <w:rPr>
          <w:lang w:eastAsia="zh-CN"/>
        </w:rPr>
      </w:pPr>
      <w:r>
        <w:rPr>
          <w:lang w:eastAsia="zh-CN"/>
        </w:rPr>
        <w:t>①</w:t>
      </w:r>
      <w:r>
        <w:rPr>
          <w:lang w:eastAsia="zh-CN"/>
        </w:rPr>
        <w:t>脑机接口技术：</w:t>
      </w:r>
      <w:r>
        <w:rPr>
          <w:lang w:eastAsia="zh-CN"/>
        </w:rPr>
        <w:t xml:space="preserve">EEG </w:t>
      </w:r>
      <w:r>
        <w:rPr>
          <w:lang w:eastAsia="zh-CN"/>
        </w:rPr>
        <w:t>信号检测、实验信号的采集与预处理</w:t>
      </w:r>
    </w:p>
    <w:p w14:paraId="5E785280" w14:textId="77777777" w:rsidR="00126598" w:rsidRDefault="00E05B40">
      <w:pPr>
        <w:pStyle w:val="a3"/>
        <w:spacing w:before="43" w:line="278" w:lineRule="auto"/>
        <w:ind w:left="217" w:right="102"/>
        <w:rPr>
          <w:lang w:eastAsia="zh-CN"/>
        </w:rPr>
      </w:pPr>
      <w:r>
        <w:rPr>
          <w:spacing w:val="-5"/>
          <w:lang w:eastAsia="zh-CN"/>
        </w:rPr>
        <w:t>②</w:t>
      </w:r>
      <w:r>
        <w:rPr>
          <w:spacing w:val="-5"/>
          <w:lang w:eastAsia="zh-CN"/>
        </w:rPr>
        <w:t>信号处理技术：首先自回归</w:t>
      </w:r>
      <w:r>
        <w:rPr>
          <w:spacing w:val="-5"/>
          <w:lang w:eastAsia="zh-CN"/>
        </w:rPr>
        <w:t xml:space="preserve"> </w:t>
      </w:r>
      <w:r>
        <w:rPr>
          <w:lang w:eastAsia="zh-CN"/>
        </w:rPr>
        <w:t>AR</w:t>
      </w:r>
      <w:r>
        <w:rPr>
          <w:spacing w:val="-4"/>
          <w:lang w:eastAsia="zh-CN"/>
        </w:rPr>
        <w:t xml:space="preserve"> </w:t>
      </w:r>
      <w:r>
        <w:rPr>
          <w:spacing w:val="-4"/>
          <w:lang w:eastAsia="zh-CN"/>
        </w:rPr>
        <w:t>模型和公共空间模式来进行信号的软件预处理，而在特征提取</w:t>
      </w:r>
      <w:r>
        <w:rPr>
          <w:spacing w:val="-13"/>
          <w:lang w:eastAsia="zh-CN"/>
        </w:rPr>
        <w:t>和分类识别方面，利用了支持向量机和神经网络的联合处理，，创新性地建立学习网络，自动学习</w:t>
      </w:r>
      <w:r>
        <w:rPr>
          <w:spacing w:val="-10"/>
          <w:lang w:eastAsia="zh-CN"/>
        </w:rPr>
        <w:t>出对应通道的权重大小，以此针对特定信号进行最优基的自适应性选择，实现对脑电信号的实时、</w:t>
      </w:r>
      <w:r>
        <w:rPr>
          <w:spacing w:val="-5"/>
          <w:lang w:eastAsia="zh-CN"/>
        </w:rPr>
        <w:t>精确分类识别。</w:t>
      </w:r>
    </w:p>
    <w:p w14:paraId="4901D975" w14:textId="77777777" w:rsidR="00126598" w:rsidRDefault="00126598">
      <w:pPr>
        <w:spacing w:line="278" w:lineRule="auto"/>
        <w:rPr>
          <w:lang w:eastAsia="zh-CN"/>
        </w:rPr>
        <w:sectPr w:rsidR="00126598">
          <w:pgSz w:w="11910" w:h="16840"/>
          <w:pgMar w:top="1500" w:right="1340" w:bottom="1340" w:left="1280" w:header="0" w:footer="1157" w:gutter="0"/>
          <w:cols w:space="720"/>
        </w:sectPr>
      </w:pPr>
    </w:p>
    <w:p w14:paraId="670038FD" w14:textId="77777777" w:rsidR="00126598" w:rsidRDefault="00E05B40">
      <w:pPr>
        <w:pStyle w:val="a3"/>
        <w:rPr>
          <w:sz w:val="20"/>
          <w:lang w:eastAsia="zh-CN"/>
        </w:rPr>
      </w:pPr>
      <w:r>
        <w:rPr>
          <w:noProof/>
        </w:rPr>
        <w:lastRenderedPageBreak/>
        <mc:AlternateContent>
          <mc:Choice Requires="wpg">
            <w:drawing>
              <wp:anchor distT="0" distB="0" distL="114300" distR="114300" simplePos="0" relativeHeight="251657216" behindDoc="1" locked="0" layoutInCell="1" allowOverlap="1" wp14:anchorId="0A883654" wp14:editId="2698F781">
                <wp:simplePos x="0" y="0"/>
                <wp:positionH relativeFrom="page">
                  <wp:posOffset>878840</wp:posOffset>
                </wp:positionH>
                <wp:positionV relativeFrom="page">
                  <wp:posOffset>1035685</wp:posOffset>
                </wp:positionV>
                <wp:extent cx="5767070" cy="8135620"/>
                <wp:effectExtent l="1270" t="1270" r="10160" b="3810"/>
                <wp:wrapNone/>
                <wp:docPr id="103" name="组合 63"/>
                <wp:cNvGraphicFramePr/>
                <a:graphic xmlns:a="http://schemas.openxmlformats.org/drawingml/2006/main">
                  <a:graphicData uri="http://schemas.microsoft.com/office/word/2010/wordprocessingGroup">
                    <wpg:wgp>
                      <wpg:cNvGrpSpPr/>
                      <wpg:grpSpPr>
                        <a:xfrm>
                          <a:off x="0" y="0"/>
                          <a:ext cx="5767070" cy="8135620"/>
                          <a:chOff x="1385" y="1531"/>
                          <a:chExt cx="9082" cy="12812"/>
                        </a:xfrm>
                      </wpg:grpSpPr>
                      <wps:wsp>
                        <wps:cNvPr id="96" name="直线 64"/>
                        <wps:cNvCnPr/>
                        <wps:spPr>
                          <a:xfrm>
                            <a:off x="1385" y="1536"/>
                            <a:ext cx="9072" cy="0"/>
                          </a:xfrm>
                          <a:prstGeom prst="line">
                            <a:avLst/>
                          </a:prstGeom>
                          <a:ln w="6096" cap="flat" cmpd="sng">
                            <a:solidFill>
                              <a:srgbClr val="000000"/>
                            </a:solidFill>
                            <a:prstDash val="solid"/>
                            <a:headEnd type="none" w="med" len="med"/>
                            <a:tailEnd type="none" w="med" len="med"/>
                          </a:ln>
                        </wps:spPr>
                        <wps:bodyPr/>
                      </wps:wsp>
                      <wps:wsp>
                        <wps:cNvPr id="97" name="直线 65"/>
                        <wps:cNvCnPr/>
                        <wps:spPr>
                          <a:xfrm>
                            <a:off x="1390" y="1541"/>
                            <a:ext cx="0" cy="12801"/>
                          </a:xfrm>
                          <a:prstGeom prst="line">
                            <a:avLst/>
                          </a:prstGeom>
                          <a:ln w="6096" cap="flat" cmpd="sng">
                            <a:solidFill>
                              <a:srgbClr val="000000"/>
                            </a:solidFill>
                            <a:prstDash val="solid"/>
                            <a:headEnd type="none" w="med" len="med"/>
                            <a:tailEnd type="none" w="med" len="med"/>
                          </a:ln>
                        </wps:spPr>
                        <wps:bodyPr/>
                      </wps:wsp>
                      <wps:wsp>
                        <wps:cNvPr id="98" name="直线 66"/>
                        <wps:cNvCnPr/>
                        <wps:spPr>
                          <a:xfrm>
                            <a:off x="1385" y="14338"/>
                            <a:ext cx="9072" cy="0"/>
                          </a:xfrm>
                          <a:prstGeom prst="line">
                            <a:avLst/>
                          </a:prstGeom>
                          <a:ln w="6096" cap="flat" cmpd="sng">
                            <a:solidFill>
                              <a:srgbClr val="000000"/>
                            </a:solidFill>
                            <a:prstDash val="solid"/>
                            <a:headEnd type="none" w="med" len="med"/>
                            <a:tailEnd type="none" w="med" len="med"/>
                          </a:ln>
                        </wps:spPr>
                        <wps:bodyPr/>
                      </wps:wsp>
                      <wps:wsp>
                        <wps:cNvPr id="99" name="直线 67"/>
                        <wps:cNvCnPr/>
                        <wps:spPr>
                          <a:xfrm>
                            <a:off x="10462" y="1531"/>
                            <a:ext cx="0" cy="12811"/>
                          </a:xfrm>
                          <a:prstGeom prst="line">
                            <a:avLst/>
                          </a:prstGeom>
                          <a:ln w="6096" cap="flat" cmpd="sng">
                            <a:solidFill>
                              <a:srgbClr val="000000"/>
                            </a:solidFill>
                            <a:prstDash val="solid"/>
                            <a:headEnd type="none" w="med" len="med"/>
                            <a:tailEnd type="none" w="med" len="med"/>
                          </a:ln>
                        </wps:spPr>
                        <wps:bodyPr/>
                      </wps:wsp>
                      <pic:pic xmlns:pic="http://schemas.openxmlformats.org/drawingml/2006/picture">
                        <pic:nvPicPr>
                          <pic:cNvPr id="100" name="图片 68"/>
                          <pic:cNvPicPr>
                            <a:picLocks noChangeAspect="1"/>
                          </pic:cNvPicPr>
                        </pic:nvPicPr>
                        <pic:blipFill>
                          <a:blip r:embed="rId31"/>
                          <a:stretch>
                            <a:fillRect/>
                          </a:stretch>
                        </pic:blipFill>
                        <pic:spPr>
                          <a:xfrm>
                            <a:off x="2116" y="1591"/>
                            <a:ext cx="7935" cy="5504"/>
                          </a:xfrm>
                          <a:prstGeom prst="rect">
                            <a:avLst/>
                          </a:prstGeom>
                          <a:noFill/>
                          <a:ln>
                            <a:noFill/>
                          </a:ln>
                        </pic:spPr>
                      </pic:pic>
                      <wps:wsp>
                        <wps:cNvPr id="101" name="任意多边形 69"/>
                        <wps:cNvSpPr/>
                        <wps:spPr>
                          <a:xfrm>
                            <a:off x="2100" y="1574"/>
                            <a:ext cx="7966" cy="5537"/>
                          </a:xfrm>
                          <a:custGeom>
                            <a:avLst/>
                            <a:gdLst/>
                            <a:ahLst/>
                            <a:cxnLst/>
                            <a:rect l="0" t="0" r="0" b="0"/>
                            <a:pathLst>
                              <a:path w="7966" h="5537">
                                <a:moveTo>
                                  <a:pt x="7963" y="5537"/>
                                </a:moveTo>
                                <a:lnTo>
                                  <a:pt x="5" y="5537"/>
                                </a:lnTo>
                                <a:lnTo>
                                  <a:pt x="0" y="5532"/>
                                </a:lnTo>
                                <a:lnTo>
                                  <a:pt x="0" y="5"/>
                                </a:lnTo>
                                <a:lnTo>
                                  <a:pt x="5" y="0"/>
                                </a:lnTo>
                                <a:lnTo>
                                  <a:pt x="7963" y="0"/>
                                </a:lnTo>
                                <a:lnTo>
                                  <a:pt x="7966" y="5"/>
                                </a:lnTo>
                                <a:lnTo>
                                  <a:pt x="7966" y="8"/>
                                </a:lnTo>
                                <a:lnTo>
                                  <a:pt x="17" y="8"/>
                                </a:lnTo>
                                <a:lnTo>
                                  <a:pt x="10" y="17"/>
                                </a:lnTo>
                                <a:lnTo>
                                  <a:pt x="17" y="17"/>
                                </a:lnTo>
                                <a:lnTo>
                                  <a:pt x="17" y="5520"/>
                                </a:lnTo>
                                <a:lnTo>
                                  <a:pt x="10" y="5520"/>
                                </a:lnTo>
                                <a:lnTo>
                                  <a:pt x="17" y="5528"/>
                                </a:lnTo>
                                <a:lnTo>
                                  <a:pt x="7966" y="5528"/>
                                </a:lnTo>
                                <a:lnTo>
                                  <a:pt x="7966" y="5532"/>
                                </a:lnTo>
                                <a:lnTo>
                                  <a:pt x="7963" y="5537"/>
                                </a:lnTo>
                                <a:close/>
                                <a:moveTo>
                                  <a:pt x="17" y="17"/>
                                </a:moveTo>
                                <a:lnTo>
                                  <a:pt x="10" y="17"/>
                                </a:lnTo>
                                <a:lnTo>
                                  <a:pt x="17" y="8"/>
                                </a:lnTo>
                                <a:lnTo>
                                  <a:pt x="17" y="17"/>
                                </a:lnTo>
                                <a:close/>
                                <a:moveTo>
                                  <a:pt x="7951" y="17"/>
                                </a:moveTo>
                                <a:lnTo>
                                  <a:pt x="17" y="17"/>
                                </a:lnTo>
                                <a:lnTo>
                                  <a:pt x="17" y="8"/>
                                </a:lnTo>
                                <a:lnTo>
                                  <a:pt x="7951" y="8"/>
                                </a:lnTo>
                                <a:lnTo>
                                  <a:pt x="7951" y="17"/>
                                </a:lnTo>
                                <a:close/>
                                <a:moveTo>
                                  <a:pt x="7951" y="5528"/>
                                </a:moveTo>
                                <a:lnTo>
                                  <a:pt x="7951" y="8"/>
                                </a:lnTo>
                                <a:lnTo>
                                  <a:pt x="7958" y="17"/>
                                </a:lnTo>
                                <a:lnTo>
                                  <a:pt x="7966" y="17"/>
                                </a:lnTo>
                                <a:lnTo>
                                  <a:pt x="7966" y="5520"/>
                                </a:lnTo>
                                <a:lnTo>
                                  <a:pt x="7958" y="5520"/>
                                </a:lnTo>
                                <a:lnTo>
                                  <a:pt x="7951" y="5528"/>
                                </a:lnTo>
                                <a:close/>
                                <a:moveTo>
                                  <a:pt x="7966" y="17"/>
                                </a:moveTo>
                                <a:lnTo>
                                  <a:pt x="7958" y="17"/>
                                </a:lnTo>
                                <a:lnTo>
                                  <a:pt x="7951" y="8"/>
                                </a:lnTo>
                                <a:lnTo>
                                  <a:pt x="7966" y="8"/>
                                </a:lnTo>
                                <a:lnTo>
                                  <a:pt x="7966" y="17"/>
                                </a:lnTo>
                                <a:close/>
                                <a:moveTo>
                                  <a:pt x="17" y="5528"/>
                                </a:moveTo>
                                <a:lnTo>
                                  <a:pt x="10" y="5520"/>
                                </a:lnTo>
                                <a:lnTo>
                                  <a:pt x="17" y="5520"/>
                                </a:lnTo>
                                <a:lnTo>
                                  <a:pt x="17" y="5528"/>
                                </a:lnTo>
                                <a:close/>
                                <a:moveTo>
                                  <a:pt x="7951" y="5528"/>
                                </a:moveTo>
                                <a:lnTo>
                                  <a:pt x="17" y="5528"/>
                                </a:lnTo>
                                <a:lnTo>
                                  <a:pt x="17" y="5520"/>
                                </a:lnTo>
                                <a:lnTo>
                                  <a:pt x="7951" y="5520"/>
                                </a:lnTo>
                                <a:lnTo>
                                  <a:pt x="7951" y="5528"/>
                                </a:lnTo>
                                <a:close/>
                                <a:moveTo>
                                  <a:pt x="7966" y="5528"/>
                                </a:moveTo>
                                <a:lnTo>
                                  <a:pt x="7951" y="5528"/>
                                </a:lnTo>
                                <a:lnTo>
                                  <a:pt x="7958" y="5520"/>
                                </a:lnTo>
                                <a:lnTo>
                                  <a:pt x="7966" y="5520"/>
                                </a:lnTo>
                                <a:lnTo>
                                  <a:pt x="7966" y="5528"/>
                                </a:lnTo>
                                <a:close/>
                              </a:path>
                            </a:pathLst>
                          </a:custGeom>
                          <a:solidFill>
                            <a:srgbClr val="000000"/>
                          </a:solidFill>
                          <a:ln>
                            <a:noFill/>
                          </a:ln>
                        </wps:spPr>
                        <wps:bodyPr upright="1"/>
                      </wps:wsp>
                      <pic:pic xmlns:pic="http://schemas.openxmlformats.org/drawingml/2006/picture">
                        <pic:nvPicPr>
                          <pic:cNvPr id="102" name="图片 70"/>
                          <pic:cNvPicPr>
                            <a:picLocks noChangeAspect="1"/>
                          </pic:cNvPicPr>
                        </pic:nvPicPr>
                        <pic:blipFill>
                          <a:blip r:embed="rId32"/>
                          <a:stretch>
                            <a:fillRect/>
                          </a:stretch>
                        </pic:blipFill>
                        <pic:spPr>
                          <a:xfrm>
                            <a:off x="1497" y="11011"/>
                            <a:ext cx="8055" cy="2268"/>
                          </a:xfrm>
                          <a:prstGeom prst="rect">
                            <a:avLst/>
                          </a:prstGeom>
                          <a:noFill/>
                          <a:ln>
                            <a:noFill/>
                          </a:ln>
                        </pic:spPr>
                      </pic:pic>
                    </wpg:wgp>
                  </a:graphicData>
                </a:graphic>
              </wp:anchor>
            </w:drawing>
          </mc:Choice>
          <mc:Fallback>
            <w:pict>
              <v:group w14:anchorId="000CB876" id="组合 63" o:spid="_x0000_s1026" style="position:absolute;left:0;text-align:left;margin-left:69.2pt;margin-top:81.55pt;width:454.1pt;height:640.6pt;z-index:-251659264;mso-position-horizontal-relative:page;mso-position-vertical-relative:page" coordorigin="1385,1531" coordsize="9082,128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">
                <v:line id="直线 64" o:spid="_x0000_s1027" style="position:absolute;visibility:visible;mso-wrap-style:square" from="1385,1536" to="10457,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" strokeweight=".48pt"/>
                <v:line id="直线 65" o:spid="_x0000_s1028" style="position:absolute;visibility:visible;mso-wrap-style:square" from="1390,1541" to="1390,14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" strokeweight=".48pt"/>
                <v:line id="直线 66" o:spid="_x0000_s1029" style="position:absolute;visibility:visible;mso-wrap-style:square" from="1385,14338" to="10457,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" strokeweight=".48pt"/>
                <v:line id="直线 67" o:spid="_x0000_s1030" style="position:absolute;visibility:visible;mso-wrap-style:square" from="10462,1531" to="10462,14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" strokeweight=".48pt"/>
                <v:shape id="图片 68" o:spid="_x0000_s1031" type="#_x0000_t75" style="position:absolute;left:2116;top:1591;width:7935;height:5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">
                  <v:imagedata r:id="rId33" o:title=""/>
                </v:shape>
                <v:shape id="任意多边形 69" o:spid="_x0000_s1032" style="position:absolute;left:2100;top:1574;width:7966;height:5537;visibility:visible;mso-wrap-style:square;v-text-anchor:top" coordsize="7966,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" path="m7963,5537l5,5537,,5532,,5,5,,7963,r3,5l7966,8,17,8r-7,9l17,17r,5503l10,5520r7,8l7966,5528r,4l7963,5537xm17,17r-7,l17,8r,9xm7951,17l17,17r,-9l7951,8r,9xm7951,5528l7951,8r7,9l7966,17r,5503l7958,5520r-7,8xm7966,17r-8,l7951,8r15,l7966,17xm17,5528r-7,-8l17,5520r,8xm7951,5528r-7934,l17,5520r7934,l7951,5528xm7966,5528r-15,l7958,5520r8,l7966,5528xe" fillcolor="black" stroked="f">
                  <v:path arrowok="t" textboxrect="0,0,7966,5537"/>
                </v:shape>
                <v:shape id="图片 70" o:spid="_x0000_s1033" type="#_x0000_t75" style="position:absolute;left:1497;top:11011;width:8055;height: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">
                  <v:imagedata r:id="rId34" o:title=""/>
                </v:shape>
                <w10:wrap anchorx="page" anchory="page"/>
              </v:group>
            </w:pict>
          </mc:Fallback>
        </mc:AlternateContent>
      </w:r>
    </w:p>
    <w:p w14:paraId="0E9739CC" w14:textId="77777777" w:rsidR="00126598" w:rsidRDefault="00126598">
      <w:pPr>
        <w:pStyle w:val="a3"/>
        <w:rPr>
          <w:sz w:val="20"/>
          <w:lang w:eastAsia="zh-CN"/>
        </w:rPr>
      </w:pPr>
    </w:p>
    <w:p w14:paraId="5A911290" w14:textId="77777777" w:rsidR="00126598" w:rsidRDefault="00126598">
      <w:pPr>
        <w:pStyle w:val="a3"/>
        <w:rPr>
          <w:sz w:val="20"/>
          <w:lang w:eastAsia="zh-CN"/>
        </w:rPr>
      </w:pPr>
    </w:p>
    <w:p w14:paraId="0A81F4C9" w14:textId="77777777" w:rsidR="00126598" w:rsidRDefault="00126598">
      <w:pPr>
        <w:pStyle w:val="a3"/>
        <w:rPr>
          <w:sz w:val="20"/>
          <w:lang w:eastAsia="zh-CN"/>
        </w:rPr>
      </w:pPr>
    </w:p>
    <w:p w14:paraId="369867A9" w14:textId="77777777" w:rsidR="00126598" w:rsidRDefault="00126598">
      <w:pPr>
        <w:pStyle w:val="a3"/>
        <w:rPr>
          <w:sz w:val="20"/>
          <w:lang w:eastAsia="zh-CN"/>
        </w:rPr>
      </w:pPr>
    </w:p>
    <w:p w14:paraId="0FCD916B" w14:textId="77777777" w:rsidR="00126598" w:rsidRDefault="00126598">
      <w:pPr>
        <w:pStyle w:val="a3"/>
        <w:rPr>
          <w:sz w:val="20"/>
          <w:lang w:eastAsia="zh-CN"/>
        </w:rPr>
      </w:pPr>
    </w:p>
    <w:p w14:paraId="5C50733C" w14:textId="77777777" w:rsidR="00126598" w:rsidRDefault="00126598">
      <w:pPr>
        <w:pStyle w:val="a3"/>
        <w:rPr>
          <w:sz w:val="20"/>
          <w:lang w:eastAsia="zh-CN"/>
        </w:rPr>
      </w:pPr>
    </w:p>
    <w:p w14:paraId="1561BBF0" w14:textId="77777777" w:rsidR="00126598" w:rsidRDefault="00126598">
      <w:pPr>
        <w:pStyle w:val="a3"/>
        <w:rPr>
          <w:sz w:val="20"/>
          <w:lang w:eastAsia="zh-CN"/>
        </w:rPr>
      </w:pPr>
    </w:p>
    <w:p w14:paraId="61739252" w14:textId="77777777" w:rsidR="00126598" w:rsidRDefault="00126598">
      <w:pPr>
        <w:pStyle w:val="a3"/>
        <w:rPr>
          <w:sz w:val="20"/>
          <w:lang w:eastAsia="zh-CN"/>
        </w:rPr>
      </w:pPr>
    </w:p>
    <w:p w14:paraId="29C12D1B" w14:textId="77777777" w:rsidR="00126598" w:rsidRDefault="00126598">
      <w:pPr>
        <w:pStyle w:val="a3"/>
        <w:rPr>
          <w:sz w:val="20"/>
          <w:lang w:eastAsia="zh-CN"/>
        </w:rPr>
      </w:pPr>
    </w:p>
    <w:p w14:paraId="72EC2C10" w14:textId="77777777" w:rsidR="00126598" w:rsidRDefault="00126598">
      <w:pPr>
        <w:pStyle w:val="a3"/>
        <w:rPr>
          <w:sz w:val="20"/>
          <w:lang w:eastAsia="zh-CN"/>
        </w:rPr>
      </w:pPr>
    </w:p>
    <w:p w14:paraId="6963580C" w14:textId="77777777" w:rsidR="00126598" w:rsidRDefault="00126598">
      <w:pPr>
        <w:pStyle w:val="a3"/>
        <w:rPr>
          <w:sz w:val="20"/>
          <w:lang w:eastAsia="zh-CN"/>
        </w:rPr>
      </w:pPr>
    </w:p>
    <w:p w14:paraId="2335B67A" w14:textId="77777777" w:rsidR="00126598" w:rsidRDefault="00126598">
      <w:pPr>
        <w:pStyle w:val="a3"/>
        <w:rPr>
          <w:sz w:val="20"/>
          <w:lang w:eastAsia="zh-CN"/>
        </w:rPr>
      </w:pPr>
    </w:p>
    <w:p w14:paraId="5EA6324C" w14:textId="77777777" w:rsidR="00126598" w:rsidRDefault="00126598">
      <w:pPr>
        <w:pStyle w:val="a3"/>
        <w:rPr>
          <w:sz w:val="20"/>
          <w:lang w:eastAsia="zh-CN"/>
        </w:rPr>
      </w:pPr>
    </w:p>
    <w:p w14:paraId="28E46E7E" w14:textId="77777777" w:rsidR="00126598" w:rsidRDefault="00126598">
      <w:pPr>
        <w:pStyle w:val="a3"/>
        <w:rPr>
          <w:sz w:val="20"/>
          <w:lang w:eastAsia="zh-CN"/>
        </w:rPr>
      </w:pPr>
    </w:p>
    <w:p w14:paraId="5E6FAC4B" w14:textId="77777777" w:rsidR="00126598" w:rsidRDefault="00126598">
      <w:pPr>
        <w:pStyle w:val="a3"/>
        <w:rPr>
          <w:sz w:val="20"/>
          <w:lang w:eastAsia="zh-CN"/>
        </w:rPr>
      </w:pPr>
    </w:p>
    <w:p w14:paraId="7D318EE3" w14:textId="77777777" w:rsidR="00126598" w:rsidRDefault="00126598">
      <w:pPr>
        <w:pStyle w:val="a3"/>
        <w:rPr>
          <w:sz w:val="20"/>
          <w:lang w:eastAsia="zh-CN"/>
        </w:rPr>
      </w:pPr>
    </w:p>
    <w:p w14:paraId="71438BE7" w14:textId="77777777" w:rsidR="00126598" w:rsidRDefault="00126598">
      <w:pPr>
        <w:pStyle w:val="a3"/>
        <w:rPr>
          <w:sz w:val="20"/>
          <w:lang w:eastAsia="zh-CN"/>
        </w:rPr>
      </w:pPr>
    </w:p>
    <w:p w14:paraId="475B1D6B" w14:textId="77777777" w:rsidR="00126598" w:rsidRDefault="00126598">
      <w:pPr>
        <w:pStyle w:val="a3"/>
        <w:rPr>
          <w:sz w:val="20"/>
          <w:lang w:eastAsia="zh-CN"/>
        </w:rPr>
      </w:pPr>
    </w:p>
    <w:p w14:paraId="0D847F7F" w14:textId="77777777" w:rsidR="00126598" w:rsidRDefault="00126598">
      <w:pPr>
        <w:pStyle w:val="a3"/>
        <w:rPr>
          <w:sz w:val="20"/>
          <w:lang w:eastAsia="zh-CN"/>
        </w:rPr>
      </w:pPr>
    </w:p>
    <w:p w14:paraId="2F1BD4A6" w14:textId="77777777" w:rsidR="00126598" w:rsidRDefault="00126598">
      <w:pPr>
        <w:pStyle w:val="a3"/>
        <w:rPr>
          <w:sz w:val="20"/>
          <w:lang w:eastAsia="zh-CN"/>
        </w:rPr>
      </w:pPr>
    </w:p>
    <w:p w14:paraId="59B9AFE8" w14:textId="77777777" w:rsidR="00126598" w:rsidRDefault="00126598">
      <w:pPr>
        <w:pStyle w:val="a3"/>
        <w:spacing w:before="11"/>
        <w:rPr>
          <w:sz w:val="15"/>
          <w:lang w:eastAsia="zh-CN"/>
        </w:rPr>
      </w:pPr>
    </w:p>
    <w:p w14:paraId="439E3BAF" w14:textId="77777777" w:rsidR="00126598" w:rsidRDefault="00E05B40">
      <w:pPr>
        <w:pStyle w:val="a3"/>
        <w:spacing w:before="59"/>
        <w:ind w:left="3577"/>
        <w:rPr>
          <w:lang w:eastAsia="zh-CN"/>
        </w:rPr>
      </w:pPr>
      <w:r>
        <w:rPr>
          <w:lang w:eastAsia="zh-CN"/>
        </w:rPr>
        <w:t>图</w:t>
      </w:r>
      <w:r>
        <w:rPr>
          <w:lang w:eastAsia="zh-CN"/>
        </w:rPr>
        <w:t xml:space="preserve"> 4 </w:t>
      </w:r>
      <w:r>
        <w:rPr>
          <w:lang w:eastAsia="zh-CN"/>
        </w:rPr>
        <w:t>信号实时处理</w:t>
      </w:r>
    </w:p>
    <w:p w14:paraId="286491B3" w14:textId="77777777" w:rsidR="00126598" w:rsidRDefault="00E05B40">
      <w:pPr>
        <w:pStyle w:val="a3"/>
        <w:spacing w:before="43" w:line="278" w:lineRule="auto"/>
        <w:ind w:left="217" w:right="206"/>
        <w:rPr>
          <w:lang w:eastAsia="zh-CN"/>
        </w:rPr>
      </w:pPr>
      <w:r>
        <w:rPr>
          <w:spacing w:val="-4"/>
          <w:lang w:eastAsia="zh-CN"/>
        </w:rPr>
        <w:t>③</w:t>
      </w:r>
      <w:r>
        <w:rPr>
          <w:spacing w:val="-4"/>
          <w:lang w:eastAsia="zh-CN"/>
        </w:rPr>
        <w:t>通信技术：包括脑电的原生信号与上位机之间使用的蓝牙通信，上位机与智能车嵌入式平台使</w:t>
      </w:r>
      <w:r>
        <w:rPr>
          <w:spacing w:val="-3"/>
          <w:lang w:eastAsia="zh-CN"/>
        </w:rPr>
        <w:t>用的内网通信。</w:t>
      </w:r>
    </w:p>
    <w:p w14:paraId="353653CC" w14:textId="77777777" w:rsidR="00126598" w:rsidRDefault="00E05B40">
      <w:pPr>
        <w:pStyle w:val="a3"/>
        <w:spacing w:line="269" w:lineRule="exact"/>
        <w:ind w:left="217"/>
        <w:rPr>
          <w:lang w:eastAsia="zh-CN"/>
        </w:rPr>
      </w:pPr>
      <w:r>
        <w:rPr>
          <w:lang w:eastAsia="zh-CN"/>
        </w:rPr>
        <w:t>④</w:t>
      </w:r>
      <w:r>
        <w:rPr>
          <w:lang w:eastAsia="zh-CN"/>
        </w:rPr>
        <w:t>硬件、智能车嵌入式平台开发技术</w:t>
      </w:r>
    </w:p>
    <w:p w14:paraId="003995CD" w14:textId="77777777" w:rsidR="00126598" w:rsidRDefault="00E05B40">
      <w:pPr>
        <w:pStyle w:val="a3"/>
        <w:spacing w:before="43" w:line="278" w:lineRule="auto"/>
        <w:ind w:left="217" w:right="206" w:firstLine="211"/>
        <w:jc w:val="both"/>
        <w:rPr>
          <w:lang w:eastAsia="zh-CN"/>
        </w:rPr>
      </w:pPr>
      <w:r>
        <w:rPr>
          <w:spacing w:val="-4"/>
          <w:lang w:eastAsia="zh-CN"/>
        </w:rPr>
        <w:t>在本作品中，一方面围绕脑电检测芯片，需要设计相应的外围电路，包括稳压、放大、蓝牙等</w:t>
      </w:r>
      <w:r>
        <w:rPr>
          <w:spacing w:val="-5"/>
          <w:lang w:eastAsia="zh-CN"/>
        </w:rPr>
        <w:t>模块来进行辅助，这些都需要我们自行和应用。另一方面，设计了基于树莓派的嵌入式智能车平台，来进行相关信号的可视化反应。</w:t>
      </w:r>
    </w:p>
    <w:p w14:paraId="3C348109" w14:textId="77777777" w:rsidR="00126598" w:rsidRDefault="00E05B40">
      <w:pPr>
        <w:pStyle w:val="a3"/>
        <w:spacing w:line="269" w:lineRule="exact"/>
        <w:ind w:left="217"/>
        <w:rPr>
          <w:lang w:eastAsia="zh-CN"/>
        </w:rPr>
      </w:pPr>
      <w:r>
        <w:rPr>
          <w:lang w:eastAsia="zh-CN"/>
        </w:rPr>
        <w:t>⑤</w:t>
      </w:r>
      <w:r>
        <w:rPr>
          <w:lang w:eastAsia="zh-CN"/>
        </w:rPr>
        <w:t>软件开发技术</w:t>
      </w:r>
    </w:p>
    <w:p w14:paraId="45470C83" w14:textId="77777777" w:rsidR="00126598" w:rsidRDefault="00E05B40">
      <w:pPr>
        <w:pStyle w:val="a3"/>
        <w:spacing w:before="43" w:line="278" w:lineRule="auto"/>
        <w:ind w:left="217" w:right="206" w:firstLine="211"/>
        <w:jc w:val="both"/>
        <w:rPr>
          <w:lang w:eastAsia="zh-CN"/>
        </w:rPr>
      </w:pPr>
      <w:r>
        <w:rPr>
          <w:spacing w:val="-8"/>
          <w:lang w:eastAsia="zh-CN"/>
        </w:rPr>
        <w:t>在本作品中，利用</w:t>
      </w:r>
      <w:r>
        <w:rPr>
          <w:spacing w:val="-8"/>
          <w:lang w:eastAsia="zh-CN"/>
        </w:rPr>
        <w:t xml:space="preserve"> </w:t>
      </w:r>
      <w:r>
        <w:rPr>
          <w:lang w:eastAsia="zh-CN"/>
        </w:rPr>
        <w:t>Python</w:t>
      </w:r>
      <w:r>
        <w:rPr>
          <w:spacing w:val="-31"/>
          <w:lang w:eastAsia="zh-CN"/>
        </w:rPr>
        <w:t xml:space="preserve"> </w:t>
      </w:r>
      <w:r>
        <w:rPr>
          <w:spacing w:val="-31"/>
          <w:lang w:eastAsia="zh-CN"/>
        </w:rPr>
        <w:t>和</w:t>
      </w:r>
      <w:r>
        <w:rPr>
          <w:spacing w:val="-31"/>
          <w:lang w:eastAsia="zh-CN"/>
        </w:rPr>
        <w:t xml:space="preserve"> </w:t>
      </w:r>
      <w:r>
        <w:rPr>
          <w:lang w:eastAsia="zh-CN"/>
        </w:rPr>
        <w:t>QT5</w:t>
      </w:r>
      <w:r>
        <w:rPr>
          <w:lang w:eastAsia="zh-CN"/>
        </w:rPr>
        <w:t xml:space="preserve"> </w:t>
      </w:r>
      <w:r>
        <w:rPr>
          <w:lang w:eastAsia="zh-CN"/>
        </w:rPr>
        <w:t>设计开发</w:t>
      </w:r>
      <w:r>
        <w:rPr>
          <w:lang w:eastAsia="zh-CN"/>
        </w:rPr>
        <w:t xml:space="preserve"> </w:t>
      </w:r>
      <w:r>
        <w:rPr>
          <w:lang w:eastAsia="zh-CN"/>
        </w:rPr>
        <w:t>EEG</w:t>
      </w:r>
      <w:r>
        <w:rPr>
          <w:spacing w:val="-11"/>
          <w:lang w:eastAsia="zh-CN"/>
        </w:rPr>
        <w:t xml:space="preserve"> </w:t>
      </w:r>
      <w:r>
        <w:rPr>
          <w:spacing w:val="-11"/>
          <w:lang w:eastAsia="zh-CN"/>
        </w:rPr>
        <w:t>信号可视化分析、训练软件，将</w:t>
      </w:r>
      <w:r>
        <w:rPr>
          <w:spacing w:val="-11"/>
          <w:lang w:eastAsia="zh-CN"/>
        </w:rPr>
        <w:t xml:space="preserve"> </w:t>
      </w:r>
      <w:r>
        <w:rPr>
          <w:lang w:eastAsia="zh-CN"/>
        </w:rPr>
        <w:t>EEG</w:t>
      </w:r>
      <w:r>
        <w:rPr>
          <w:spacing w:val="-11"/>
          <w:lang w:eastAsia="zh-CN"/>
        </w:rPr>
        <w:t xml:space="preserve"> </w:t>
      </w:r>
      <w:r>
        <w:rPr>
          <w:spacing w:val="-11"/>
          <w:lang w:eastAsia="zh-CN"/>
        </w:rPr>
        <w:t>信号、专注度、放松度做可视化标注，并在其中搭建了可视化的训练环境，引入多种串行通讯和内网通信</w:t>
      </w:r>
      <w:r>
        <w:rPr>
          <w:spacing w:val="-5"/>
          <w:lang w:eastAsia="zh-CN"/>
        </w:rPr>
        <w:t>方式，将树莓派智能车、</w:t>
      </w:r>
      <w:r>
        <w:rPr>
          <w:lang w:eastAsia="zh-CN"/>
        </w:rPr>
        <w:t>PC</w:t>
      </w:r>
      <w:r>
        <w:rPr>
          <w:spacing w:val="-21"/>
          <w:lang w:eastAsia="zh-CN"/>
        </w:rPr>
        <w:t xml:space="preserve"> </w:t>
      </w:r>
      <w:r>
        <w:rPr>
          <w:spacing w:val="-21"/>
          <w:lang w:eastAsia="zh-CN"/>
        </w:rPr>
        <w:t>端和</w:t>
      </w:r>
      <w:r>
        <w:rPr>
          <w:spacing w:val="-21"/>
          <w:lang w:eastAsia="zh-CN"/>
        </w:rPr>
        <w:t xml:space="preserve"> </w:t>
      </w:r>
      <w:r>
        <w:rPr>
          <w:lang w:eastAsia="zh-CN"/>
        </w:rPr>
        <w:t>EEG</w:t>
      </w:r>
      <w:r>
        <w:rPr>
          <w:spacing w:val="-8"/>
          <w:lang w:eastAsia="zh-CN"/>
        </w:rPr>
        <w:t xml:space="preserve"> </w:t>
      </w:r>
      <w:r>
        <w:rPr>
          <w:spacing w:val="-8"/>
          <w:lang w:eastAsia="zh-CN"/>
        </w:rPr>
        <w:t>信号采集端连接到一个内网之中，形成可传递、可分析、可</w:t>
      </w:r>
      <w:r>
        <w:rPr>
          <w:spacing w:val="-5"/>
          <w:lang w:eastAsia="zh-CN"/>
        </w:rPr>
        <w:t>处理的数据流模式。</w:t>
      </w:r>
    </w:p>
    <w:p w14:paraId="51B7E870" w14:textId="77777777" w:rsidR="00126598" w:rsidRDefault="00126598">
      <w:pPr>
        <w:pStyle w:val="a3"/>
        <w:rPr>
          <w:sz w:val="24"/>
          <w:lang w:eastAsia="zh-CN"/>
        </w:rPr>
      </w:pPr>
    </w:p>
    <w:p w14:paraId="175CEB47" w14:textId="77777777" w:rsidR="00126598" w:rsidRDefault="00126598">
      <w:pPr>
        <w:pStyle w:val="a3"/>
        <w:rPr>
          <w:sz w:val="24"/>
          <w:lang w:eastAsia="zh-CN"/>
        </w:rPr>
      </w:pPr>
    </w:p>
    <w:p w14:paraId="62BACD6B" w14:textId="77777777" w:rsidR="00126598" w:rsidRDefault="00126598">
      <w:pPr>
        <w:pStyle w:val="a3"/>
        <w:rPr>
          <w:sz w:val="24"/>
          <w:lang w:eastAsia="zh-CN"/>
        </w:rPr>
      </w:pPr>
    </w:p>
    <w:p w14:paraId="33677EC7" w14:textId="77777777" w:rsidR="00126598" w:rsidRDefault="00126598">
      <w:pPr>
        <w:pStyle w:val="a3"/>
        <w:rPr>
          <w:sz w:val="24"/>
          <w:lang w:eastAsia="zh-CN"/>
        </w:rPr>
      </w:pPr>
    </w:p>
    <w:p w14:paraId="24776A44" w14:textId="77777777" w:rsidR="00126598" w:rsidRDefault="00126598">
      <w:pPr>
        <w:pStyle w:val="a3"/>
        <w:rPr>
          <w:sz w:val="24"/>
          <w:lang w:eastAsia="zh-CN"/>
        </w:rPr>
      </w:pPr>
    </w:p>
    <w:p w14:paraId="1434819B" w14:textId="77777777" w:rsidR="00126598" w:rsidRDefault="00126598">
      <w:pPr>
        <w:pStyle w:val="a3"/>
        <w:rPr>
          <w:sz w:val="24"/>
          <w:lang w:eastAsia="zh-CN"/>
        </w:rPr>
      </w:pPr>
    </w:p>
    <w:p w14:paraId="3D5CD50D" w14:textId="77777777" w:rsidR="00126598" w:rsidRDefault="00126598">
      <w:pPr>
        <w:pStyle w:val="a3"/>
        <w:rPr>
          <w:sz w:val="24"/>
          <w:lang w:eastAsia="zh-CN"/>
        </w:rPr>
      </w:pPr>
    </w:p>
    <w:p w14:paraId="2D6620FA" w14:textId="77777777" w:rsidR="00126598" w:rsidRDefault="00126598">
      <w:pPr>
        <w:pStyle w:val="a3"/>
        <w:rPr>
          <w:sz w:val="24"/>
          <w:lang w:eastAsia="zh-CN"/>
        </w:rPr>
      </w:pPr>
    </w:p>
    <w:p w14:paraId="420BD4B6" w14:textId="77777777" w:rsidR="00126598" w:rsidRDefault="00E05B40">
      <w:pPr>
        <w:pStyle w:val="a3"/>
        <w:spacing w:before="198"/>
        <w:ind w:left="217"/>
        <w:rPr>
          <w:lang w:eastAsia="zh-CN"/>
        </w:rPr>
      </w:pPr>
      <w:r>
        <w:rPr>
          <w:lang w:eastAsia="zh-CN"/>
        </w:rPr>
        <w:t>7</w:t>
      </w:r>
      <w:r>
        <w:rPr>
          <w:lang w:eastAsia="zh-CN"/>
        </w:rPr>
        <w:t>、实施方案</w:t>
      </w:r>
    </w:p>
    <w:p w14:paraId="5AEC254E" w14:textId="77777777" w:rsidR="00126598" w:rsidRDefault="00E05B40">
      <w:pPr>
        <w:pStyle w:val="a3"/>
        <w:spacing w:before="192"/>
        <w:ind w:left="217"/>
        <w:rPr>
          <w:lang w:eastAsia="zh-CN"/>
        </w:rPr>
      </w:pPr>
      <w:r>
        <w:rPr>
          <w:lang w:eastAsia="zh-CN"/>
        </w:rPr>
        <w:t>①</w:t>
      </w:r>
      <w:r>
        <w:rPr>
          <w:lang w:eastAsia="zh-CN"/>
        </w:rPr>
        <w:t>信号采集</w:t>
      </w:r>
    </w:p>
    <w:p w14:paraId="305FFD59" w14:textId="77777777" w:rsidR="00126598" w:rsidRDefault="00126598">
      <w:pPr>
        <w:rPr>
          <w:lang w:eastAsia="zh-CN"/>
        </w:rPr>
        <w:sectPr w:rsidR="00126598">
          <w:pgSz w:w="11910" w:h="16840"/>
          <w:pgMar w:top="1520" w:right="1340" w:bottom="1340" w:left="1280" w:header="0" w:footer="1157" w:gutter="0"/>
          <w:cols w:space="720"/>
        </w:sectPr>
      </w:pPr>
    </w:p>
    <w:p w14:paraId="6D871B44" w14:textId="77777777" w:rsidR="00126598" w:rsidRDefault="00E05B40">
      <w:pPr>
        <w:pStyle w:val="a3"/>
        <w:spacing w:before="47" w:line="278" w:lineRule="auto"/>
        <w:ind w:left="217" w:right="206" w:firstLine="211"/>
        <w:jc w:val="both"/>
        <w:rPr>
          <w:lang w:eastAsia="zh-CN"/>
        </w:rPr>
      </w:pPr>
      <w:r>
        <w:rPr>
          <w:noProof/>
        </w:rPr>
        <w:lastRenderedPageBreak/>
        <mc:AlternateContent>
          <mc:Choice Requires="wpg">
            <w:drawing>
              <wp:anchor distT="0" distB="0" distL="114300" distR="114300" simplePos="0" relativeHeight="251658240" behindDoc="1" locked="0" layoutInCell="1" allowOverlap="1" wp14:anchorId="555BD22D" wp14:editId="3E9AD8AC">
                <wp:simplePos x="0" y="0"/>
                <wp:positionH relativeFrom="page">
                  <wp:posOffset>855345</wp:posOffset>
                </wp:positionH>
                <wp:positionV relativeFrom="page">
                  <wp:posOffset>956945</wp:posOffset>
                </wp:positionV>
                <wp:extent cx="5767070" cy="8696960"/>
                <wp:effectExtent l="1270" t="1270" r="10160" b="13970"/>
                <wp:wrapNone/>
                <wp:docPr id="112" name="组合 71"/>
                <wp:cNvGraphicFramePr/>
                <a:graphic xmlns:a="http://schemas.openxmlformats.org/drawingml/2006/main">
                  <a:graphicData uri="http://schemas.microsoft.com/office/word/2010/wordprocessingGroup">
                    <wpg:wgp>
                      <wpg:cNvGrpSpPr/>
                      <wpg:grpSpPr>
                        <a:xfrm>
                          <a:off x="0" y="0"/>
                          <a:ext cx="5767070" cy="8696960"/>
                          <a:chOff x="1385" y="1531"/>
                          <a:chExt cx="9082" cy="13534"/>
                        </a:xfrm>
                      </wpg:grpSpPr>
                      <wps:wsp>
                        <wps:cNvPr id="104" name="直线 72"/>
                        <wps:cNvCnPr/>
                        <wps:spPr>
                          <a:xfrm>
                            <a:off x="1385" y="1536"/>
                            <a:ext cx="9072" cy="0"/>
                          </a:xfrm>
                          <a:prstGeom prst="line">
                            <a:avLst/>
                          </a:prstGeom>
                          <a:ln w="6096" cap="flat" cmpd="sng">
                            <a:solidFill>
                              <a:srgbClr val="000000"/>
                            </a:solidFill>
                            <a:prstDash val="solid"/>
                            <a:headEnd type="none" w="med" len="med"/>
                            <a:tailEnd type="none" w="med" len="med"/>
                          </a:ln>
                        </wps:spPr>
                        <wps:bodyPr/>
                      </wps:wsp>
                      <wps:wsp>
                        <wps:cNvPr id="105" name="直线 73"/>
                        <wps:cNvCnPr/>
                        <wps:spPr>
                          <a:xfrm>
                            <a:off x="1390" y="1541"/>
                            <a:ext cx="0" cy="13524"/>
                          </a:xfrm>
                          <a:prstGeom prst="line">
                            <a:avLst/>
                          </a:prstGeom>
                          <a:ln w="6096" cap="flat" cmpd="sng">
                            <a:solidFill>
                              <a:srgbClr val="000000"/>
                            </a:solidFill>
                            <a:prstDash val="solid"/>
                            <a:headEnd type="none" w="med" len="med"/>
                            <a:tailEnd type="none" w="med" len="med"/>
                          </a:ln>
                        </wps:spPr>
                        <wps:bodyPr/>
                      </wps:wsp>
                      <wps:wsp>
                        <wps:cNvPr id="106" name="直线 74"/>
                        <wps:cNvCnPr/>
                        <wps:spPr>
                          <a:xfrm>
                            <a:off x="1385" y="15060"/>
                            <a:ext cx="9072" cy="0"/>
                          </a:xfrm>
                          <a:prstGeom prst="line">
                            <a:avLst/>
                          </a:prstGeom>
                          <a:ln w="6096" cap="flat" cmpd="sng">
                            <a:solidFill>
                              <a:srgbClr val="000000"/>
                            </a:solidFill>
                            <a:prstDash val="solid"/>
                            <a:headEnd type="none" w="med" len="med"/>
                            <a:tailEnd type="none" w="med" len="med"/>
                          </a:ln>
                        </wps:spPr>
                        <wps:bodyPr/>
                      </wps:wsp>
                      <wps:wsp>
                        <wps:cNvPr id="107" name="直线 75"/>
                        <wps:cNvCnPr/>
                        <wps:spPr>
                          <a:xfrm>
                            <a:off x="10462" y="1531"/>
                            <a:ext cx="0" cy="13534"/>
                          </a:xfrm>
                          <a:prstGeom prst="line">
                            <a:avLst/>
                          </a:prstGeom>
                          <a:ln w="6096" cap="flat" cmpd="sng">
                            <a:solidFill>
                              <a:srgbClr val="000000"/>
                            </a:solidFill>
                            <a:prstDash val="solid"/>
                            <a:headEnd type="none" w="med" len="med"/>
                            <a:tailEnd type="none" w="med" len="med"/>
                          </a:ln>
                        </wps:spPr>
                        <wps:bodyPr/>
                      </wps:wsp>
                      <pic:pic xmlns:pic="http://schemas.openxmlformats.org/drawingml/2006/picture">
                        <pic:nvPicPr>
                          <pic:cNvPr id="108" name="图片 76"/>
                          <pic:cNvPicPr>
                            <a:picLocks noChangeAspect="1"/>
                          </pic:cNvPicPr>
                        </pic:nvPicPr>
                        <pic:blipFill>
                          <a:blip r:embed="rId35"/>
                          <a:stretch>
                            <a:fillRect/>
                          </a:stretch>
                        </pic:blipFill>
                        <pic:spPr>
                          <a:xfrm>
                            <a:off x="1531" y="3916"/>
                            <a:ext cx="8474" cy="3910"/>
                          </a:xfrm>
                          <a:prstGeom prst="rect">
                            <a:avLst/>
                          </a:prstGeom>
                          <a:noFill/>
                          <a:ln>
                            <a:noFill/>
                          </a:ln>
                        </pic:spPr>
                      </pic:pic>
                      <wps:wsp>
                        <wps:cNvPr id="109" name="任意多边形 77"/>
                        <wps:cNvSpPr/>
                        <wps:spPr>
                          <a:xfrm>
                            <a:off x="1514" y="3900"/>
                            <a:ext cx="8717" cy="3941"/>
                          </a:xfrm>
                          <a:custGeom>
                            <a:avLst/>
                            <a:gdLst/>
                            <a:ahLst/>
                            <a:cxnLst/>
                            <a:rect l="0" t="0" r="0" b="0"/>
                            <a:pathLst>
                              <a:path w="8717" h="3941">
                                <a:moveTo>
                                  <a:pt x="8712" y="3941"/>
                                </a:moveTo>
                                <a:lnTo>
                                  <a:pt x="5" y="3941"/>
                                </a:lnTo>
                                <a:lnTo>
                                  <a:pt x="0" y="3938"/>
                                </a:lnTo>
                                <a:lnTo>
                                  <a:pt x="0" y="5"/>
                                </a:lnTo>
                                <a:lnTo>
                                  <a:pt x="5" y="0"/>
                                </a:lnTo>
                                <a:lnTo>
                                  <a:pt x="8712" y="0"/>
                                </a:lnTo>
                                <a:lnTo>
                                  <a:pt x="8717" y="5"/>
                                </a:lnTo>
                                <a:lnTo>
                                  <a:pt x="8717" y="10"/>
                                </a:lnTo>
                                <a:lnTo>
                                  <a:pt x="17" y="10"/>
                                </a:lnTo>
                                <a:lnTo>
                                  <a:pt x="8" y="17"/>
                                </a:lnTo>
                                <a:lnTo>
                                  <a:pt x="17" y="17"/>
                                </a:lnTo>
                                <a:lnTo>
                                  <a:pt x="17" y="3926"/>
                                </a:lnTo>
                                <a:lnTo>
                                  <a:pt x="8" y="3926"/>
                                </a:lnTo>
                                <a:lnTo>
                                  <a:pt x="17" y="3934"/>
                                </a:lnTo>
                                <a:lnTo>
                                  <a:pt x="8717" y="3934"/>
                                </a:lnTo>
                                <a:lnTo>
                                  <a:pt x="8717" y="3938"/>
                                </a:lnTo>
                                <a:lnTo>
                                  <a:pt x="8712" y="3941"/>
                                </a:lnTo>
                                <a:close/>
                                <a:moveTo>
                                  <a:pt x="17" y="17"/>
                                </a:moveTo>
                                <a:lnTo>
                                  <a:pt x="8" y="17"/>
                                </a:lnTo>
                                <a:lnTo>
                                  <a:pt x="17" y="10"/>
                                </a:lnTo>
                                <a:lnTo>
                                  <a:pt x="17" y="17"/>
                                </a:lnTo>
                                <a:close/>
                                <a:moveTo>
                                  <a:pt x="8700" y="17"/>
                                </a:moveTo>
                                <a:lnTo>
                                  <a:pt x="17" y="17"/>
                                </a:lnTo>
                                <a:lnTo>
                                  <a:pt x="17" y="10"/>
                                </a:lnTo>
                                <a:lnTo>
                                  <a:pt x="8700" y="10"/>
                                </a:lnTo>
                                <a:lnTo>
                                  <a:pt x="8700" y="17"/>
                                </a:lnTo>
                                <a:close/>
                                <a:moveTo>
                                  <a:pt x="8700" y="3934"/>
                                </a:moveTo>
                                <a:lnTo>
                                  <a:pt x="8700" y="10"/>
                                </a:lnTo>
                                <a:lnTo>
                                  <a:pt x="8708" y="17"/>
                                </a:lnTo>
                                <a:lnTo>
                                  <a:pt x="8717" y="17"/>
                                </a:lnTo>
                                <a:lnTo>
                                  <a:pt x="8717" y="3926"/>
                                </a:lnTo>
                                <a:lnTo>
                                  <a:pt x="8708" y="3926"/>
                                </a:lnTo>
                                <a:lnTo>
                                  <a:pt x="8700" y="3934"/>
                                </a:lnTo>
                                <a:close/>
                                <a:moveTo>
                                  <a:pt x="8717" y="17"/>
                                </a:moveTo>
                                <a:lnTo>
                                  <a:pt x="8708" y="17"/>
                                </a:lnTo>
                                <a:lnTo>
                                  <a:pt x="8700" y="10"/>
                                </a:lnTo>
                                <a:lnTo>
                                  <a:pt x="8717" y="10"/>
                                </a:lnTo>
                                <a:lnTo>
                                  <a:pt x="8717" y="17"/>
                                </a:lnTo>
                                <a:close/>
                                <a:moveTo>
                                  <a:pt x="17" y="3934"/>
                                </a:moveTo>
                                <a:lnTo>
                                  <a:pt x="8" y="3926"/>
                                </a:lnTo>
                                <a:lnTo>
                                  <a:pt x="17" y="3926"/>
                                </a:lnTo>
                                <a:lnTo>
                                  <a:pt x="17" y="3934"/>
                                </a:lnTo>
                                <a:close/>
                                <a:moveTo>
                                  <a:pt x="8700" y="3934"/>
                                </a:moveTo>
                                <a:lnTo>
                                  <a:pt x="17" y="3934"/>
                                </a:lnTo>
                                <a:lnTo>
                                  <a:pt x="17" y="3926"/>
                                </a:lnTo>
                                <a:lnTo>
                                  <a:pt x="8700" y="3926"/>
                                </a:lnTo>
                                <a:lnTo>
                                  <a:pt x="8700" y="3934"/>
                                </a:lnTo>
                                <a:close/>
                                <a:moveTo>
                                  <a:pt x="8717" y="3934"/>
                                </a:moveTo>
                                <a:lnTo>
                                  <a:pt x="8700" y="3934"/>
                                </a:lnTo>
                                <a:lnTo>
                                  <a:pt x="8708" y="3926"/>
                                </a:lnTo>
                                <a:lnTo>
                                  <a:pt x="8717" y="3926"/>
                                </a:lnTo>
                                <a:lnTo>
                                  <a:pt x="8717" y="3934"/>
                                </a:lnTo>
                                <a:close/>
                              </a:path>
                            </a:pathLst>
                          </a:custGeom>
                          <a:solidFill>
                            <a:srgbClr val="000000"/>
                          </a:solidFill>
                          <a:ln>
                            <a:noFill/>
                          </a:ln>
                        </wps:spPr>
                        <wps:bodyPr upright="1"/>
                      </wps:wsp>
                      <pic:pic xmlns:pic="http://schemas.openxmlformats.org/drawingml/2006/picture">
                        <pic:nvPicPr>
                          <pic:cNvPr id="110" name="图片 78"/>
                          <pic:cNvPicPr>
                            <a:picLocks noChangeAspect="1"/>
                          </pic:cNvPicPr>
                        </pic:nvPicPr>
                        <pic:blipFill>
                          <a:blip r:embed="rId36"/>
                          <a:stretch>
                            <a:fillRect/>
                          </a:stretch>
                        </pic:blipFill>
                        <pic:spPr>
                          <a:xfrm>
                            <a:off x="1526" y="9120"/>
                            <a:ext cx="8856" cy="4198"/>
                          </a:xfrm>
                          <a:prstGeom prst="rect">
                            <a:avLst/>
                          </a:prstGeom>
                          <a:noFill/>
                          <a:ln>
                            <a:noFill/>
                          </a:ln>
                        </pic:spPr>
                      </pic:pic>
                      <wps:wsp>
                        <wps:cNvPr id="111" name="任意多边形 79"/>
                        <wps:cNvSpPr/>
                        <wps:spPr>
                          <a:xfrm>
                            <a:off x="1512" y="9105"/>
                            <a:ext cx="8885" cy="4227"/>
                          </a:xfrm>
                          <a:custGeom>
                            <a:avLst/>
                            <a:gdLst/>
                            <a:ahLst/>
                            <a:cxnLst/>
                            <a:rect l="0" t="0" r="0" b="0"/>
                            <a:pathLst>
                              <a:path w="8885" h="4227">
                                <a:moveTo>
                                  <a:pt x="8882" y="4226"/>
                                </a:moveTo>
                                <a:lnTo>
                                  <a:pt x="2" y="4226"/>
                                </a:lnTo>
                                <a:lnTo>
                                  <a:pt x="0" y="4224"/>
                                </a:lnTo>
                                <a:lnTo>
                                  <a:pt x="0" y="4"/>
                                </a:lnTo>
                                <a:lnTo>
                                  <a:pt x="2" y="0"/>
                                </a:lnTo>
                                <a:lnTo>
                                  <a:pt x="8882" y="0"/>
                                </a:lnTo>
                                <a:lnTo>
                                  <a:pt x="8885" y="4"/>
                                </a:lnTo>
                                <a:lnTo>
                                  <a:pt x="8885" y="7"/>
                                </a:lnTo>
                                <a:lnTo>
                                  <a:pt x="14" y="7"/>
                                </a:lnTo>
                                <a:lnTo>
                                  <a:pt x="7" y="14"/>
                                </a:lnTo>
                                <a:lnTo>
                                  <a:pt x="14" y="14"/>
                                </a:lnTo>
                                <a:lnTo>
                                  <a:pt x="14" y="4212"/>
                                </a:lnTo>
                                <a:lnTo>
                                  <a:pt x="7" y="4212"/>
                                </a:lnTo>
                                <a:lnTo>
                                  <a:pt x="14" y="4219"/>
                                </a:lnTo>
                                <a:lnTo>
                                  <a:pt x="8885" y="4219"/>
                                </a:lnTo>
                                <a:lnTo>
                                  <a:pt x="8885" y="4224"/>
                                </a:lnTo>
                                <a:lnTo>
                                  <a:pt x="8882" y="4226"/>
                                </a:lnTo>
                                <a:close/>
                                <a:moveTo>
                                  <a:pt x="14" y="14"/>
                                </a:moveTo>
                                <a:lnTo>
                                  <a:pt x="7" y="14"/>
                                </a:lnTo>
                                <a:lnTo>
                                  <a:pt x="14" y="7"/>
                                </a:lnTo>
                                <a:lnTo>
                                  <a:pt x="14" y="14"/>
                                </a:lnTo>
                                <a:close/>
                                <a:moveTo>
                                  <a:pt x="8870" y="14"/>
                                </a:moveTo>
                                <a:lnTo>
                                  <a:pt x="14" y="14"/>
                                </a:lnTo>
                                <a:lnTo>
                                  <a:pt x="14" y="7"/>
                                </a:lnTo>
                                <a:lnTo>
                                  <a:pt x="8870" y="7"/>
                                </a:lnTo>
                                <a:lnTo>
                                  <a:pt x="8870" y="14"/>
                                </a:lnTo>
                                <a:close/>
                                <a:moveTo>
                                  <a:pt x="8870" y="4219"/>
                                </a:moveTo>
                                <a:lnTo>
                                  <a:pt x="8870" y="7"/>
                                </a:lnTo>
                                <a:lnTo>
                                  <a:pt x="8878" y="14"/>
                                </a:lnTo>
                                <a:lnTo>
                                  <a:pt x="8885" y="14"/>
                                </a:lnTo>
                                <a:lnTo>
                                  <a:pt x="8885" y="4212"/>
                                </a:lnTo>
                                <a:lnTo>
                                  <a:pt x="8878" y="4212"/>
                                </a:lnTo>
                                <a:lnTo>
                                  <a:pt x="8870" y="4219"/>
                                </a:lnTo>
                                <a:close/>
                                <a:moveTo>
                                  <a:pt x="8885" y="14"/>
                                </a:moveTo>
                                <a:lnTo>
                                  <a:pt x="8878" y="14"/>
                                </a:lnTo>
                                <a:lnTo>
                                  <a:pt x="8870" y="7"/>
                                </a:lnTo>
                                <a:lnTo>
                                  <a:pt x="8885" y="7"/>
                                </a:lnTo>
                                <a:lnTo>
                                  <a:pt x="8885" y="14"/>
                                </a:lnTo>
                                <a:close/>
                                <a:moveTo>
                                  <a:pt x="14" y="4219"/>
                                </a:moveTo>
                                <a:lnTo>
                                  <a:pt x="7" y="4212"/>
                                </a:lnTo>
                                <a:lnTo>
                                  <a:pt x="14" y="4212"/>
                                </a:lnTo>
                                <a:lnTo>
                                  <a:pt x="14" y="4219"/>
                                </a:lnTo>
                                <a:close/>
                                <a:moveTo>
                                  <a:pt x="8870" y="4219"/>
                                </a:moveTo>
                                <a:lnTo>
                                  <a:pt x="14" y="4219"/>
                                </a:lnTo>
                                <a:lnTo>
                                  <a:pt x="14" y="4212"/>
                                </a:lnTo>
                                <a:lnTo>
                                  <a:pt x="8870" y="4212"/>
                                </a:lnTo>
                                <a:lnTo>
                                  <a:pt x="8870" y="4219"/>
                                </a:lnTo>
                                <a:close/>
                                <a:moveTo>
                                  <a:pt x="8885" y="4219"/>
                                </a:moveTo>
                                <a:lnTo>
                                  <a:pt x="8870" y="4219"/>
                                </a:lnTo>
                                <a:lnTo>
                                  <a:pt x="8878" y="4212"/>
                                </a:lnTo>
                                <a:lnTo>
                                  <a:pt x="8885" y="4212"/>
                                </a:lnTo>
                                <a:lnTo>
                                  <a:pt x="8885" y="4219"/>
                                </a:lnTo>
                                <a:close/>
                              </a:path>
                            </a:pathLst>
                          </a:custGeom>
                          <a:solidFill>
                            <a:srgbClr val="000000"/>
                          </a:solidFill>
                          <a:ln>
                            <a:noFill/>
                          </a:ln>
                        </wps:spPr>
                        <wps:bodyPr upright="1"/>
                      </wps:wsp>
                    </wpg:wgp>
                  </a:graphicData>
                </a:graphic>
              </wp:anchor>
            </w:drawing>
          </mc:Choice>
          <mc:Fallback>
            <w:pict>
              <v:group w14:anchorId="0AEC72F2" id="组合 71" o:spid="_x0000_s1026" style="position:absolute;left:0;text-align:left;margin-left:67.35pt;margin-top:75.35pt;width:454.1pt;height:684.8pt;z-index:-251658240;mso-position-horizontal-relative:page;mso-position-vertical-relative:page" coordorigin="1385,1531" coordsize="9082,135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">
                <v:line id="直线 72" o:spid="_x0000_s1027" style="position:absolute;visibility:visible;mso-wrap-style:square" from="1385,1536" to="10457,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" strokeweight=".48pt"/>
                <v:line id="直线 73" o:spid="_x0000_s1028" style="position:absolute;visibility:visible;mso-wrap-style:square" from="1390,1541" to="1390,15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" strokeweight=".48pt"/>
                <v:line id="直线 74" o:spid="_x0000_s1029" style="position:absolute;visibility:visible;mso-wrap-style:square" from="1385,15060" to="1045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" strokeweight=".48pt"/>
                <v:line id="直线 75" o:spid="_x0000_s1030" style="position:absolute;visibility:visible;mso-wrap-style:square" from="10462,1531" to="10462,15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" strokeweight=".48pt"/>
                <v:shape id="图片 76" o:spid="_x0000_s1031" type="#_x0000_t75" style="position:absolute;left:1531;top:3916;width:8474;height:3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">
                  <v:imagedata r:id="rId37" o:title=""/>
                </v:shape>
                <v:shape id="任意多边形 77" o:spid="_x0000_s1032" style="position:absolute;left:1514;top:3900;width:8717;height:3941;visibility:visible;mso-wrap-style:square;v-text-anchor:top" coordsize="8717,3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" path="m8712,3941l5,3941,,3938,,5,5,,8712,r5,5l8717,10,17,10,8,17r9,l17,3926r-9,l17,3934r8700,l8717,3938r-5,3xm17,17r-9,l17,10r,7xm8700,17l17,17r,-7l8700,10r,7xm8700,3934r,-3924l8708,17r9,l8717,3926r-9,l8700,3934xm8717,17r-9,l8700,10r17,l8717,17xm17,3934r-9,-8l17,3926r,8xm8700,3934r-8683,l17,3926r8683,l8700,3934xm8717,3934r-17,l8708,3926r9,l8717,3934xe" fillcolor="black" stroked="f">
                  <v:path arrowok="t" textboxrect="0,0,8717,3941"/>
                </v:shape>
                <v:shape id="图片 78" o:spid="_x0000_s1033" type="#_x0000_t75" style="position:absolute;left:1526;top:9120;width:8856;height:4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">
                  <v:imagedata r:id="rId38" o:title=""/>
                </v:shape>
                <v:shape id="任意多边形 79" o:spid="_x0000_s1034" style="position:absolute;left:1512;top:9105;width:8885;height:4227;visibility:visible;mso-wrap-style:square;v-text-anchor:top" coordsize="8885,4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" path="m8882,4226l2,4226,,4224,,4,2,,8882,r3,4l8885,7,14,7,7,14r7,l14,4212r-7,l14,4219r8871,l8885,4224r-3,2xm14,14r-7,l14,7r,7xm8870,14l14,14r,-7l8870,7r,7xm8870,4219l8870,7r8,7l8885,14r,4198l8878,4212r-8,7xm8885,14r-7,l8870,7r15,l8885,14xm14,4219r-7,-7l14,4212r,7xm8870,4219r-8856,l14,4212r8856,l8870,4219xm8885,4219r-15,l8878,4212r7,l8885,4219xe" fillcolor="black" stroked="f">
                  <v:path arrowok="t" textboxrect="0,0,8885,4227"/>
                </v:shape>
                <w10:wrap anchorx="page" anchory="page"/>
              </v:group>
            </w:pict>
          </mc:Fallback>
        </mc:AlternateContent>
      </w:r>
      <w:r>
        <w:rPr>
          <w:lang w:eastAsia="zh-CN"/>
        </w:rPr>
        <w:t>由于脑电信号的幅值为</w:t>
      </w:r>
      <w:r>
        <w:t>μ</w:t>
      </w:r>
      <w:r>
        <w:rPr>
          <w:lang w:eastAsia="zh-CN"/>
        </w:rPr>
        <w:t>V</w:t>
      </w:r>
      <w:r>
        <w:rPr>
          <w:spacing w:val="-1"/>
          <w:lang w:eastAsia="zh-CN"/>
        </w:rPr>
        <w:t xml:space="preserve"> </w:t>
      </w:r>
      <w:r>
        <w:rPr>
          <w:spacing w:val="-1"/>
          <w:lang w:eastAsia="zh-CN"/>
        </w:rPr>
        <w:t>级别，因此在进行信号采集时使用了干接触的导联生物电极和加粗</w:t>
      </w:r>
      <w:r>
        <w:rPr>
          <w:spacing w:val="-4"/>
          <w:lang w:eastAsia="zh-CN"/>
        </w:rPr>
        <w:t>芯线作为信号前段传输的载体，并且考虑到脑电信号极易受到眼电、心电等信号干扰，通过贴在</w:t>
      </w:r>
      <w:r>
        <w:rPr>
          <w:spacing w:val="1"/>
          <w:lang w:eastAsia="zh-CN"/>
        </w:rPr>
        <w:t>前额的三导联生物电极中参考点来进行相应的滤波处理，通过芯线将初步放大的脑电信号传入</w:t>
      </w:r>
    </w:p>
    <w:p w14:paraId="732DFB08" w14:textId="77777777" w:rsidR="00126598" w:rsidRDefault="00E05B40">
      <w:pPr>
        <w:pStyle w:val="a3"/>
        <w:spacing w:line="278" w:lineRule="auto"/>
        <w:ind w:left="217" w:right="206"/>
        <w:jc w:val="both"/>
        <w:rPr>
          <w:lang w:eastAsia="zh-CN"/>
        </w:rPr>
      </w:pPr>
      <w:r>
        <w:rPr>
          <w:lang w:eastAsia="zh-CN"/>
        </w:rPr>
        <w:t>TGAM</w:t>
      </w:r>
      <w:r>
        <w:rPr>
          <w:spacing w:val="-8"/>
          <w:lang w:eastAsia="zh-CN"/>
        </w:rPr>
        <w:t xml:space="preserve"> </w:t>
      </w:r>
      <w:r>
        <w:rPr>
          <w:spacing w:val="-8"/>
          <w:lang w:eastAsia="zh-CN"/>
        </w:rPr>
        <w:t>模块，进行相应的滤波和放大处理，其实质就是在前端模拟电路中对信号进行多级放大，并通过无源滤波网络及多个有源滤波器对信号进行滤波和调理，同时加入电平抬升电路、电极连接</w:t>
      </w:r>
      <w:r>
        <w:rPr>
          <w:spacing w:val="-6"/>
          <w:lang w:eastAsia="zh-CN"/>
        </w:rPr>
        <w:t>状态检测电路，最后利用</w:t>
      </w:r>
      <w:r>
        <w:rPr>
          <w:spacing w:val="-6"/>
          <w:lang w:eastAsia="zh-CN"/>
        </w:rPr>
        <w:t xml:space="preserve"> </w:t>
      </w:r>
      <w:r>
        <w:rPr>
          <w:lang w:eastAsia="zh-CN"/>
        </w:rPr>
        <w:t>A/D</w:t>
      </w:r>
      <w:r>
        <w:rPr>
          <w:spacing w:val="-6"/>
          <w:lang w:eastAsia="zh-CN"/>
        </w:rPr>
        <w:t xml:space="preserve"> </w:t>
      </w:r>
      <w:r>
        <w:rPr>
          <w:spacing w:val="-6"/>
          <w:lang w:eastAsia="zh-CN"/>
        </w:rPr>
        <w:t>将脑电信号转换为</w:t>
      </w:r>
      <w:r>
        <w:rPr>
          <w:spacing w:val="-6"/>
          <w:lang w:eastAsia="zh-CN"/>
        </w:rPr>
        <w:t>数字信号，传入蓝牙模块，并有蓝牙模块进行串</w:t>
      </w:r>
      <w:r>
        <w:rPr>
          <w:spacing w:val="-5"/>
          <w:lang w:eastAsia="zh-CN"/>
        </w:rPr>
        <w:t>口数据的发送，信号采集模块示意图如下：</w:t>
      </w:r>
    </w:p>
    <w:p w14:paraId="46046182" w14:textId="77777777" w:rsidR="00126598" w:rsidRDefault="00126598">
      <w:pPr>
        <w:pStyle w:val="a3"/>
        <w:rPr>
          <w:sz w:val="24"/>
          <w:lang w:eastAsia="zh-CN"/>
        </w:rPr>
      </w:pPr>
    </w:p>
    <w:p w14:paraId="311D9EF4" w14:textId="77777777" w:rsidR="00126598" w:rsidRDefault="00126598">
      <w:pPr>
        <w:pStyle w:val="a3"/>
        <w:rPr>
          <w:sz w:val="24"/>
          <w:lang w:eastAsia="zh-CN"/>
        </w:rPr>
      </w:pPr>
    </w:p>
    <w:p w14:paraId="5867D19A" w14:textId="77777777" w:rsidR="00126598" w:rsidRDefault="00126598">
      <w:pPr>
        <w:pStyle w:val="a3"/>
        <w:rPr>
          <w:sz w:val="24"/>
          <w:lang w:eastAsia="zh-CN"/>
        </w:rPr>
      </w:pPr>
    </w:p>
    <w:p w14:paraId="21E0EE6B" w14:textId="77777777" w:rsidR="00126598" w:rsidRDefault="00126598">
      <w:pPr>
        <w:pStyle w:val="a3"/>
        <w:rPr>
          <w:sz w:val="24"/>
          <w:lang w:eastAsia="zh-CN"/>
        </w:rPr>
      </w:pPr>
    </w:p>
    <w:p w14:paraId="4D2740CF" w14:textId="77777777" w:rsidR="00126598" w:rsidRDefault="00126598">
      <w:pPr>
        <w:pStyle w:val="a3"/>
        <w:rPr>
          <w:sz w:val="24"/>
          <w:lang w:eastAsia="zh-CN"/>
        </w:rPr>
      </w:pPr>
    </w:p>
    <w:p w14:paraId="75EE190A" w14:textId="77777777" w:rsidR="00126598" w:rsidRDefault="00126598">
      <w:pPr>
        <w:pStyle w:val="a3"/>
        <w:rPr>
          <w:sz w:val="24"/>
          <w:lang w:eastAsia="zh-CN"/>
        </w:rPr>
      </w:pPr>
    </w:p>
    <w:p w14:paraId="4A439EA7" w14:textId="77777777" w:rsidR="00126598" w:rsidRDefault="00126598">
      <w:pPr>
        <w:pStyle w:val="a3"/>
        <w:rPr>
          <w:sz w:val="24"/>
          <w:lang w:eastAsia="zh-CN"/>
        </w:rPr>
      </w:pPr>
    </w:p>
    <w:p w14:paraId="1F2A36A0" w14:textId="77777777" w:rsidR="00126598" w:rsidRDefault="00126598">
      <w:pPr>
        <w:pStyle w:val="a3"/>
        <w:rPr>
          <w:sz w:val="24"/>
          <w:lang w:eastAsia="zh-CN"/>
        </w:rPr>
      </w:pPr>
    </w:p>
    <w:p w14:paraId="317E5651" w14:textId="77777777" w:rsidR="00126598" w:rsidRDefault="00126598">
      <w:pPr>
        <w:pStyle w:val="a3"/>
        <w:rPr>
          <w:sz w:val="24"/>
          <w:lang w:eastAsia="zh-CN"/>
        </w:rPr>
      </w:pPr>
    </w:p>
    <w:p w14:paraId="56C2321F" w14:textId="77777777" w:rsidR="00126598" w:rsidRDefault="00126598">
      <w:pPr>
        <w:pStyle w:val="a3"/>
        <w:rPr>
          <w:sz w:val="24"/>
          <w:lang w:eastAsia="zh-CN"/>
        </w:rPr>
      </w:pPr>
    </w:p>
    <w:p w14:paraId="7309C126" w14:textId="77777777" w:rsidR="00126598" w:rsidRDefault="00126598">
      <w:pPr>
        <w:pStyle w:val="a3"/>
        <w:rPr>
          <w:sz w:val="24"/>
          <w:lang w:eastAsia="zh-CN"/>
        </w:rPr>
      </w:pPr>
    </w:p>
    <w:p w14:paraId="5843D29A" w14:textId="77777777" w:rsidR="00126598" w:rsidRDefault="00126598">
      <w:pPr>
        <w:pStyle w:val="a3"/>
        <w:rPr>
          <w:sz w:val="24"/>
          <w:lang w:eastAsia="zh-CN"/>
        </w:rPr>
      </w:pPr>
    </w:p>
    <w:p w14:paraId="3CF34B44" w14:textId="77777777" w:rsidR="00126598" w:rsidRDefault="00126598">
      <w:pPr>
        <w:pStyle w:val="a3"/>
        <w:rPr>
          <w:sz w:val="24"/>
          <w:lang w:eastAsia="zh-CN"/>
        </w:rPr>
      </w:pPr>
    </w:p>
    <w:p w14:paraId="5C9B4A11" w14:textId="77777777" w:rsidR="00126598" w:rsidRDefault="00126598">
      <w:pPr>
        <w:pStyle w:val="a3"/>
        <w:spacing w:before="12"/>
        <w:rPr>
          <w:lang w:eastAsia="zh-CN"/>
        </w:rPr>
      </w:pPr>
    </w:p>
    <w:p w14:paraId="4C754A43" w14:textId="77777777" w:rsidR="00126598" w:rsidRDefault="00E05B40">
      <w:pPr>
        <w:pStyle w:val="a3"/>
        <w:spacing w:line="271" w:lineRule="auto"/>
        <w:ind w:left="217" w:right="295" w:firstLine="211"/>
        <w:jc w:val="both"/>
        <w:rPr>
          <w:lang w:eastAsia="zh-CN"/>
        </w:rPr>
      </w:pPr>
      <w:r>
        <w:rPr>
          <w:spacing w:val="-8"/>
          <w:lang w:eastAsia="zh-CN"/>
        </w:rPr>
        <w:t>其中，为满足系统</w:t>
      </w:r>
      <w:r>
        <w:rPr>
          <w:spacing w:val="-8"/>
          <w:lang w:eastAsia="zh-CN"/>
        </w:rPr>
        <w:t xml:space="preserve"> </w:t>
      </w:r>
      <w:r>
        <w:rPr>
          <w:lang w:eastAsia="zh-CN"/>
        </w:rPr>
        <w:t>TGAM1.8V-3.6V</w:t>
      </w:r>
      <w:r>
        <w:rPr>
          <w:spacing w:val="-3"/>
          <w:lang w:eastAsia="zh-CN"/>
        </w:rPr>
        <w:t xml:space="preserve"> </w:t>
      </w:r>
      <w:r>
        <w:rPr>
          <w:spacing w:val="-3"/>
          <w:lang w:eastAsia="zh-CN"/>
        </w:rPr>
        <w:t>的供电电压范围，可利用电压稳压源将</w:t>
      </w:r>
      <w:r>
        <w:rPr>
          <w:spacing w:val="-3"/>
          <w:lang w:eastAsia="zh-CN"/>
        </w:rPr>
        <w:t>+</w:t>
      </w:r>
      <w:r>
        <w:rPr>
          <w:lang w:eastAsia="zh-CN"/>
        </w:rPr>
        <w:t xml:space="preserve">5V </w:t>
      </w:r>
      <w:r>
        <w:rPr>
          <w:lang w:eastAsia="zh-CN"/>
        </w:rPr>
        <w:t>转换成</w:t>
      </w:r>
      <w:r>
        <w:rPr>
          <w:lang w:eastAsia="zh-CN"/>
        </w:rPr>
        <w:t>+3.3V</w:t>
      </w:r>
      <w:r>
        <w:rPr>
          <w:lang w:eastAsia="zh-CN"/>
        </w:rPr>
        <w:t>。</w:t>
      </w:r>
      <w:r>
        <w:rPr>
          <w:spacing w:val="-7"/>
          <w:lang w:eastAsia="zh-CN"/>
        </w:rPr>
        <w:t>电源模块对系统有重要的意义，同时考虑系统易受噪声影响，所以需使用电解电容在每个电源模</w:t>
      </w:r>
      <w:r>
        <w:rPr>
          <w:spacing w:val="-5"/>
          <w:lang w:eastAsia="zh-CN"/>
        </w:rPr>
        <w:t>块的输出端起到滤波作用。电源模块设计电路如图所示。</w:t>
      </w:r>
    </w:p>
    <w:p w14:paraId="4AAECF3F" w14:textId="77777777" w:rsidR="00126598" w:rsidRDefault="00126598">
      <w:pPr>
        <w:pStyle w:val="a3"/>
        <w:rPr>
          <w:sz w:val="24"/>
          <w:lang w:eastAsia="zh-CN"/>
        </w:rPr>
      </w:pPr>
    </w:p>
    <w:p w14:paraId="2F5174BC" w14:textId="77777777" w:rsidR="00126598" w:rsidRDefault="00126598">
      <w:pPr>
        <w:pStyle w:val="a3"/>
        <w:rPr>
          <w:sz w:val="24"/>
          <w:lang w:eastAsia="zh-CN"/>
        </w:rPr>
      </w:pPr>
    </w:p>
    <w:p w14:paraId="62F829C2" w14:textId="77777777" w:rsidR="00126598" w:rsidRDefault="00126598">
      <w:pPr>
        <w:pStyle w:val="a3"/>
        <w:rPr>
          <w:sz w:val="24"/>
          <w:lang w:eastAsia="zh-CN"/>
        </w:rPr>
      </w:pPr>
    </w:p>
    <w:p w14:paraId="6566F308" w14:textId="77777777" w:rsidR="00126598" w:rsidRDefault="00126598">
      <w:pPr>
        <w:pStyle w:val="a3"/>
        <w:rPr>
          <w:sz w:val="24"/>
          <w:lang w:eastAsia="zh-CN"/>
        </w:rPr>
      </w:pPr>
    </w:p>
    <w:p w14:paraId="398667E7" w14:textId="77777777" w:rsidR="00126598" w:rsidRDefault="00126598">
      <w:pPr>
        <w:pStyle w:val="a3"/>
        <w:rPr>
          <w:sz w:val="24"/>
          <w:lang w:eastAsia="zh-CN"/>
        </w:rPr>
      </w:pPr>
    </w:p>
    <w:p w14:paraId="744CD544" w14:textId="77777777" w:rsidR="00126598" w:rsidRDefault="00126598">
      <w:pPr>
        <w:pStyle w:val="a3"/>
        <w:rPr>
          <w:sz w:val="24"/>
          <w:lang w:eastAsia="zh-CN"/>
        </w:rPr>
      </w:pPr>
    </w:p>
    <w:p w14:paraId="429E956D" w14:textId="77777777" w:rsidR="00126598" w:rsidRDefault="00126598">
      <w:pPr>
        <w:pStyle w:val="a3"/>
        <w:rPr>
          <w:sz w:val="24"/>
          <w:lang w:eastAsia="zh-CN"/>
        </w:rPr>
      </w:pPr>
    </w:p>
    <w:p w14:paraId="58D75D06" w14:textId="77777777" w:rsidR="00126598" w:rsidRDefault="00126598">
      <w:pPr>
        <w:pStyle w:val="a3"/>
        <w:rPr>
          <w:sz w:val="24"/>
          <w:lang w:eastAsia="zh-CN"/>
        </w:rPr>
      </w:pPr>
    </w:p>
    <w:p w14:paraId="591894A2" w14:textId="77777777" w:rsidR="00126598" w:rsidRDefault="00126598">
      <w:pPr>
        <w:pStyle w:val="a3"/>
        <w:rPr>
          <w:sz w:val="24"/>
          <w:lang w:eastAsia="zh-CN"/>
        </w:rPr>
      </w:pPr>
    </w:p>
    <w:p w14:paraId="1F0AE272" w14:textId="77777777" w:rsidR="00126598" w:rsidRDefault="00126598">
      <w:pPr>
        <w:pStyle w:val="a3"/>
        <w:rPr>
          <w:sz w:val="24"/>
          <w:lang w:eastAsia="zh-CN"/>
        </w:rPr>
      </w:pPr>
    </w:p>
    <w:p w14:paraId="7F9DEFD9" w14:textId="77777777" w:rsidR="00126598" w:rsidRDefault="00126598">
      <w:pPr>
        <w:pStyle w:val="a3"/>
        <w:rPr>
          <w:sz w:val="24"/>
          <w:lang w:eastAsia="zh-CN"/>
        </w:rPr>
      </w:pPr>
    </w:p>
    <w:p w14:paraId="69076020" w14:textId="77777777" w:rsidR="00126598" w:rsidRDefault="00126598">
      <w:pPr>
        <w:pStyle w:val="a3"/>
        <w:rPr>
          <w:sz w:val="24"/>
          <w:lang w:eastAsia="zh-CN"/>
        </w:rPr>
      </w:pPr>
    </w:p>
    <w:p w14:paraId="5AFF950C" w14:textId="77777777" w:rsidR="00126598" w:rsidRDefault="00126598">
      <w:pPr>
        <w:pStyle w:val="a3"/>
        <w:rPr>
          <w:sz w:val="24"/>
          <w:lang w:eastAsia="zh-CN"/>
        </w:rPr>
      </w:pPr>
    </w:p>
    <w:p w14:paraId="1A05DD01" w14:textId="77777777" w:rsidR="00126598" w:rsidRDefault="00126598">
      <w:pPr>
        <w:pStyle w:val="a3"/>
        <w:rPr>
          <w:sz w:val="24"/>
          <w:lang w:eastAsia="zh-CN"/>
        </w:rPr>
      </w:pPr>
    </w:p>
    <w:p w14:paraId="6DFC3B90" w14:textId="77777777" w:rsidR="00126598" w:rsidRDefault="00126598">
      <w:pPr>
        <w:pStyle w:val="a3"/>
        <w:spacing w:before="4"/>
        <w:rPr>
          <w:sz w:val="34"/>
          <w:lang w:eastAsia="zh-CN"/>
        </w:rPr>
      </w:pPr>
    </w:p>
    <w:p w14:paraId="0085F91B" w14:textId="77777777" w:rsidR="00126598" w:rsidRDefault="00E05B40">
      <w:pPr>
        <w:pStyle w:val="a3"/>
        <w:ind w:left="217"/>
        <w:rPr>
          <w:lang w:eastAsia="zh-CN"/>
        </w:rPr>
      </w:pPr>
      <w:r>
        <w:rPr>
          <w:lang w:eastAsia="zh-CN"/>
        </w:rPr>
        <w:t>②</w:t>
      </w:r>
      <w:r>
        <w:rPr>
          <w:lang w:eastAsia="zh-CN"/>
        </w:rPr>
        <w:t>信号处理</w:t>
      </w:r>
    </w:p>
    <w:p w14:paraId="2EB2229A" w14:textId="77777777" w:rsidR="00126598" w:rsidRDefault="00E05B40">
      <w:pPr>
        <w:pStyle w:val="a3"/>
        <w:spacing w:before="108" w:line="321" w:lineRule="auto"/>
        <w:ind w:left="217" w:right="240" w:firstLine="420"/>
        <w:rPr>
          <w:lang w:eastAsia="zh-CN"/>
        </w:rPr>
      </w:pPr>
      <w:r>
        <w:rPr>
          <w:spacing w:val="-7"/>
          <w:lang w:eastAsia="zh-CN"/>
        </w:rPr>
        <w:t>上位机接收到蓝牙串口数据后，利用</w:t>
      </w:r>
      <w:r>
        <w:rPr>
          <w:spacing w:val="-7"/>
          <w:lang w:eastAsia="zh-CN"/>
        </w:rPr>
        <w:t xml:space="preserve"> </w:t>
      </w:r>
      <w:r>
        <w:rPr>
          <w:lang w:eastAsia="zh-CN"/>
        </w:rPr>
        <w:t>Python</w:t>
      </w:r>
      <w:r>
        <w:rPr>
          <w:spacing w:val="-26"/>
          <w:lang w:eastAsia="zh-CN"/>
        </w:rPr>
        <w:t xml:space="preserve"> </w:t>
      </w:r>
      <w:r>
        <w:rPr>
          <w:spacing w:val="-26"/>
          <w:lang w:eastAsia="zh-CN"/>
        </w:rPr>
        <w:t>搭建</w:t>
      </w:r>
      <w:r>
        <w:rPr>
          <w:spacing w:val="-26"/>
          <w:lang w:eastAsia="zh-CN"/>
        </w:rPr>
        <w:t xml:space="preserve"> </w:t>
      </w:r>
      <w:r>
        <w:rPr>
          <w:lang w:eastAsia="zh-CN"/>
        </w:rPr>
        <w:t>transflow</w:t>
      </w:r>
      <w:r>
        <w:rPr>
          <w:spacing w:val="-8"/>
          <w:lang w:eastAsia="zh-CN"/>
        </w:rPr>
        <w:t xml:space="preserve"> </w:t>
      </w:r>
      <w:r>
        <w:rPr>
          <w:spacing w:val="-8"/>
          <w:lang w:eastAsia="zh-CN"/>
        </w:rPr>
        <w:t>环境，对经过放大、滤波处理</w:t>
      </w:r>
      <w:r>
        <w:rPr>
          <w:spacing w:val="-5"/>
          <w:lang w:eastAsia="zh-CN"/>
        </w:rPr>
        <w:t>的脑电信号进行特征提取和分类识别，创新性地建皮尔逊学习网络，自动学习出对应通道的权重大小，以此针对特定信号进行最优基的自适应性选择，实现对脑电信号的实时、精确分类识别，</w:t>
      </w:r>
    </w:p>
    <w:p w14:paraId="02E644B8" w14:textId="77777777" w:rsidR="00126598" w:rsidRDefault="00126598">
      <w:pPr>
        <w:spacing w:line="321" w:lineRule="auto"/>
        <w:rPr>
          <w:lang w:eastAsia="zh-CN"/>
        </w:rPr>
        <w:sectPr w:rsidR="00126598">
          <w:pgSz w:w="11910" w:h="16840"/>
          <w:pgMar w:top="1500" w:right="1340" w:bottom="1340" w:left="1280" w:header="0" w:footer="1157" w:gutter="0"/>
          <w:cols w:space="720"/>
        </w:sectPr>
      </w:pPr>
    </w:p>
    <w:p w14:paraId="56E6EC7F" w14:textId="77777777" w:rsidR="00126598" w:rsidRDefault="00E05B40">
      <w:pPr>
        <w:pStyle w:val="a3"/>
        <w:ind w:left="104"/>
        <w:rPr>
          <w:sz w:val="20"/>
        </w:rPr>
      </w:pPr>
      <w:r>
        <w:rPr>
          <w:noProof/>
        </w:rPr>
        <w:lastRenderedPageBreak/>
        <w:drawing>
          <wp:anchor distT="0" distB="0" distL="0" distR="0" simplePos="0" relativeHeight="251648000" behindDoc="1" locked="0" layoutInCell="1" allowOverlap="1" wp14:anchorId="55770D88" wp14:editId="534F0C72">
            <wp:simplePos x="0" y="0"/>
            <wp:positionH relativeFrom="page">
              <wp:posOffset>5038090</wp:posOffset>
            </wp:positionH>
            <wp:positionV relativeFrom="page">
              <wp:posOffset>2181860</wp:posOffset>
            </wp:positionV>
            <wp:extent cx="118745" cy="118745"/>
            <wp:effectExtent l="0" t="0" r="0" b="0"/>
            <wp:wrapNone/>
            <wp:docPr id="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6.jpeg"/>
                    <pic:cNvPicPr>
                      <a:picLocks noChangeAspect="1"/>
                    </pic:cNvPicPr>
                  </pic:nvPicPr>
                  <pic:blipFill>
                    <a:blip r:embed="rId39" cstate="print"/>
                    <a:stretch>
                      <a:fillRect/>
                    </a:stretch>
                  </pic:blipFill>
                  <pic:spPr>
                    <a:xfrm>
                      <a:off x="0" y="0"/>
                      <a:ext cx="118871" cy="118872"/>
                    </a:xfrm>
                    <a:prstGeom prst="rect">
                      <a:avLst/>
                    </a:prstGeom>
                  </pic:spPr>
                </pic:pic>
              </a:graphicData>
            </a:graphic>
          </wp:anchor>
        </w:drawing>
      </w:r>
      <w:r>
        <w:rPr>
          <w:noProof/>
        </w:rPr>
        <w:drawing>
          <wp:anchor distT="0" distB="0" distL="0" distR="0" simplePos="0" relativeHeight="251649024" behindDoc="1" locked="0" layoutInCell="1" allowOverlap="1" wp14:anchorId="1A9D5CCA" wp14:editId="21FD7006">
            <wp:simplePos x="0" y="0"/>
            <wp:positionH relativeFrom="page">
              <wp:posOffset>5549900</wp:posOffset>
            </wp:positionH>
            <wp:positionV relativeFrom="page">
              <wp:posOffset>2160905</wp:posOffset>
            </wp:positionV>
            <wp:extent cx="426720" cy="130810"/>
            <wp:effectExtent l="0" t="0" r="0" b="0"/>
            <wp:wrapNone/>
            <wp:docPr id="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7.jpeg"/>
                    <pic:cNvPicPr>
                      <a:picLocks noChangeAspect="1"/>
                    </pic:cNvPicPr>
                  </pic:nvPicPr>
                  <pic:blipFill>
                    <a:blip r:embed="rId40" cstate="print"/>
                    <a:stretch>
                      <a:fillRect/>
                    </a:stretch>
                  </pic:blipFill>
                  <pic:spPr>
                    <a:xfrm>
                      <a:off x="0" y="0"/>
                      <a:ext cx="426719" cy="131064"/>
                    </a:xfrm>
                    <a:prstGeom prst="rect">
                      <a:avLst/>
                    </a:prstGeom>
                  </pic:spPr>
                </pic:pic>
              </a:graphicData>
            </a:graphic>
          </wp:anchor>
        </w:drawing>
      </w:r>
      <w:r>
        <w:rPr>
          <w:noProof/>
        </w:rPr>
        <w:drawing>
          <wp:anchor distT="0" distB="0" distL="0" distR="0" simplePos="0" relativeHeight="251650048" behindDoc="1" locked="0" layoutInCell="1" allowOverlap="1" wp14:anchorId="12BF6A54" wp14:editId="545ECB51">
            <wp:simplePos x="0" y="0"/>
            <wp:positionH relativeFrom="page">
              <wp:posOffset>1212850</wp:posOffset>
            </wp:positionH>
            <wp:positionV relativeFrom="page">
              <wp:posOffset>2389505</wp:posOffset>
            </wp:positionV>
            <wp:extent cx="435610" cy="130810"/>
            <wp:effectExtent l="0" t="0" r="0" b="0"/>
            <wp:wrapNone/>
            <wp:docPr id="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8.jpeg"/>
                    <pic:cNvPicPr>
                      <a:picLocks noChangeAspect="1"/>
                    </pic:cNvPicPr>
                  </pic:nvPicPr>
                  <pic:blipFill>
                    <a:blip r:embed="rId41" cstate="print"/>
                    <a:stretch>
                      <a:fillRect/>
                    </a:stretch>
                  </pic:blipFill>
                  <pic:spPr>
                    <a:xfrm>
                      <a:off x="0" y="0"/>
                      <a:ext cx="435864" cy="131064"/>
                    </a:xfrm>
                    <a:prstGeom prst="rect">
                      <a:avLst/>
                    </a:prstGeom>
                  </pic:spPr>
                </pic:pic>
              </a:graphicData>
            </a:graphic>
          </wp:anchor>
        </w:drawing>
      </w:r>
      <w:r>
        <w:rPr>
          <w:noProof/>
        </w:rPr>
        <w:drawing>
          <wp:anchor distT="0" distB="0" distL="0" distR="0" simplePos="0" relativeHeight="251651072" behindDoc="1" locked="0" layoutInCell="1" allowOverlap="1" wp14:anchorId="53AAC21C" wp14:editId="58E58449">
            <wp:simplePos x="0" y="0"/>
            <wp:positionH relativeFrom="page">
              <wp:posOffset>1212850</wp:posOffset>
            </wp:positionH>
            <wp:positionV relativeFrom="page">
              <wp:posOffset>3721100</wp:posOffset>
            </wp:positionV>
            <wp:extent cx="113030" cy="118745"/>
            <wp:effectExtent l="0" t="0" r="0" b="0"/>
            <wp:wrapNone/>
            <wp:docPr id="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9.jpeg"/>
                    <pic:cNvPicPr>
                      <a:picLocks noChangeAspect="1"/>
                    </pic:cNvPicPr>
                  </pic:nvPicPr>
                  <pic:blipFill>
                    <a:blip r:embed="rId42" cstate="print"/>
                    <a:stretch>
                      <a:fillRect/>
                    </a:stretch>
                  </pic:blipFill>
                  <pic:spPr>
                    <a:xfrm>
                      <a:off x="0" y="0"/>
                      <a:ext cx="112776" cy="118872"/>
                    </a:xfrm>
                    <a:prstGeom prst="rect">
                      <a:avLst/>
                    </a:prstGeom>
                  </pic:spPr>
                </pic:pic>
              </a:graphicData>
            </a:graphic>
          </wp:anchor>
        </w:drawing>
      </w:r>
      <w:r>
        <w:rPr>
          <w:noProof/>
          <w:sz w:val="20"/>
        </w:rPr>
        <mc:AlternateContent>
          <mc:Choice Requires="wpg">
            <w:drawing>
              <wp:inline distT="0" distB="0" distL="114300" distR="114300" wp14:anchorId="7810D5BC" wp14:editId="38E478BF">
                <wp:extent cx="5767070" cy="5712460"/>
                <wp:effectExtent l="1905" t="1905" r="9525" b="13335"/>
                <wp:docPr id="31" name="组合 80"/>
                <wp:cNvGraphicFramePr/>
                <a:graphic xmlns:a="http://schemas.openxmlformats.org/drawingml/2006/main">
                  <a:graphicData uri="http://schemas.microsoft.com/office/word/2010/wordprocessingGroup">
                    <wpg:wgp>
                      <wpg:cNvGrpSpPr/>
                      <wpg:grpSpPr>
                        <a:xfrm>
                          <a:off x="0" y="0"/>
                          <a:ext cx="5767070" cy="5712460"/>
                          <a:chOff x="0" y="0"/>
                          <a:chExt cx="9082" cy="8996"/>
                        </a:xfrm>
                      </wpg:grpSpPr>
                      <pic:pic xmlns:pic="http://schemas.openxmlformats.org/drawingml/2006/picture">
                        <pic:nvPicPr>
                          <pic:cNvPr id="29" name="图片 81"/>
                          <pic:cNvPicPr>
                            <a:picLocks noChangeAspect="1"/>
                          </pic:cNvPicPr>
                        </pic:nvPicPr>
                        <pic:blipFill>
                          <a:blip r:embed="rId43"/>
                          <a:stretch>
                            <a:fillRect/>
                          </a:stretch>
                        </pic:blipFill>
                        <pic:spPr>
                          <a:xfrm>
                            <a:off x="525" y="3307"/>
                            <a:ext cx="1090" cy="293"/>
                          </a:xfrm>
                          <a:prstGeom prst="rect">
                            <a:avLst/>
                          </a:prstGeom>
                          <a:noFill/>
                          <a:ln>
                            <a:noFill/>
                          </a:ln>
                        </pic:spPr>
                      </pic:pic>
                      <wps:wsp>
                        <wps:cNvPr id="30" name="文本框 82"/>
                        <wps:cNvSpPr txBox="1"/>
                        <wps:spPr>
                          <a:xfrm>
                            <a:off x="4" y="4"/>
                            <a:ext cx="9072" cy="8986"/>
                          </a:xfrm>
                          <a:prstGeom prst="rect">
                            <a:avLst/>
                          </a:prstGeom>
                          <a:noFill/>
                          <a:ln w="6096" cap="flat" cmpd="sng">
                            <a:solidFill>
                              <a:srgbClr val="000000"/>
                            </a:solidFill>
                            <a:prstDash val="solid"/>
                            <a:miter/>
                            <a:headEnd type="none" w="med" len="med"/>
                            <a:tailEnd type="none" w="med" len="med"/>
                          </a:ln>
                        </wps:spPr>
                        <wps:txbx>
                          <w:txbxContent>
                            <w:p w14:paraId="66F23F01" w14:textId="77777777" w:rsidR="00126598" w:rsidRDefault="00E05B40">
                              <w:pPr>
                                <w:spacing w:before="90" w:line="321" w:lineRule="auto"/>
                                <w:ind w:left="103" w:right="183"/>
                                <w:jc w:val="both"/>
                                <w:rPr>
                                  <w:sz w:val="21"/>
                                </w:rPr>
                              </w:pPr>
                              <w:r>
                                <w:rPr>
                                  <w:spacing w:val="-20"/>
                                  <w:sz w:val="21"/>
                                  <w:lang w:eastAsia="zh-CN"/>
                                </w:rPr>
                                <w:t>在</w:t>
                              </w:r>
                              <w:r>
                                <w:rPr>
                                  <w:spacing w:val="-20"/>
                                  <w:sz w:val="21"/>
                                  <w:lang w:eastAsia="zh-CN"/>
                                </w:rPr>
                                <w:t xml:space="preserve"> </w:t>
                              </w:r>
                              <w:r>
                                <w:rPr>
                                  <w:sz w:val="21"/>
                                  <w:lang w:eastAsia="zh-CN"/>
                                </w:rPr>
                                <w:t>EEG</w:t>
                              </w:r>
                              <w:r>
                                <w:rPr>
                                  <w:spacing w:val="-10"/>
                                  <w:sz w:val="21"/>
                                  <w:lang w:eastAsia="zh-CN"/>
                                </w:rPr>
                                <w:t xml:space="preserve"> </w:t>
                              </w:r>
                              <w:r>
                                <w:rPr>
                                  <w:spacing w:val="-10"/>
                                  <w:sz w:val="21"/>
                                  <w:lang w:eastAsia="zh-CN"/>
                                </w:rPr>
                                <w:t>信号采集过程中，我们认为总体和样本皮尔逊系数的绝对值小于或等于</w:t>
                              </w:r>
                              <w:r>
                                <w:rPr>
                                  <w:spacing w:val="-10"/>
                                  <w:sz w:val="21"/>
                                  <w:lang w:eastAsia="zh-CN"/>
                                </w:rPr>
                                <w:t xml:space="preserve"> </w:t>
                              </w:r>
                              <w:r>
                                <w:rPr>
                                  <w:sz w:val="21"/>
                                  <w:lang w:eastAsia="zh-CN"/>
                                </w:rPr>
                                <w:t>1</w:t>
                              </w:r>
                              <w:r>
                                <w:rPr>
                                  <w:spacing w:val="-4"/>
                                  <w:sz w:val="21"/>
                                  <w:lang w:eastAsia="zh-CN"/>
                                </w:rPr>
                                <w:t>。如果样本数据点</w:t>
                              </w:r>
                              <w:r>
                                <w:rPr>
                                  <w:spacing w:val="-4"/>
                                  <w:sz w:val="21"/>
                                  <w:lang w:eastAsia="zh-CN"/>
                                </w:rPr>
                                <w:t>精确的落在直线上</w:t>
                              </w:r>
                              <w:r>
                                <w:rPr>
                                  <w:sz w:val="21"/>
                                  <w:lang w:eastAsia="zh-CN"/>
                                </w:rPr>
                                <w:t>（</w:t>
                              </w:r>
                              <w:r>
                                <w:rPr>
                                  <w:spacing w:val="-3"/>
                                  <w:sz w:val="21"/>
                                  <w:lang w:eastAsia="zh-CN"/>
                                </w:rPr>
                                <w:t>计算样本皮尔逊系数的情况</w:t>
                              </w:r>
                              <w:r>
                                <w:rPr>
                                  <w:spacing w:val="-110"/>
                                  <w:sz w:val="21"/>
                                  <w:lang w:eastAsia="zh-CN"/>
                                </w:rPr>
                                <w:t>）</w:t>
                              </w:r>
                              <w:r>
                                <w:rPr>
                                  <w:spacing w:val="-3"/>
                                  <w:sz w:val="21"/>
                                  <w:lang w:eastAsia="zh-CN"/>
                                </w:rPr>
                                <w:t>，或者双变量分布完全在直线上</w:t>
                              </w:r>
                              <w:r>
                                <w:rPr>
                                  <w:sz w:val="21"/>
                                  <w:lang w:eastAsia="zh-CN"/>
                                </w:rPr>
                                <w:t>（</w:t>
                              </w:r>
                              <w:r>
                                <w:rPr>
                                  <w:spacing w:val="-3"/>
                                  <w:sz w:val="21"/>
                                  <w:lang w:eastAsia="zh-CN"/>
                                </w:rPr>
                                <w:t>计算总体皮尔逊系数的情况</w:t>
                              </w:r>
                              <w:r>
                                <w:rPr>
                                  <w:spacing w:val="-110"/>
                                  <w:sz w:val="21"/>
                                  <w:lang w:eastAsia="zh-CN"/>
                                </w:rPr>
                                <w:t>）</w:t>
                              </w:r>
                              <w:r>
                                <w:rPr>
                                  <w:spacing w:val="-3"/>
                                  <w:sz w:val="21"/>
                                  <w:lang w:eastAsia="zh-CN"/>
                                </w:rPr>
                                <w:t>，则相关系数等于</w:t>
                              </w:r>
                              <w:r>
                                <w:rPr>
                                  <w:spacing w:val="-3"/>
                                  <w:sz w:val="21"/>
                                  <w:lang w:eastAsia="zh-CN"/>
                                </w:rPr>
                                <w:t xml:space="preserve"> </w:t>
                              </w:r>
                              <w:r>
                                <w:rPr>
                                  <w:sz w:val="21"/>
                                  <w:lang w:eastAsia="zh-CN"/>
                                </w:rPr>
                                <w:t>1</w:t>
                              </w:r>
                              <w:r>
                                <w:rPr>
                                  <w:spacing w:val="-53"/>
                                  <w:sz w:val="21"/>
                                  <w:lang w:eastAsia="zh-CN"/>
                                </w:rPr>
                                <w:t xml:space="preserve"> </w:t>
                              </w:r>
                              <w:r>
                                <w:rPr>
                                  <w:spacing w:val="-3"/>
                                  <w:sz w:val="21"/>
                                  <w:lang w:eastAsia="zh-CN"/>
                                </w:rPr>
                                <w:t>或</w:t>
                              </w:r>
                              <w:r>
                                <w:rPr>
                                  <w:sz w:val="21"/>
                                  <w:lang w:eastAsia="zh-CN"/>
                                </w:rPr>
                                <w:t>-1</w:t>
                              </w:r>
                              <w:r>
                                <w:rPr>
                                  <w:spacing w:val="-3"/>
                                  <w:sz w:val="21"/>
                                  <w:lang w:eastAsia="zh-CN"/>
                                </w:rPr>
                                <w:t>。</w:t>
                              </w:r>
                              <w:r>
                                <w:rPr>
                                  <w:spacing w:val="-3"/>
                                  <w:sz w:val="21"/>
                                </w:rPr>
                                <w:t>皮尔逊系数是对称的：</w:t>
                              </w:r>
                            </w:p>
                            <w:p w14:paraId="7667FB07" w14:textId="77777777" w:rsidR="00126598" w:rsidRDefault="00E05B40">
                              <w:pPr>
                                <w:ind w:left="516"/>
                                <w:rPr>
                                  <w:sz w:val="20"/>
                                </w:rPr>
                              </w:pPr>
                              <w:r>
                                <w:rPr>
                                  <w:noProof/>
                                  <w:sz w:val="20"/>
                                </w:rPr>
                                <w:drawing>
                                  <wp:inline distT="0" distB="0" distL="0" distR="0" wp14:anchorId="2AA6A8F5" wp14:editId="56AC94CC">
                                    <wp:extent cx="1587500" cy="170180"/>
                                    <wp:effectExtent l="0" t="0" r="0" b="0"/>
                                    <wp:docPr id="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1.jpeg"/>
                                            <pic:cNvPicPr>
                                              <a:picLocks noChangeAspect="1"/>
                                            </pic:cNvPicPr>
                                          </pic:nvPicPr>
                                          <pic:blipFill>
                                            <a:blip r:embed="rId44" cstate="print"/>
                                            <a:stretch>
                                              <a:fillRect/>
                                            </a:stretch>
                                          </pic:blipFill>
                                          <pic:spPr>
                                            <a:xfrm>
                                              <a:off x="0" y="0"/>
                                              <a:ext cx="1588008" cy="170688"/>
                                            </a:xfrm>
                                            <a:prstGeom prst="rect">
                                              <a:avLst/>
                                            </a:prstGeom>
                                          </pic:spPr>
                                        </pic:pic>
                                      </a:graphicData>
                                    </a:graphic>
                                  </wp:inline>
                                </w:drawing>
                              </w:r>
                            </w:p>
                            <w:p w14:paraId="0E162A71" w14:textId="77777777" w:rsidR="00126598" w:rsidRDefault="00E05B40">
                              <w:pPr>
                                <w:tabs>
                                  <w:tab w:val="left" w:pos="1211"/>
                                  <w:tab w:val="left" w:pos="8016"/>
                                </w:tabs>
                                <w:spacing w:before="67" w:line="295" w:lineRule="auto"/>
                                <w:ind w:left="103" w:right="94" w:firstLine="420"/>
                                <w:jc w:val="both"/>
                                <w:rPr>
                                  <w:rFonts w:ascii="PMingLiU" w:eastAsia="PMingLiU"/>
                                  <w:sz w:val="21"/>
                                  <w:lang w:eastAsia="zh-CN"/>
                                </w:rPr>
                              </w:pPr>
                              <w:r>
                                <w:rPr>
                                  <w:rFonts w:ascii="PMingLiU" w:eastAsia="PMingLiU" w:hint="eastAsia"/>
                                  <w:color w:val="333333"/>
                                  <w:sz w:val="21"/>
                                  <w:lang w:eastAsia="zh-CN"/>
                                </w:rPr>
                                <w:t>皮尔逊相关系数有一个</w:t>
                              </w:r>
                              <w:r>
                                <w:rPr>
                                  <w:rFonts w:ascii="PMingLiU" w:eastAsia="PMingLiU" w:hint="eastAsia"/>
                                  <w:color w:val="333333"/>
                                  <w:spacing w:val="-3"/>
                                  <w:sz w:val="21"/>
                                  <w:lang w:eastAsia="zh-CN"/>
                                </w:rPr>
                                <w:t>重</w:t>
                              </w:r>
                              <w:r>
                                <w:rPr>
                                  <w:rFonts w:ascii="PMingLiU" w:eastAsia="PMingLiU" w:hint="eastAsia"/>
                                  <w:color w:val="333333"/>
                                  <w:sz w:val="21"/>
                                  <w:lang w:eastAsia="zh-CN"/>
                                </w:rPr>
                                <w:t>要的数学特性是，因两</w:t>
                              </w:r>
                              <w:r>
                                <w:rPr>
                                  <w:rFonts w:ascii="PMingLiU" w:eastAsia="PMingLiU" w:hint="eastAsia"/>
                                  <w:color w:val="333333"/>
                                  <w:spacing w:val="-3"/>
                                  <w:sz w:val="21"/>
                                  <w:lang w:eastAsia="zh-CN"/>
                                </w:rPr>
                                <w:t>个</w:t>
                              </w:r>
                              <w:r>
                                <w:rPr>
                                  <w:rFonts w:ascii="PMingLiU" w:eastAsia="PMingLiU" w:hint="eastAsia"/>
                                  <w:color w:val="333333"/>
                                  <w:sz w:val="21"/>
                                  <w:lang w:eastAsia="zh-CN"/>
                                </w:rPr>
                                <w:t>变量的位置和尺度的变</w:t>
                              </w:r>
                              <w:r>
                                <w:rPr>
                                  <w:rFonts w:ascii="PMingLiU" w:eastAsia="PMingLiU" w:hint="eastAsia"/>
                                  <w:color w:val="333333"/>
                                  <w:spacing w:val="-3"/>
                                  <w:sz w:val="21"/>
                                  <w:lang w:eastAsia="zh-CN"/>
                                </w:rPr>
                                <w:t>化</w:t>
                              </w:r>
                              <w:r>
                                <w:rPr>
                                  <w:rFonts w:ascii="PMingLiU" w:eastAsia="PMingLiU" w:hint="eastAsia"/>
                                  <w:color w:val="333333"/>
                                  <w:sz w:val="21"/>
                                  <w:lang w:eastAsia="zh-CN"/>
                                </w:rPr>
                                <w:t>并不会引起该系数的</w:t>
                              </w:r>
                              <w:r>
                                <w:rPr>
                                  <w:rFonts w:ascii="PMingLiU" w:eastAsia="PMingLiU" w:hint="eastAsia"/>
                                  <w:color w:val="333333"/>
                                  <w:spacing w:val="-3"/>
                                  <w:sz w:val="21"/>
                                  <w:lang w:eastAsia="zh-CN"/>
                                </w:rPr>
                                <w:t>改</w:t>
                              </w:r>
                              <w:r>
                                <w:rPr>
                                  <w:rFonts w:ascii="PMingLiU" w:eastAsia="PMingLiU" w:hint="eastAsia"/>
                                  <w:color w:val="333333"/>
                                  <w:sz w:val="21"/>
                                  <w:lang w:eastAsia="zh-CN"/>
                                </w:rPr>
                                <w:t>变</w:t>
                              </w:r>
                              <w:r>
                                <w:rPr>
                                  <w:rFonts w:ascii="PMingLiU" w:eastAsia="PMingLiU" w:hint="eastAsia"/>
                                  <w:color w:val="333333"/>
                                  <w:spacing w:val="-3"/>
                                  <w:sz w:val="21"/>
                                  <w:lang w:eastAsia="zh-CN"/>
                                </w:rPr>
                                <w:t>，</w:t>
                              </w:r>
                              <w:r>
                                <w:rPr>
                                  <w:rFonts w:ascii="PMingLiU" w:eastAsia="PMingLiU" w:hint="eastAsia"/>
                                  <w:color w:val="333333"/>
                                  <w:sz w:val="21"/>
                                  <w:lang w:eastAsia="zh-CN"/>
                                </w:rPr>
                                <w:t>即</w:t>
                              </w:r>
                              <w:r>
                                <w:rPr>
                                  <w:rFonts w:ascii="PMingLiU" w:eastAsia="PMingLiU" w:hint="eastAsia"/>
                                  <w:color w:val="333333"/>
                                  <w:spacing w:val="-3"/>
                                  <w:sz w:val="21"/>
                                  <w:lang w:eastAsia="zh-CN"/>
                                </w:rPr>
                                <w:t>它</w:t>
                              </w:r>
                              <w:r>
                                <w:rPr>
                                  <w:rFonts w:ascii="PMingLiU" w:eastAsia="PMingLiU" w:hint="eastAsia"/>
                                  <w:color w:val="333333"/>
                                  <w:sz w:val="21"/>
                                  <w:lang w:eastAsia="zh-CN"/>
                                </w:rPr>
                                <w:t>该</w:t>
                              </w:r>
                              <w:r>
                                <w:rPr>
                                  <w:rFonts w:ascii="PMingLiU" w:eastAsia="PMingLiU" w:hint="eastAsia"/>
                                  <w:color w:val="333333"/>
                                  <w:spacing w:val="-5"/>
                                  <w:sz w:val="21"/>
                                  <w:lang w:eastAsia="zh-CN"/>
                                </w:rPr>
                                <w:t>变</w:t>
                              </w:r>
                              <w:r>
                                <w:rPr>
                                  <w:rFonts w:ascii="PMingLiU" w:eastAsia="PMingLiU" w:hint="eastAsia"/>
                                  <w:color w:val="333333"/>
                                  <w:sz w:val="21"/>
                                  <w:lang w:eastAsia="zh-CN"/>
                                </w:rPr>
                                <w:t>化的</w:t>
                              </w:r>
                              <w:r>
                                <w:rPr>
                                  <w:rFonts w:ascii="PMingLiU" w:eastAsia="PMingLiU" w:hint="eastAsia"/>
                                  <w:color w:val="136DC2"/>
                                  <w:sz w:val="21"/>
                                  <w:u w:val="single" w:color="136DC2"/>
                                  <w:lang w:eastAsia="zh-CN"/>
                                </w:rPr>
                                <w:t>不变量</w:t>
                              </w:r>
                              <w:r>
                                <w:rPr>
                                  <w:rFonts w:ascii="Times New Roman" w:eastAsia="Times New Roman"/>
                                  <w:color w:val="333333"/>
                                  <w:spacing w:val="-4"/>
                                  <w:sz w:val="21"/>
                                  <w:lang w:eastAsia="zh-CN"/>
                                </w:rPr>
                                <w:t>(</w:t>
                              </w:r>
                              <w:r>
                                <w:rPr>
                                  <w:rFonts w:ascii="PMingLiU" w:eastAsia="PMingLiU" w:hint="eastAsia"/>
                                  <w:color w:val="333333"/>
                                  <w:sz w:val="21"/>
                                  <w:lang w:eastAsia="zh-CN"/>
                                </w:rPr>
                                <w:t>由</w:t>
                              </w:r>
                              <w:r>
                                <w:rPr>
                                  <w:rFonts w:ascii="PMingLiU" w:eastAsia="PMingLiU" w:hint="eastAsia"/>
                                  <w:color w:val="333333"/>
                                  <w:spacing w:val="-3"/>
                                  <w:sz w:val="21"/>
                                  <w:lang w:eastAsia="zh-CN"/>
                                </w:rPr>
                                <w:t>符</w:t>
                              </w:r>
                              <w:r>
                                <w:rPr>
                                  <w:rFonts w:ascii="PMingLiU" w:eastAsia="PMingLiU" w:hint="eastAsia"/>
                                  <w:color w:val="333333"/>
                                  <w:sz w:val="21"/>
                                  <w:lang w:eastAsia="zh-CN"/>
                                </w:rPr>
                                <w:t>号</w:t>
                              </w:r>
                              <w:r>
                                <w:rPr>
                                  <w:rFonts w:ascii="PMingLiU" w:eastAsia="PMingLiU" w:hint="eastAsia"/>
                                  <w:color w:val="333333"/>
                                  <w:spacing w:val="-3"/>
                                  <w:sz w:val="21"/>
                                  <w:lang w:eastAsia="zh-CN"/>
                                </w:rPr>
                                <w:t>确</w:t>
                              </w:r>
                              <w:r>
                                <w:rPr>
                                  <w:rFonts w:ascii="PMingLiU" w:eastAsia="PMingLiU" w:hint="eastAsia"/>
                                  <w:color w:val="333333"/>
                                  <w:sz w:val="21"/>
                                  <w:lang w:eastAsia="zh-CN"/>
                                </w:rPr>
                                <w:t>定</w:t>
                              </w:r>
                              <w:r>
                                <w:rPr>
                                  <w:rFonts w:ascii="Times New Roman" w:eastAsia="Times New Roman"/>
                                  <w:color w:val="333333"/>
                                  <w:sz w:val="21"/>
                                  <w:lang w:eastAsia="zh-CN"/>
                                </w:rPr>
                                <w:t>)</w:t>
                              </w:r>
                              <w:r>
                                <w:rPr>
                                  <w:rFonts w:ascii="PMingLiU" w:eastAsia="PMingLiU" w:hint="eastAsia"/>
                                  <w:color w:val="333333"/>
                                  <w:spacing w:val="-3"/>
                                  <w:sz w:val="21"/>
                                  <w:lang w:eastAsia="zh-CN"/>
                                </w:rPr>
                                <w:t>。</w:t>
                              </w:r>
                              <w:r>
                                <w:rPr>
                                  <w:rFonts w:ascii="PMingLiU" w:eastAsia="PMingLiU" w:hint="eastAsia"/>
                                  <w:color w:val="333333"/>
                                  <w:sz w:val="21"/>
                                  <w:lang w:eastAsia="zh-CN"/>
                                </w:rPr>
                                <w:t>也</w:t>
                              </w:r>
                              <w:r>
                                <w:rPr>
                                  <w:rFonts w:ascii="PMingLiU" w:eastAsia="PMingLiU" w:hint="eastAsia"/>
                                  <w:color w:val="333333"/>
                                  <w:spacing w:val="-3"/>
                                  <w:sz w:val="21"/>
                                  <w:lang w:eastAsia="zh-CN"/>
                                </w:rPr>
                                <w:t>就</w:t>
                              </w:r>
                              <w:r>
                                <w:rPr>
                                  <w:rFonts w:ascii="PMingLiU" w:eastAsia="PMingLiU" w:hint="eastAsia"/>
                                  <w:color w:val="333333"/>
                                  <w:sz w:val="21"/>
                                  <w:lang w:eastAsia="zh-CN"/>
                                </w:rPr>
                                <w:t>是说</w:t>
                              </w:r>
                              <w:r>
                                <w:rPr>
                                  <w:rFonts w:ascii="PMingLiU" w:eastAsia="PMingLiU" w:hint="eastAsia"/>
                                  <w:color w:val="333333"/>
                                  <w:spacing w:val="-3"/>
                                  <w:sz w:val="21"/>
                                  <w:lang w:eastAsia="zh-CN"/>
                                </w:rPr>
                                <w:t>，</w:t>
                              </w:r>
                              <w:r>
                                <w:rPr>
                                  <w:rFonts w:ascii="PMingLiU" w:eastAsia="PMingLiU" w:hint="eastAsia"/>
                                  <w:color w:val="333333"/>
                                  <w:sz w:val="21"/>
                                  <w:lang w:eastAsia="zh-CN"/>
                                </w:rPr>
                                <w:t>我</w:t>
                              </w:r>
                              <w:r>
                                <w:rPr>
                                  <w:rFonts w:ascii="PMingLiU" w:eastAsia="PMingLiU" w:hint="eastAsia"/>
                                  <w:color w:val="333333"/>
                                  <w:spacing w:val="-5"/>
                                  <w:sz w:val="21"/>
                                  <w:lang w:eastAsia="zh-CN"/>
                                </w:rPr>
                                <w:t>们</w:t>
                              </w:r>
                              <w:r>
                                <w:rPr>
                                  <w:rFonts w:ascii="PMingLiU" w:eastAsia="PMingLiU" w:hint="eastAsia"/>
                                  <w:color w:val="333333"/>
                                  <w:sz w:val="21"/>
                                  <w:lang w:eastAsia="zh-CN"/>
                                </w:rPr>
                                <w:t>如</w:t>
                              </w:r>
                              <w:r>
                                <w:rPr>
                                  <w:rFonts w:ascii="PMingLiU" w:eastAsia="PMingLiU" w:hint="eastAsia"/>
                                  <w:color w:val="333333"/>
                                  <w:spacing w:val="-3"/>
                                  <w:sz w:val="21"/>
                                  <w:lang w:eastAsia="zh-CN"/>
                                </w:rPr>
                                <w:t>果</w:t>
                              </w:r>
                              <w:r>
                                <w:rPr>
                                  <w:rFonts w:ascii="PMingLiU" w:eastAsia="PMingLiU" w:hint="eastAsia"/>
                                  <w:color w:val="333333"/>
                                  <w:sz w:val="21"/>
                                  <w:lang w:eastAsia="zh-CN"/>
                                </w:rPr>
                                <w:t>把</w:t>
                              </w:r>
                              <w:r>
                                <w:rPr>
                                  <w:rFonts w:ascii="PMingLiU" w:eastAsia="PMingLiU" w:hint="eastAsia"/>
                                  <w:color w:val="333333"/>
                                  <w:sz w:val="21"/>
                                  <w:lang w:eastAsia="zh-CN"/>
                                </w:rPr>
                                <w:t xml:space="preserve">  </w:t>
                              </w:r>
                              <w:r>
                                <w:rPr>
                                  <w:rFonts w:ascii="PMingLiU" w:eastAsia="PMingLiU" w:hint="eastAsia"/>
                                  <w:color w:val="333333"/>
                                  <w:spacing w:val="48"/>
                                  <w:sz w:val="21"/>
                                  <w:lang w:eastAsia="zh-CN"/>
                                </w:rPr>
                                <w:t xml:space="preserve"> </w:t>
                              </w:r>
                              <w:r>
                                <w:rPr>
                                  <w:rFonts w:ascii="PMingLiU" w:eastAsia="PMingLiU" w:hint="eastAsia"/>
                                  <w:color w:val="333333"/>
                                  <w:sz w:val="21"/>
                                  <w:lang w:eastAsia="zh-CN"/>
                                </w:rPr>
                                <w:t>移动到</w:t>
                              </w:r>
                              <w:r>
                                <w:rPr>
                                  <w:rFonts w:ascii="PMingLiU" w:eastAsia="PMingLiU" w:hint="eastAsia"/>
                                  <w:color w:val="333333"/>
                                  <w:sz w:val="21"/>
                                  <w:lang w:eastAsia="zh-CN"/>
                                </w:rPr>
                                <w:tab/>
                              </w:r>
                              <w:r>
                                <w:rPr>
                                  <w:rFonts w:ascii="PMingLiU" w:eastAsia="PMingLiU" w:hint="eastAsia"/>
                                  <w:color w:val="333333"/>
                                  <w:sz w:val="21"/>
                                  <w:lang w:eastAsia="zh-CN"/>
                                </w:rPr>
                                <w:t>和</w:t>
                              </w:r>
                              <w:r>
                                <w:rPr>
                                  <w:rFonts w:ascii="PMingLiU" w:eastAsia="PMingLiU" w:hint="eastAsia"/>
                                  <w:color w:val="333333"/>
                                  <w:sz w:val="21"/>
                                  <w:lang w:eastAsia="zh-CN"/>
                                </w:rPr>
                                <w:t xml:space="preserve"> </w:t>
                              </w:r>
                              <w:r>
                                <w:rPr>
                                  <w:rFonts w:ascii="PMingLiU" w:eastAsia="PMingLiU" w:hint="eastAsia"/>
                                  <w:color w:val="333333"/>
                                  <w:sz w:val="21"/>
                                  <w:lang w:eastAsia="zh-CN"/>
                                </w:rPr>
                                <w:t>把</w:t>
                              </w:r>
                              <w:r>
                                <w:rPr>
                                  <w:rFonts w:ascii="PMingLiU" w:eastAsia="PMingLiU" w:hint="eastAsia"/>
                                  <w:color w:val="333333"/>
                                  <w:sz w:val="21"/>
                                  <w:lang w:eastAsia="zh-CN"/>
                                </w:rPr>
                                <w:t xml:space="preserve"> </w:t>
                              </w:r>
                              <w:r>
                                <w:rPr>
                                  <w:rFonts w:ascii="Times New Roman" w:eastAsia="Times New Roman"/>
                                  <w:color w:val="333333"/>
                                  <w:sz w:val="21"/>
                                  <w:lang w:eastAsia="zh-CN"/>
                                </w:rPr>
                                <w:t>Y</w:t>
                              </w:r>
                              <w:r>
                                <w:rPr>
                                  <w:rFonts w:ascii="Times New Roman" w:eastAsia="Times New Roman"/>
                                  <w:color w:val="333333"/>
                                  <w:spacing w:val="1"/>
                                  <w:sz w:val="21"/>
                                  <w:lang w:eastAsia="zh-CN"/>
                                </w:rPr>
                                <w:t xml:space="preserve"> </w:t>
                              </w:r>
                              <w:r>
                                <w:rPr>
                                  <w:rFonts w:ascii="PMingLiU" w:eastAsia="PMingLiU" w:hint="eastAsia"/>
                                  <w:color w:val="333333"/>
                                  <w:sz w:val="21"/>
                                  <w:lang w:eastAsia="zh-CN"/>
                                </w:rPr>
                                <w:t>移动到</w:t>
                              </w:r>
                              <w:r>
                                <w:rPr>
                                  <w:rFonts w:ascii="PMingLiU" w:eastAsia="PMingLiU" w:hint="eastAsia"/>
                                  <w:color w:val="333333"/>
                                  <w:sz w:val="21"/>
                                  <w:lang w:eastAsia="zh-CN"/>
                                </w:rPr>
                                <w:tab/>
                              </w:r>
                              <w:r>
                                <w:rPr>
                                  <w:rFonts w:ascii="PMingLiU" w:eastAsia="PMingLiU" w:hint="eastAsia"/>
                                  <w:color w:val="333333"/>
                                  <w:spacing w:val="-13"/>
                                  <w:sz w:val="21"/>
                                  <w:lang w:eastAsia="zh-CN"/>
                                </w:rPr>
                                <w:t>，</w:t>
                              </w:r>
                              <w:r>
                                <w:rPr>
                                  <w:rFonts w:ascii="PMingLiU" w:eastAsia="PMingLiU" w:hint="eastAsia"/>
                                  <w:color w:val="333333"/>
                                  <w:spacing w:val="-3"/>
                                  <w:sz w:val="21"/>
                                  <w:lang w:eastAsia="zh-CN"/>
                                </w:rPr>
                                <w:t>其</w:t>
                              </w:r>
                              <w:r>
                                <w:rPr>
                                  <w:rFonts w:ascii="PMingLiU" w:eastAsia="PMingLiU" w:hint="eastAsia"/>
                                  <w:color w:val="333333"/>
                                  <w:sz w:val="21"/>
                                  <w:lang w:eastAsia="zh-CN"/>
                                </w:rPr>
                                <w:t>中</w:t>
                              </w:r>
                              <w:r>
                                <w:rPr>
                                  <w:rFonts w:ascii="PMingLiU" w:eastAsia="PMingLiU" w:hint="eastAsia"/>
                                  <w:color w:val="333333"/>
                                  <w:spacing w:val="20"/>
                                  <w:sz w:val="21"/>
                                  <w:lang w:eastAsia="zh-CN"/>
                                </w:rPr>
                                <w:t xml:space="preserve"> </w:t>
                              </w:r>
                              <w:r>
                                <w:rPr>
                                  <w:rFonts w:ascii="Times New Roman" w:eastAsia="Times New Roman"/>
                                  <w:color w:val="333333"/>
                                  <w:sz w:val="21"/>
                                  <w:lang w:eastAsia="zh-CN"/>
                                </w:rPr>
                                <w:t>a</w:t>
                              </w:r>
                              <w:r>
                                <w:rPr>
                                  <w:rFonts w:ascii="PMingLiU" w:eastAsia="PMingLiU" w:hint="eastAsia"/>
                                  <w:color w:val="333333"/>
                                  <w:spacing w:val="-15"/>
                                  <w:sz w:val="21"/>
                                  <w:lang w:eastAsia="zh-CN"/>
                                </w:rPr>
                                <w:t>、</w:t>
                              </w:r>
                              <w:r>
                                <w:rPr>
                                  <w:rFonts w:ascii="Times New Roman" w:eastAsia="Times New Roman"/>
                                  <w:color w:val="333333"/>
                                  <w:sz w:val="21"/>
                                  <w:lang w:eastAsia="zh-CN"/>
                                </w:rPr>
                                <w:t>b</w:t>
                              </w:r>
                              <w:r>
                                <w:rPr>
                                  <w:rFonts w:ascii="PMingLiU" w:eastAsia="PMingLiU" w:hint="eastAsia"/>
                                  <w:color w:val="333333"/>
                                  <w:spacing w:val="-13"/>
                                  <w:sz w:val="21"/>
                                  <w:lang w:eastAsia="zh-CN"/>
                                </w:rPr>
                                <w:t>、</w:t>
                              </w:r>
                              <w:r>
                                <w:rPr>
                                  <w:rFonts w:ascii="Times New Roman" w:eastAsia="Times New Roman"/>
                                  <w:color w:val="333333"/>
                                  <w:sz w:val="21"/>
                                  <w:lang w:eastAsia="zh-CN"/>
                                </w:rPr>
                                <w:t>c</w:t>
                              </w:r>
                              <w:r>
                                <w:rPr>
                                  <w:rFonts w:ascii="Times New Roman" w:eastAsia="Times New Roman"/>
                                  <w:color w:val="333333"/>
                                  <w:spacing w:val="17"/>
                                  <w:sz w:val="21"/>
                                  <w:lang w:eastAsia="zh-CN"/>
                                </w:rPr>
                                <w:t xml:space="preserve"> </w:t>
                              </w:r>
                              <w:r>
                                <w:rPr>
                                  <w:rFonts w:ascii="PMingLiU" w:eastAsia="PMingLiU" w:hint="eastAsia"/>
                                  <w:color w:val="333333"/>
                                  <w:sz w:val="21"/>
                                  <w:lang w:eastAsia="zh-CN"/>
                                </w:rPr>
                                <w:t>和</w:t>
                              </w:r>
                              <w:r>
                                <w:rPr>
                                  <w:rFonts w:ascii="PMingLiU" w:eastAsia="PMingLiU" w:hint="eastAsia"/>
                                  <w:color w:val="333333"/>
                                  <w:spacing w:val="15"/>
                                  <w:sz w:val="21"/>
                                  <w:lang w:eastAsia="zh-CN"/>
                                </w:rPr>
                                <w:t xml:space="preserve"> </w:t>
                              </w:r>
                              <w:r>
                                <w:rPr>
                                  <w:rFonts w:ascii="Times New Roman" w:eastAsia="Times New Roman"/>
                                  <w:color w:val="333333"/>
                                  <w:sz w:val="21"/>
                                  <w:lang w:eastAsia="zh-CN"/>
                                </w:rPr>
                                <w:t>d</w:t>
                              </w:r>
                              <w:r>
                                <w:rPr>
                                  <w:rFonts w:ascii="Times New Roman" w:eastAsia="Times New Roman"/>
                                  <w:color w:val="333333"/>
                                  <w:spacing w:val="20"/>
                                  <w:sz w:val="21"/>
                                  <w:lang w:eastAsia="zh-CN"/>
                                </w:rPr>
                                <w:t xml:space="preserve"> </w:t>
                              </w:r>
                              <w:r>
                                <w:rPr>
                                  <w:rFonts w:ascii="PMingLiU" w:eastAsia="PMingLiU" w:hint="eastAsia"/>
                                  <w:color w:val="333333"/>
                                  <w:sz w:val="21"/>
                                  <w:lang w:eastAsia="zh-CN"/>
                                </w:rPr>
                                <w:t>是常</w:t>
                              </w:r>
                              <w:r>
                                <w:rPr>
                                  <w:rFonts w:ascii="PMingLiU" w:eastAsia="PMingLiU" w:hint="eastAsia"/>
                                  <w:color w:val="333333"/>
                                  <w:spacing w:val="-3"/>
                                  <w:sz w:val="21"/>
                                  <w:lang w:eastAsia="zh-CN"/>
                                </w:rPr>
                                <w:t>数</w:t>
                              </w:r>
                              <w:r>
                                <w:rPr>
                                  <w:rFonts w:ascii="PMingLiU" w:eastAsia="PMingLiU" w:hint="eastAsia"/>
                                  <w:color w:val="333333"/>
                                  <w:spacing w:val="-13"/>
                                  <w:sz w:val="21"/>
                                  <w:lang w:eastAsia="zh-CN"/>
                                </w:rPr>
                                <w:t>，</w:t>
                              </w:r>
                              <w:r>
                                <w:rPr>
                                  <w:rFonts w:ascii="PMingLiU" w:eastAsia="PMingLiU" w:hint="eastAsia"/>
                                  <w:color w:val="333333"/>
                                  <w:spacing w:val="-3"/>
                                  <w:sz w:val="21"/>
                                  <w:lang w:eastAsia="zh-CN"/>
                                </w:rPr>
                                <w:t>并</w:t>
                              </w:r>
                              <w:r>
                                <w:rPr>
                                  <w:rFonts w:ascii="PMingLiU" w:eastAsia="PMingLiU" w:hint="eastAsia"/>
                                  <w:color w:val="333333"/>
                                  <w:sz w:val="21"/>
                                  <w:lang w:eastAsia="zh-CN"/>
                                </w:rPr>
                                <w:t>不</w:t>
                              </w:r>
                              <w:r>
                                <w:rPr>
                                  <w:rFonts w:ascii="PMingLiU" w:eastAsia="PMingLiU" w:hint="eastAsia"/>
                                  <w:color w:val="333333"/>
                                  <w:spacing w:val="-3"/>
                                  <w:sz w:val="21"/>
                                  <w:lang w:eastAsia="zh-CN"/>
                                </w:rPr>
                                <w:t>会</w:t>
                              </w:r>
                              <w:r>
                                <w:rPr>
                                  <w:rFonts w:ascii="PMingLiU" w:eastAsia="PMingLiU" w:hint="eastAsia"/>
                                  <w:color w:val="333333"/>
                                  <w:sz w:val="21"/>
                                  <w:lang w:eastAsia="zh-CN"/>
                                </w:rPr>
                                <w:t>改</w:t>
                              </w:r>
                              <w:r>
                                <w:rPr>
                                  <w:rFonts w:ascii="PMingLiU" w:eastAsia="PMingLiU" w:hint="eastAsia"/>
                                  <w:color w:val="333333"/>
                                  <w:spacing w:val="-3"/>
                                  <w:sz w:val="21"/>
                                  <w:lang w:eastAsia="zh-CN"/>
                                </w:rPr>
                                <w:t>变</w:t>
                              </w:r>
                              <w:r>
                                <w:rPr>
                                  <w:rFonts w:ascii="PMingLiU" w:eastAsia="PMingLiU" w:hint="eastAsia"/>
                                  <w:color w:val="333333"/>
                                  <w:sz w:val="21"/>
                                  <w:lang w:eastAsia="zh-CN"/>
                                </w:rPr>
                                <w:t>两</w:t>
                              </w:r>
                              <w:r>
                                <w:rPr>
                                  <w:rFonts w:ascii="PMingLiU" w:eastAsia="PMingLiU" w:hint="eastAsia"/>
                                  <w:color w:val="333333"/>
                                  <w:spacing w:val="-3"/>
                                  <w:sz w:val="21"/>
                                  <w:lang w:eastAsia="zh-CN"/>
                                </w:rPr>
                                <w:t>个</w:t>
                              </w:r>
                              <w:r>
                                <w:rPr>
                                  <w:rFonts w:ascii="PMingLiU" w:eastAsia="PMingLiU" w:hint="eastAsia"/>
                                  <w:color w:val="333333"/>
                                  <w:sz w:val="21"/>
                                  <w:lang w:eastAsia="zh-CN"/>
                                </w:rPr>
                                <w:t>变量</w:t>
                              </w:r>
                              <w:r>
                                <w:rPr>
                                  <w:rFonts w:ascii="PMingLiU" w:eastAsia="PMingLiU" w:hint="eastAsia"/>
                                  <w:color w:val="333333"/>
                                  <w:spacing w:val="-5"/>
                                  <w:sz w:val="21"/>
                                  <w:lang w:eastAsia="zh-CN"/>
                                </w:rPr>
                                <w:t>的</w:t>
                              </w:r>
                              <w:r>
                                <w:rPr>
                                  <w:rFonts w:ascii="PMingLiU" w:eastAsia="PMingLiU" w:hint="eastAsia"/>
                                  <w:color w:val="333333"/>
                                  <w:sz w:val="21"/>
                                  <w:lang w:eastAsia="zh-CN"/>
                                </w:rPr>
                                <w:t>相</w:t>
                              </w:r>
                              <w:r>
                                <w:rPr>
                                  <w:rFonts w:ascii="PMingLiU" w:eastAsia="PMingLiU" w:hint="eastAsia"/>
                                  <w:color w:val="333333"/>
                                  <w:spacing w:val="-3"/>
                                  <w:sz w:val="21"/>
                                  <w:lang w:eastAsia="zh-CN"/>
                                </w:rPr>
                                <w:t>关</w:t>
                              </w:r>
                              <w:r>
                                <w:rPr>
                                  <w:rFonts w:ascii="PMingLiU" w:eastAsia="PMingLiU" w:hint="eastAsia"/>
                                  <w:color w:val="333333"/>
                                  <w:sz w:val="21"/>
                                  <w:lang w:eastAsia="zh-CN"/>
                                </w:rPr>
                                <w:t>系</w:t>
                              </w:r>
                              <w:r>
                                <w:rPr>
                                  <w:rFonts w:ascii="PMingLiU" w:eastAsia="PMingLiU" w:hint="eastAsia"/>
                                  <w:color w:val="333333"/>
                                  <w:spacing w:val="-13"/>
                                  <w:sz w:val="21"/>
                                  <w:lang w:eastAsia="zh-CN"/>
                                </w:rPr>
                                <w:t>数</w:t>
                              </w:r>
                              <w:r>
                                <w:rPr>
                                  <w:rFonts w:ascii="PMingLiU" w:eastAsia="PMingLiU" w:hint="eastAsia"/>
                                  <w:color w:val="333333"/>
                                  <w:sz w:val="21"/>
                                  <w:lang w:eastAsia="zh-CN"/>
                                </w:rPr>
                                <w:t>（</w:t>
                              </w:r>
                              <w:r>
                                <w:rPr>
                                  <w:rFonts w:ascii="PMingLiU" w:eastAsia="PMingLiU" w:hint="eastAsia"/>
                                  <w:color w:val="333333"/>
                                  <w:spacing w:val="-5"/>
                                  <w:sz w:val="21"/>
                                  <w:lang w:eastAsia="zh-CN"/>
                                </w:rPr>
                                <w:t>该</w:t>
                              </w:r>
                              <w:r>
                                <w:rPr>
                                  <w:rFonts w:ascii="PMingLiU" w:eastAsia="PMingLiU" w:hint="eastAsia"/>
                                  <w:color w:val="333333"/>
                                  <w:sz w:val="21"/>
                                  <w:lang w:eastAsia="zh-CN"/>
                                </w:rPr>
                                <w:t>结</w:t>
                              </w:r>
                              <w:r>
                                <w:rPr>
                                  <w:rFonts w:ascii="PMingLiU" w:eastAsia="PMingLiU" w:hint="eastAsia"/>
                                  <w:color w:val="333333"/>
                                  <w:spacing w:val="-3"/>
                                  <w:sz w:val="21"/>
                                  <w:lang w:eastAsia="zh-CN"/>
                                </w:rPr>
                                <w:t>论</w:t>
                              </w:r>
                              <w:r>
                                <w:rPr>
                                  <w:rFonts w:ascii="PMingLiU" w:eastAsia="PMingLiU" w:hint="eastAsia"/>
                                  <w:color w:val="333333"/>
                                  <w:sz w:val="21"/>
                                  <w:lang w:eastAsia="zh-CN"/>
                                </w:rPr>
                                <w:t>在总</w:t>
                              </w:r>
                              <w:r>
                                <w:rPr>
                                  <w:rFonts w:ascii="PMingLiU" w:eastAsia="PMingLiU" w:hint="eastAsia"/>
                                  <w:color w:val="333333"/>
                                  <w:spacing w:val="-3"/>
                                  <w:sz w:val="21"/>
                                  <w:lang w:eastAsia="zh-CN"/>
                                </w:rPr>
                                <w:t>体</w:t>
                              </w:r>
                              <w:r>
                                <w:rPr>
                                  <w:rFonts w:ascii="PMingLiU" w:eastAsia="PMingLiU" w:hint="eastAsia"/>
                                  <w:color w:val="333333"/>
                                  <w:sz w:val="21"/>
                                  <w:lang w:eastAsia="zh-CN"/>
                                </w:rPr>
                                <w:t>和</w:t>
                              </w:r>
                              <w:r>
                                <w:rPr>
                                  <w:rFonts w:ascii="PMingLiU" w:eastAsia="PMingLiU" w:hint="eastAsia"/>
                                  <w:color w:val="333333"/>
                                  <w:spacing w:val="-3"/>
                                  <w:sz w:val="21"/>
                                  <w:lang w:eastAsia="zh-CN"/>
                                </w:rPr>
                                <w:t>样</w:t>
                              </w:r>
                              <w:r>
                                <w:rPr>
                                  <w:rFonts w:ascii="PMingLiU" w:eastAsia="PMingLiU" w:hint="eastAsia"/>
                                  <w:color w:val="333333"/>
                                  <w:sz w:val="21"/>
                                  <w:lang w:eastAsia="zh-CN"/>
                                </w:rPr>
                                <w:t>本皮尔</w:t>
                              </w:r>
                              <w:r>
                                <w:rPr>
                                  <w:rFonts w:ascii="PMingLiU" w:eastAsia="PMingLiU" w:hint="eastAsia"/>
                                  <w:color w:val="333333"/>
                                  <w:spacing w:val="-3"/>
                                  <w:sz w:val="21"/>
                                  <w:lang w:eastAsia="zh-CN"/>
                                </w:rPr>
                                <w:t>逊</w:t>
                              </w:r>
                              <w:r>
                                <w:rPr>
                                  <w:rFonts w:ascii="PMingLiU" w:eastAsia="PMingLiU" w:hint="eastAsia"/>
                                  <w:color w:val="333333"/>
                                  <w:sz w:val="21"/>
                                  <w:lang w:eastAsia="zh-CN"/>
                                </w:rPr>
                                <w:t>相</w:t>
                              </w:r>
                              <w:r>
                                <w:rPr>
                                  <w:rFonts w:ascii="PMingLiU" w:eastAsia="PMingLiU" w:hint="eastAsia"/>
                                  <w:color w:val="333333"/>
                                  <w:spacing w:val="-3"/>
                                  <w:sz w:val="21"/>
                                  <w:lang w:eastAsia="zh-CN"/>
                                </w:rPr>
                                <w:t>关</w:t>
                              </w:r>
                              <w:r>
                                <w:rPr>
                                  <w:rFonts w:ascii="PMingLiU" w:eastAsia="PMingLiU" w:hint="eastAsia"/>
                                  <w:color w:val="333333"/>
                                  <w:sz w:val="21"/>
                                  <w:lang w:eastAsia="zh-CN"/>
                                </w:rPr>
                                <w:t>系</w:t>
                              </w:r>
                              <w:r>
                                <w:rPr>
                                  <w:rFonts w:ascii="PMingLiU" w:eastAsia="PMingLiU" w:hint="eastAsia"/>
                                  <w:color w:val="333333"/>
                                  <w:spacing w:val="-3"/>
                                  <w:sz w:val="21"/>
                                  <w:lang w:eastAsia="zh-CN"/>
                                </w:rPr>
                                <w:t>数</w:t>
                              </w:r>
                              <w:r>
                                <w:rPr>
                                  <w:rFonts w:ascii="PMingLiU" w:eastAsia="PMingLiU" w:hint="eastAsia"/>
                                  <w:color w:val="333333"/>
                                  <w:sz w:val="21"/>
                                  <w:lang w:eastAsia="zh-CN"/>
                                </w:rPr>
                                <w:t>中</w:t>
                              </w:r>
                              <w:r>
                                <w:rPr>
                                  <w:rFonts w:ascii="PMingLiU" w:eastAsia="PMingLiU" w:hint="eastAsia"/>
                                  <w:color w:val="333333"/>
                                  <w:spacing w:val="-5"/>
                                  <w:sz w:val="21"/>
                                  <w:lang w:eastAsia="zh-CN"/>
                                </w:rPr>
                                <w:t>都</w:t>
                              </w:r>
                              <w:r>
                                <w:rPr>
                                  <w:rFonts w:ascii="PMingLiU" w:eastAsia="PMingLiU" w:hint="eastAsia"/>
                                  <w:color w:val="333333"/>
                                  <w:sz w:val="21"/>
                                  <w:lang w:eastAsia="zh-CN"/>
                                </w:rPr>
                                <w:t>成</w:t>
                              </w:r>
                              <w:r>
                                <w:rPr>
                                  <w:rFonts w:ascii="PMingLiU" w:eastAsia="PMingLiU" w:hint="eastAsia"/>
                                  <w:color w:val="333333"/>
                                  <w:spacing w:val="-3"/>
                                  <w:sz w:val="21"/>
                                  <w:lang w:eastAsia="zh-CN"/>
                                </w:rPr>
                                <w:t>立</w:t>
                              </w:r>
                              <w:r>
                                <w:rPr>
                                  <w:rFonts w:ascii="PMingLiU" w:eastAsia="PMingLiU" w:hint="eastAsia"/>
                                  <w:color w:val="333333"/>
                                  <w:spacing w:val="-108"/>
                                  <w:sz w:val="21"/>
                                  <w:lang w:eastAsia="zh-CN"/>
                                </w:rPr>
                                <w:t>）</w:t>
                              </w:r>
                              <w:r>
                                <w:rPr>
                                  <w:rFonts w:ascii="PMingLiU" w:eastAsia="PMingLiU" w:hint="eastAsia"/>
                                  <w:color w:val="333333"/>
                                  <w:sz w:val="21"/>
                                  <w:lang w:eastAsia="zh-CN"/>
                                </w:rPr>
                                <w:t>。我</w:t>
                              </w:r>
                              <w:r>
                                <w:rPr>
                                  <w:rFonts w:ascii="PMingLiU" w:eastAsia="PMingLiU" w:hint="eastAsia"/>
                                  <w:color w:val="333333"/>
                                  <w:spacing w:val="-3"/>
                                  <w:sz w:val="21"/>
                                  <w:lang w:eastAsia="zh-CN"/>
                                </w:rPr>
                                <w:t>们</w:t>
                              </w:r>
                              <w:r>
                                <w:rPr>
                                  <w:rFonts w:ascii="PMingLiU" w:eastAsia="PMingLiU" w:hint="eastAsia"/>
                                  <w:color w:val="333333"/>
                                  <w:sz w:val="21"/>
                                  <w:lang w:eastAsia="zh-CN"/>
                                </w:rPr>
                                <w:t>发</w:t>
                              </w:r>
                              <w:r>
                                <w:rPr>
                                  <w:rFonts w:ascii="PMingLiU" w:eastAsia="PMingLiU" w:hint="eastAsia"/>
                                  <w:color w:val="333333"/>
                                  <w:spacing w:val="-3"/>
                                  <w:sz w:val="21"/>
                                  <w:lang w:eastAsia="zh-CN"/>
                                </w:rPr>
                                <w:t>现</w:t>
                              </w:r>
                              <w:r>
                                <w:rPr>
                                  <w:rFonts w:ascii="PMingLiU" w:eastAsia="PMingLiU" w:hint="eastAsia"/>
                                  <w:color w:val="333333"/>
                                  <w:sz w:val="21"/>
                                  <w:lang w:eastAsia="zh-CN"/>
                                </w:rPr>
                                <w:t>更</w:t>
                              </w:r>
                              <w:r>
                                <w:rPr>
                                  <w:rFonts w:ascii="PMingLiU" w:eastAsia="PMingLiU" w:hint="eastAsia"/>
                                  <w:color w:val="333333"/>
                                  <w:spacing w:val="-3"/>
                                  <w:sz w:val="21"/>
                                  <w:lang w:eastAsia="zh-CN"/>
                                </w:rPr>
                                <w:t>一</w:t>
                              </w:r>
                              <w:r>
                                <w:rPr>
                                  <w:rFonts w:ascii="PMingLiU" w:eastAsia="PMingLiU" w:hint="eastAsia"/>
                                  <w:color w:val="333333"/>
                                  <w:sz w:val="21"/>
                                  <w:lang w:eastAsia="zh-CN"/>
                                </w:rPr>
                                <w:t>般</w:t>
                              </w:r>
                              <w:r>
                                <w:rPr>
                                  <w:rFonts w:ascii="PMingLiU" w:eastAsia="PMingLiU" w:hint="eastAsia"/>
                                  <w:color w:val="333333"/>
                                  <w:spacing w:val="-3"/>
                                  <w:sz w:val="21"/>
                                  <w:lang w:eastAsia="zh-CN"/>
                                </w:rPr>
                                <w:t>的</w:t>
                              </w:r>
                              <w:r>
                                <w:rPr>
                                  <w:rFonts w:ascii="PMingLiU" w:eastAsia="PMingLiU" w:hint="eastAsia"/>
                                  <w:color w:val="333333"/>
                                  <w:sz w:val="21"/>
                                  <w:lang w:eastAsia="zh-CN"/>
                                </w:rPr>
                                <w:t>线</w:t>
                              </w:r>
                              <w:r>
                                <w:rPr>
                                  <w:rFonts w:ascii="PMingLiU" w:eastAsia="PMingLiU" w:hint="eastAsia"/>
                                  <w:color w:val="333333"/>
                                  <w:spacing w:val="-5"/>
                                  <w:sz w:val="21"/>
                                  <w:lang w:eastAsia="zh-CN"/>
                                </w:rPr>
                                <w:t>性</w:t>
                              </w:r>
                              <w:r>
                                <w:rPr>
                                  <w:rFonts w:ascii="PMingLiU" w:eastAsia="PMingLiU" w:hint="eastAsia"/>
                                  <w:color w:val="333333"/>
                                  <w:sz w:val="21"/>
                                  <w:lang w:eastAsia="zh-CN"/>
                                </w:rPr>
                                <w:t>变换</w:t>
                              </w:r>
                              <w:r>
                                <w:rPr>
                                  <w:rFonts w:ascii="PMingLiU" w:eastAsia="PMingLiU" w:hint="eastAsia"/>
                                  <w:color w:val="333333"/>
                                  <w:spacing w:val="-3"/>
                                  <w:sz w:val="21"/>
                                  <w:lang w:eastAsia="zh-CN"/>
                                </w:rPr>
                                <w:t>则</w:t>
                              </w:r>
                              <w:r>
                                <w:rPr>
                                  <w:rFonts w:ascii="PMingLiU" w:eastAsia="PMingLiU" w:hint="eastAsia"/>
                                  <w:color w:val="333333"/>
                                  <w:sz w:val="21"/>
                                  <w:lang w:eastAsia="zh-CN"/>
                                </w:rPr>
                                <w:t>会</w:t>
                              </w:r>
                              <w:r>
                                <w:rPr>
                                  <w:rFonts w:ascii="PMingLiU" w:eastAsia="PMingLiU" w:hint="eastAsia"/>
                                  <w:color w:val="333333"/>
                                  <w:spacing w:val="-3"/>
                                  <w:sz w:val="21"/>
                                  <w:lang w:eastAsia="zh-CN"/>
                                </w:rPr>
                                <w:t>改</w:t>
                              </w:r>
                              <w:r>
                                <w:rPr>
                                  <w:rFonts w:ascii="PMingLiU" w:eastAsia="PMingLiU" w:hint="eastAsia"/>
                                  <w:color w:val="333333"/>
                                  <w:sz w:val="21"/>
                                  <w:lang w:eastAsia="zh-CN"/>
                                </w:rPr>
                                <w:t>变</w:t>
                              </w:r>
                              <w:r>
                                <w:rPr>
                                  <w:rFonts w:ascii="PMingLiU" w:eastAsia="PMingLiU" w:hint="eastAsia"/>
                                  <w:color w:val="333333"/>
                                  <w:spacing w:val="-3"/>
                                  <w:sz w:val="21"/>
                                  <w:lang w:eastAsia="zh-CN"/>
                                </w:rPr>
                                <w:t>相</w:t>
                              </w:r>
                              <w:r>
                                <w:rPr>
                                  <w:rFonts w:ascii="PMingLiU" w:eastAsia="PMingLiU" w:hint="eastAsia"/>
                                  <w:color w:val="333333"/>
                                  <w:sz w:val="21"/>
                                  <w:lang w:eastAsia="zh-CN"/>
                                </w:rPr>
                                <w:t>关</w:t>
                              </w:r>
                              <w:r>
                                <w:rPr>
                                  <w:rFonts w:ascii="PMingLiU" w:eastAsia="PMingLiU" w:hint="eastAsia"/>
                                  <w:color w:val="333333"/>
                                  <w:spacing w:val="-3"/>
                                  <w:sz w:val="21"/>
                                  <w:lang w:eastAsia="zh-CN"/>
                                </w:rPr>
                                <w:t>系</w:t>
                              </w:r>
                              <w:r>
                                <w:rPr>
                                  <w:rFonts w:ascii="PMingLiU" w:eastAsia="PMingLiU" w:hint="eastAsia"/>
                                  <w:color w:val="333333"/>
                                  <w:sz w:val="21"/>
                                  <w:lang w:eastAsia="zh-CN"/>
                                </w:rPr>
                                <w:t>数：</w:t>
                              </w:r>
                            </w:p>
                            <w:p w14:paraId="0366DDF0" w14:textId="77777777" w:rsidR="00126598" w:rsidRDefault="00E05B40">
                              <w:pPr>
                                <w:spacing w:line="289" w:lineRule="exact"/>
                                <w:ind w:left="523"/>
                                <w:rPr>
                                  <w:rFonts w:ascii="PMingLiU" w:eastAsia="PMingLiU"/>
                                  <w:sz w:val="21"/>
                                </w:rPr>
                              </w:pPr>
                              <w:r>
                                <w:rPr>
                                  <w:rFonts w:ascii="PMingLiU" w:eastAsia="PMingLiU" w:hint="eastAsia"/>
                                  <w:color w:val="333333"/>
                                  <w:sz w:val="21"/>
                                </w:rPr>
                                <w:t>由于</w:t>
                              </w:r>
                            </w:p>
                            <w:p w14:paraId="1C5CEC19" w14:textId="77777777" w:rsidR="00126598" w:rsidRDefault="00126598">
                              <w:pPr>
                                <w:rPr>
                                  <w:sz w:val="20"/>
                                </w:rPr>
                              </w:pPr>
                            </w:p>
                            <w:p w14:paraId="33DA3F7E" w14:textId="77777777" w:rsidR="00126598" w:rsidRDefault="00126598">
                              <w:pPr>
                                <w:spacing w:before="6"/>
                                <w:rPr>
                                  <w:sz w:val="15"/>
                                </w:rPr>
                              </w:pPr>
                            </w:p>
                            <w:p w14:paraId="56C29864" w14:textId="77777777" w:rsidR="00126598" w:rsidRDefault="00E05B40">
                              <w:pPr>
                                <w:ind w:left="516"/>
                                <w:rPr>
                                  <w:sz w:val="20"/>
                                </w:rPr>
                              </w:pPr>
                              <w:r>
                                <w:rPr>
                                  <w:noProof/>
                                  <w:sz w:val="20"/>
                                </w:rPr>
                                <w:drawing>
                                  <wp:inline distT="0" distB="0" distL="0" distR="0" wp14:anchorId="35D52F20" wp14:editId="4E7DB05F">
                                    <wp:extent cx="2578100" cy="264795"/>
                                    <wp:effectExtent l="0" t="0" r="0" b="0"/>
                                    <wp:docPr id="1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2.jpeg"/>
                                            <pic:cNvPicPr>
                                              <a:picLocks noChangeAspect="1"/>
                                            </pic:cNvPicPr>
                                          </pic:nvPicPr>
                                          <pic:blipFill>
                                            <a:blip r:embed="rId45" cstate="print"/>
                                            <a:stretch>
                                              <a:fillRect/>
                                            </a:stretch>
                                          </pic:blipFill>
                                          <pic:spPr>
                                            <a:xfrm>
                                              <a:off x="0" y="0"/>
                                              <a:ext cx="2578608" cy="265175"/>
                                            </a:xfrm>
                                            <a:prstGeom prst="rect">
                                              <a:avLst/>
                                            </a:prstGeom>
                                          </pic:spPr>
                                        </pic:pic>
                                      </a:graphicData>
                                    </a:graphic>
                                  </wp:inline>
                                </w:drawing>
                              </w:r>
                            </w:p>
                            <w:p w14:paraId="025D2972" w14:textId="77777777" w:rsidR="00126598" w:rsidRDefault="00E05B40">
                              <w:pPr>
                                <w:spacing w:before="178" w:after="85"/>
                                <w:ind w:left="703"/>
                                <w:rPr>
                                  <w:rFonts w:ascii="PMingLiU" w:eastAsia="PMingLiU"/>
                                  <w:sz w:val="21"/>
                                </w:rPr>
                              </w:pPr>
                              <w:r>
                                <w:rPr>
                                  <w:rFonts w:ascii="PMingLiU" w:eastAsia="PMingLiU" w:hint="eastAsia"/>
                                  <w:color w:val="333333"/>
                                  <w:sz w:val="21"/>
                                </w:rPr>
                                <w:t>也类似，并且</w:t>
                              </w:r>
                            </w:p>
                            <w:p w14:paraId="4B0BAA38" w14:textId="77777777" w:rsidR="00126598" w:rsidRDefault="00E05B40">
                              <w:pPr>
                                <w:ind w:left="516"/>
                                <w:rPr>
                                  <w:sz w:val="20"/>
                                </w:rPr>
                              </w:pPr>
                              <w:r>
                                <w:rPr>
                                  <w:noProof/>
                                  <w:sz w:val="20"/>
                                </w:rPr>
                                <w:drawing>
                                  <wp:inline distT="0" distB="0" distL="0" distR="0" wp14:anchorId="46E40CDF" wp14:editId="35CE911E">
                                    <wp:extent cx="3078480" cy="170180"/>
                                    <wp:effectExtent l="0" t="0" r="0" b="0"/>
                                    <wp:docPr id="1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3.jpeg"/>
                                            <pic:cNvPicPr>
                                              <a:picLocks noChangeAspect="1"/>
                                            </pic:cNvPicPr>
                                          </pic:nvPicPr>
                                          <pic:blipFill>
                                            <a:blip r:embed="rId46" cstate="print"/>
                                            <a:stretch>
                                              <a:fillRect/>
                                            </a:stretch>
                                          </pic:blipFill>
                                          <pic:spPr>
                                            <a:xfrm>
                                              <a:off x="0" y="0"/>
                                              <a:ext cx="3078482" cy="170688"/>
                                            </a:xfrm>
                                            <a:prstGeom prst="rect">
                                              <a:avLst/>
                                            </a:prstGeom>
                                          </pic:spPr>
                                        </pic:pic>
                                      </a:graphicData>
                                    </a:graphic>
                                  </wp:inline>
                                </w:drawing>
                              </w:r>
                            </w:p>
                            <w:p w14:paraId="198DFBD8" w14:textId="77777777" w:rsidR="00126598" w:rsidRDefault="00E05B40">
                              <w:pPr>
                                <w:spacing w:before="73"/>
                                <w:ind w:left="523"/>
                                <w:rPr>
                                  <w:rFonts w:ascii="PMingLiU" w:eastAsia="PMingLiU"/>
                                  <w:sz w:val="21"/>
                                  <w:lang w:eastAsia="zh-CN"/>
                                </w:rPr>
                              </w:pPr>
                              <w:r>
                                <w:rPr>
                                  <w:rFonts w:ascii="PMingLiU" w:eastAsia="PMingLiU" w:hint="eastAsia"/>
                                  <w:color w:val="333333"/>
                                  <w:sz w:val="21"/>
                                  <w:lang w:eastAsia="zh-CN"/>
                                </w:rPr>
                                <w:t>故相关系数也可以表示成</w:t>
                              </w:r>
                            </w:p>
                            <w:p w14:paraId="77033B3F" w14:textId="77777777" w:rsidR="00126598" w:rsidRDefault="00126598">
                              <w:pPr>
                                <w:spacing w:before="2" w:after="1"/>
                                <w:rPr>
                                  <w:sz w:val="9"/>
                                  <w:lang w:eastAsia="zh-CN"/>
                                </w:rPr>
                              </w:pPr>
                            </w:p>
                            <w:p w14:paraId="5204DF6A" w14:textId="77777777" w:rsidR="00126598" w:rsidRDefault="00E05B40">
                              <w:pPr>
                                <w:ind w:left="516"/>
                                <w:rPr>
                                  <w:sz w:val="20"/>
                                </w:rPr>
                              </w:pPr>
                              <w:r>
                                <w:rPr>
                                  <w:noProof/>
                                  <w:sz w:val="20"/>
                                </w:rPr>
                                <w:drawing>
                                  <wp:inline distT="0" distB="0" distL="0" distR="0" wp14:anchorId="50A1F806" wp14:editId="70B4ECFF">
                                    <wp:extent cx="2959100" cy="432435"/>
                                    <wp:effectExtent l="0" t="0" r="0" b="0"/>
                                    <wp:docPr id="1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4.jpeg"/>
                                            <pic:cNvPicPr>
                                              <a:picLocks noChangeAspect="1"/>
                                            </pic:cNvPicPr>
                                          </pic:nvPicPr>
                                          <pic:blipFill>
                                            <a:blip r:embed="rId47" cstate="print"/>
                                            <a:stretch>
                                              <a:fillRect/>
                                            </a:stretch>
                                          </pic:blipFill>
                                          <pic:spPr>
                                            <a:xfrm>
                                              <a:off x="0" y="0"/>
                                              <a:ext cx="2959608" cy="432815"/>
                                            </a:xfrm>
                                            <a:prstGeom prst="rect">
                                              <a:avLst/>
                                            </a:prstGeom>
                                          </pic:spPr>
                                        </pic:pic>
                                      </a:graphicData>
                                    </a:graphic>
                                  </wp:inline>
                                </w:drawing>
                              </w:r>
                            </w:p>
                            <w:p w14:paraId="1FFBC558" w14:textId="77777777" w:rsidR="00126598" w:rsidRDefault="00E05B40">
                              <w:pPr>
                                <w:spacing w:before="202" w:after="42"/>
                                <w:ind w:left="523"/>
                                <w:rPr>
                                  <w:rFonts w:ascii="PMingLiU" w:eastAsia="PMingLiU"/>
                                  <w:sz w:val="21"/>
                                  <w:lang w:eastAsia="zh-CN"/>
                                </w:rPr>
                              </w:pPr>
                              <w:r>
                                <w:rPr>
                                  <w:rFonts w:ascii="PMingLiU" w:eastAsia="PMingLiU" w:hint="eastAsia"/>
                                  <w:color w:val="333333"/>
                                  <w:sz w:val="21"/>
                                  <w:lang w:eastAsia="zh-CN"/>
                                </w:rPr>
                                <w:t>对于样本皮尔逊相关系数：</w:t>
                              </w:r>
                            </w:p>
                            <w:p w14:paraId="18CE80A9" w14:textId="77777777" w:rsidR="00126598" w:rsidRDefault="00E05B40">
                              <w:pPr>
                                <w:ind w:left="516"/>
                                <w:rPr>
                                  <w:sz w:val="20"/>
                                </w:rPr>
                              </w:pPr>
                              <w:r>
                                <w:rPr>
                                  <w:noProof/>
                                  <w:sz w:val="20"/>
                                </w:rPr>
                                <w:drawing>
                                  <wp:inline distT="0" distB="0" distL="0" distR="0" wp14:anchorId="67F4E546" wp14:editId="390CAB56">
                                    <wp:extent cx="3864610" cy="530225"/>
                                    <wp:effectExtent l="0" t="0" r="0" b="0"/>
                                    <wp:docPr id="1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5.jpeg"/>
                                            <pic:cNvPicPr>
                                              <a:picLocks noChangeAspect="1"/>
                                            </pic:cNvPicPr>
                                          </pic:nvPicPr>
                                          <pic:blipFill>
                                            <a:blip r:embed="rId48" cstate="print"/>
                                            <a:stretch>
                                              <a:fillRect/>
                                            </a:stretch>
                                          </pic:blipFill>
                                          <pic:spPr>
                                            <a:xfrm>
                                              <a:off x="0" y="0"/>
                                              <a:ext cx="3864866" cy="530351"/>
                                            </a:xfrm>
                                            <a:prstGeom prst="rect">
                                              <a:avLst/>
                                            </a:prstGeom>
                                          </pic:spPr>
                                        </pic:pic>
                                      </a:graphicData>
                                    </a:graphic>
                                  </wp:inline>
                                </w:drawing>
                              </w:r>
                            </w:p>
                            <w:p w14:paraId="452A9601" w14:textId="77777777" w:rsidR="00126598" w:rsidRDefault="00E05B40">
                              <w:pPr>
                                <w:spacing w:before="56" w:line="360" w:lineRule="atLeast"/>
                                <w:ind w:left="103" w:right="94" w:firstLine="420"/>
                                <w:jc w:val="both"/>
                                <w:rPr>
                                  <w:sz w:val="21"/>
                                  <w:lang w:eastAsia="zh-CN"/>
                                </w:rPr>
                              </w:pPr>
                              <w:r>
                                <w:rPr>
                                  <w:spacing w:val="-3"/>
                                  <w:sz w:val="21"/>
                                  <w:lang w:eastAsia="zh-CN"/>
                                </w:rPr>
                                <w:t>以上方程给出了计算样本皮尔逊相关系数简单的单流程算法，但是其依赖于涉及到的数据，</w:t>
                              </w:r>
                              <w:r>
                                <w:rPr>
                                  <w:spacing w:val="-3"/>
                                  <w:sz w:val="21"/>
                                  <w:lang w:eastAsia="zh-CN"/>
                                </w:rPr>
                                <w:t xml:space="preserve"> </w:t>
                              </w:r>
                              <w:r>
                                <w:rPr>
                                  <w:spacing w:val="-5"/>
                                  <w:sz w:val="21"/>
                                  <w:lang w:eastAsia="zh-CN"/>
                                </w:rPr>
                                <w:t>有时它可能是数值不稳定的，因此我们在皮尔逊相关系数的基础上，采用有监督的学习方式，给出</w:t>
                              </w:r>
                              <w:r>
                                <w:rPr>
                                  <w:spacing w:val="-6"/>
                                  <w:sz w:val="21"/>
                                  <w:lang w:eastAsia="zh-CN"/>
                                </w:rPr>
                                <w:t>其特定的目标波形，自适应性的学习出受试者最佳适应波形，以此确定特征波形，核心</w:t>
                              </w:r>
                              <w:r>
                                <w:rPr>
                                  <w:spacing w:val="-6"/>
                                  <w:sz w:val="21"/>
                                  <w:lang w:eastAsia="zh-CN"/>
                                </w:rPr>
                                <w:t xml:space="preserve"> </w:t>
                              </w:r>
                              <w:r>
                                <w:rPr>
                                  <w:sz w:val="21"/>
                                  <w:lang w:eastAsia="zh-CN"/>
                                </w:rPr>
                                <w:t>Python</w:t>
                              </w:r>
                              <w:r>
                                <w:rPr>
                                  <w:spacing w:val="-1"/>
                                  <w:sz w:val="21"/>
                                  <w:lang w:eastAsia="zh-CN"/>
                                </w:rPr>
                                <w:t xml:space="preserve"> </w:t>
                              </w:r>
                              <w:r>
                                <w:rPr>
                                  <w:spacing w:val="-1"/>
                                  <w:sz w:val="21"/>
                                  <w:lang w:eastAsia="zh-CN"/>
                                </w:rPr>
                                <w:t>算法如下：</w:t>
                              </w:r>
                            </w:p>
                          </w:txbxContent>
                        </wps:txbx>
                        <wps:bodyPr lIns="0" tIns="0" rIns="0" bIns="0" upright="1"/>
                      </wps:wsp>
                    </wpg:wgp>
                  </a:graphicData>
                </a:graphic>
              </wp:inline>
            </w:drawing>
          </mc:Choice>
          <mc:Fallback>
            <w:pict>
              <v:group w14:anchorId="7810D5BC" id="组合 80" o:spid="_x0000_s1044" style="width:454.1pt;height:449.8pt;mso-position-horizontal-relative:char;mso-position-vertical-relative:line" coordsize="9082,89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&#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">
                <v:shape id="图片 81" o:spid="_x0000_s1045" type="#_x0000_t75" style="position:absolute;left:525;top:3307;width:1090;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">
                  <v:imagedata r:id="rId49" o:title=""/>
                </v:shape>
                <v:shape id="文本框 82" o:spid="_x0000_s1046" type="#_x0000_t202" style="position:absolute;left:4;top:4;width:9072;height:8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" filled="f" strokeweight=".48pt">
                  <v:textbox inset="0,0,0,0">
                    <w:txbxContent>
                      <w:p w14:paraId="66F23F01" w14:textId="77777777" w:rsidR="00126598" w:rsidRDefault="00E05B40">
                        <w:pPr>
                          <w:spacing w:before="90" w:line="321" w:lineRule="auto"/>
                          <w:ind w:left="103" w:right="183"/>
                          <w:jc w:val="both"/>
                          <w:rPr>
                            <w:sz w:val="21"/>
                          </w:rPr>
                        </w:pPr>
                        <w:r>
                          <w:rPr>
                            <w:spacing w:val="-20"/>
                            <w:sz w:val="21"/>
                            <w:lang w:eastAsia="zh-CN"/>
                          </w:rPr>
                          <w:t>在</w:t>
                        </w:r>
                        <w:r>
                          <w:rPr>
                            <w:spacing w:val="-20"/>
                            <w:sz w:val="21"/>
                            <w:lang w:eastAsia="zh-CN"/>
                          </w:rPr>
                          <w:t xml:space="preserve"> </w:t>
                        </w:r>
                        <w:r>
                          <w:rPr>
                            <w:sz w:val="21"/>
                            <w:lang w:eastAsia="zh-CN"/>
                          </w:rPr>
                          <w:t>EEG</w:t>
                        </w:r>
                        <w:r>
                          <w:rPr>
                            <w:spacing w:val="-10"/>
                            <w:sz w:val="21"/>
                            <w:lang w:eastAsia="zh-CN"/>
                          </w:rPr>
                          <w:t xml:space="preserve"> </w:t>
                        </w:r>
                        <w:r>
                          <w:rPr>
                            <w:spacing w:val="-10"/>
                            <w:sz w:val="21"/>
                            <w:lang w:eastAsia="zh-CN"/>
                          </w:rPr>
                          <w:t>信号采集过程中，我们认为总体和样本皮尔逊系数的绝对值小于或等于</w:t>
                        </w:r>
                        <w:r>
                          <w:rPr>
                            <w:spacing w:val="-10"/>
                            <w:sz w:val="21"/>
                            <w:lang w:eastAsia="zh-CN"/>
                          </w:rPr>
                          <w:t xml:space="preserve"> </w:t>
                        </w:r>
                        <w:r>
                          <w:rPr>
                            <w:sz w:val="21"/>
                            <w:lang w:eastAsia="zh-CN"/>
                          </w:rPr>
                          <w:t>1</w:t>
                        </w:r>
                        <w:r>
                          <w:rPr>
                            <w:spacing w:val="-4"/>
                            <w:sz w:val="21"/>
                            <w:lang w:eastAsia="zh-CN"/>
                          </w:rPr>
                          <w:t>。如果样本数据点</w:t>
                        </w:r>
                        <w:r>
                          <w:rPr>
                            <w:spacing w:val="-4"/>
                            <w:sz w:val="21"/>
                            <w:lang w:eastAsia="zh-CN"/>
                          </w:rPr>
                          <w:t>精确的落在直线上</w:t>
                        </w:r>
                        <w:r>
                          <w:rPr>
                            <w:sz w:val="21"/>
                            <w:lang w:eastAsia="zh-CN"/>
                          </w:rPr>
                          <w:t>（</w:t>
                        </w:r>
                        <w:r>
                          <w:rPr>
                            <w:spacing w:val="-3"/>
                            <w:sz w:val="21"/>
                            <w:lang w:eastAsia="zh-CN"/>
                          </w:rPr>
                          <w:t>计算样本皮尔逊系数的情况</w:t>
                        </w:r>
                        <w:r>
                          <w:rPr>
                            <w:spacing w:val="-110"/>
                            <w:sz w:val="21"/>
                            <w:lang w:eastAsia="zh-CN"/>
                          </w:rPr>
                          <w:t>）</w:t>
                        </w:r>
                        <w:r>
                          <w:rPr>
                            <w:spacing w:val="-3"/>
                            <w:sz w:val="21"/>
                            <w:lang w:eastAsia="zh-CN"/>
                          </w:rPr>
                          <w:t>，或者双变量分布完全在直线上</w:t>
                        </w:r>
                        <w:r>
                          <w:rPr>
                            <w:sz w:val="21"/>
                            <w:lang w:eastAsia="zh-CN"/>
                          </w:rPr>
                          <w:t>（</w:t>
                        </w:r>
                        <w:r>
                          <w:rPr>
                            <w:spacing w:val="-3"/>
                            <w:sz w:val="21"/>
                            <w:lang w:eastAsia="zh-CN"/>
                          </w:rPr>
                          <w:t>计算总体皮尔逊系数的情况</w:t>
                        </w:r>
                        <w:r>
                          <w:rPr>
                            <w:spacing w:val="-110"/>
                            <w:sz w:val="21"/>
                            <w:lang w:eastAsia="zh-CN"/>
                          </w:rPr>
                          <w:t>）</w:t>
                        </w:r>
                        <w:r>
                          <w:rPr>
                            <w:spacing w:val="-3"/>
                            <w:sz w:val="21"/>
                            <w:lang w:eastAsia="zh-CN"/>
                          </w:rPr>
                          <w:t>，则相关系数等于</w:t>
                        </w:r>
                        <w:r>
                          <w:rPr>
                            <w:spacing w:val="-3"/>
                            <w:sz w:val="21"/>
                            <w:lang w:eastAsia="zh-CN"/>
                          </w:rPr>
                          <w:t xml:space="preserve"> </w:t>
                        </w:r>
                        <w:r>
                          <w:rPr>
                            <w:sz w:val="21"/>
                            <w:lang w:eastAsia="zh-CN"/>
                          </w:rPr>
                          <w:t>1</w:t>
                        </w:r>
                        <w:r>
                          <w:rPr>
                            <w:spacing w:val="-53"/>
                            <w:sz w:val="21"/>
                            <w:lang w:eastAsia="zh-CN"/>
                          </w:rPr>
                          <w:t xml:space="preserve"> </w:t>
                        </w:r>
                        <w:r>
                          <w:rPr>
                            <w:spacing w:val="-3"/>
                            <w:sz w:val="21"/>
                            <w:lang w:eastAsia="zh-CN"/>
                          </w:rPr>
                          <w:t>或</w:t>
                        </w:r>
                        <w:r>
                          <w:rPr>
                            <w:sz w:val="21"/>
                            <w:lang w:eastAsia="zh-CN"/>
                          </w:rPr>
                          <w:t>-1</w:t>
                        </w:r>
                        <w:r>
                          <w:rPr>
                            <w:spacing w:val="-3"/>
                            <w:sz w:val="21"/>
                            <w:lang w:eastAsia="zh-CN"/>
                          </w:rPr>
                          <w:t>。</w:t>
                        </w:r>
                        <w:r>
                          <w:rPr>
                            <w:spacing w:val="-3"/>
                            <w:sz w:val="21"/>
                          </w:rPr>
                          <w:t>皮尔逊系数是对称的：</w:t>
                        </w:r>
                      </w:p>
                      <w:p w14:paraId="7667FB07" w14:textId="77777777" w:rsidR="00126598" w:rsidRDefault="00E05B40">
                        <w:pPr>
                          <w:ind w:left="516"/>
                          <w:rPr>
                            <w:sz w:val="20"/>
                          </w:rPr>
                        </w:pPr>
                        <w:r>
                          <w:rPr>
                            <w:noProof/>
                            <w:sz w:val="20"/>
                          </w:rPr>
                          <w:drawing>
                            <wp:inline distT="0" distB="0" distL="0" distR="0" wp14:anchorId="2AA6A8F5" wp14:editId="56AC94CC">
                              <wp:extent cx="1587500" cy="170180"/>
                              <wp:effectExtent l="0" t="0" r="0" b="0"/>
                              <wp:docPr id="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1.jpeg"/>
                                      <pic:cNvPicPr>
                                        <a:picLocks noChangeAspect="1"/>
                                      </pic:cNvPicPr>
                                    </pic:nvPicPr>
                                    <pic:blipFill>
                                      <a:blip r:embed="rId44" cstate="print"/>
                                      <a:stretch>
                                        <a:fillRect/>
                                      </a:stretch>
                                    </pic:blipFill>
                                    <pic:spPr>
                                      <a:xfrm>
                                        <a:off x="0" y="0"/>
                                        <a:ext cx="1588008" cy="170688"/>
                                      </a:xfrm>
                                      <a:prstGeom prst="rect">
                                        <a:avLst/>
                                      </a:prstGeom>
                                    </pic:spPr>
                                  </pic:pic>
                                </a:graphicData>
                              </a:graphic>
                            </wp:inline>
                          </w:drawing>
                        </w:r>
                      </w:p>
                      <w:p w14:paraId="0E162A71" w14:textId="77777777" w:rsidR="00126598" w:rsidRDefault="00E05B40">
                        <w:pPr>
                          <w:tabs>
                            <w:tab w:val="left" w:pos="1211"/>
                            <w:tab w:val="left" w:pos="8016"/>
                          </w:tabs>
                          <w:spacing w:before="67" w:line="295" w:lineRule="auto"/>
                          <w:ind w:left="103" w:right="94" w:firstLine="420"/>
                          <w:jc w:val="both"/>
                          <w:rPr>
                            <w:rFonts w:ascii="PMingLiU" w:eastAsia="PMingLiU"/>
                            <w:sz w:val="21"/>
                            <w:lang w:eastAsia="zh-CN"/>
                          </w:rPr>
                        </w:pPr>
                        <w:r>
                          <w:rPr>
                            <w:rFonts w:ascii="PMingLiU" w:eastAsia="PMingLiU" w:hint="eastAsia"/>
                            <w:color w:val="333333"/>
                            <w:sz w:val="21"/>
                            <w:lang w:eastAsia="zh-CN"/>
                          </w:rPr>
                          <w:t>皮尔逊相关系数有一个</w:t>
                        </w:r>
                        <w:r>
                          <w:rPr>
                            <w:rFonts w:ascii="PMingLiU" w:eastAsia="PMingLiU" w:hint="eastAsia"/>
                            <w:color w:val="333333"/>
                            <w:spacing w:val="-3"/>
                            <w:sz w:val="21"/>
                            <w:lang w:eastAsia="zh-CN"/>
                          </w:rPr>
                          <w:t>重</w:t>
                        </w:r>
                        <w:r>
                          <w:rPr>
                            <w:rFonts w:ascii="PMingLiU" w:eastAsia="PMingLiU" w:hint="eastAsia"/>
                            <w:color w:val="333333"/>
                            <w:sz w:val="21"/>
                            <w:lang w:eastAsia="zh-CN"/>
                          </w:rPr>
                          <w:t>要的数学特性是，因两</w:t>
                        </w:r>
                        <w:r>
                          <w:rPr>
                            <w:rFonts w:ascii="PMingLiU" w:eastAsia="PMingLiU" w:hint="eastAsia"/>
                            <w:color w:val="333333"/>
                            <w:spacing w:val="-3"/>
                            <w:sz w:val="21"/>
                            <w:lang w:eastAsia="zh-CN"/>
                          </w:rPr>
                          <w:t>个</w:t>
                        </w:r>
                        <w:r>
                          <w:rPr>
                            <w:rFonts w:ascii="PMingLiU" w:eastAsia="PMingLiU" w:hint="eastAsia"/>
                            <w:color w:val="333333"/>
                            <w:sz w:val="21"/>
                            <w:lang w:eastAsia="zh-CN"/>
                          </w:rPr>
                          <w:t>变量的位置和尺度的变</w:t>
                        </w:r>
                        <w:r>
                          <w:rPr>
                            <w:rFonts w:ascii="PMingLiU" w:eastAsia="PMingLiU" w:hint="eastAsia"/>
                            <w:color w:val="333333"/>
                            <w:spacing w:val="-3"/>
                            <w:sz w:val="21"/>
                            <w:lang w:eastAsia="zh-CN"/>
                          </w:rPr>
                          <w:t>化</w:t>
                        </w:r>
                        <w:r>
                          <w:rPr>
                            <w:rFonts w:ascii="PMingLiU" w:eastAsia="PMingLiU" w:hint="eastAsia"/>
                            <w:color w:val="333333"/>
                            <w:sz w:val="21"/>
                            <w:lang w:eastAsia="zh-CN"/>
                          </w:rPr>
                          <w:t>并不会引起该系数的</w:t>
                        </w:r>
                        <w:r>
                          <w:rPr>
                            <w:rFonts w:ascii="PMingLiU" w:eastAsia="PMingLiU" w:hint="eastAsia"/>
                            <w:color w:val="333333"/>
                            <w:spacing w:val="-3"/>
                            <w:sz w:val="21"/>
                            <w:lang w:eastAsia="zh-CN"/>
                          </w:rPr>
                          <w:t>改</w:t>
                        </w:r>
                        <w:r>
                          <w:rPr>
                            <w:rFonts w:ascii="PMingLiU" w:eastAsia="PMingLiU" w:hint="eastAsia"/>
                            <w:color w:val="333333"/>
                            <w:sz w:val="21"/>
                            <w:lang w:eastAsia="zh-CN"/>
                          </w:rPr>
                          <w:t>变</w:t>
                        </w:r>
                        <w:r>
                          <w:rPr>
                            <w:rFonts w:ascii="PMingLiU" w:eastAsia="PMingLiU" w:hint="eastAsia"/>
                            <w:color w:val="333333"/>
                            <w:spacing w:val="-3"/>
                            <w:sz w:val="21"/>
                            <w:lang w:eastAsia="zh-CN"/>
                          </w:rPr>
                          <w:t>，</w:t>
                        </w:r>
                        <w:r>
                          <w:rPr>
                            <w:rFonts w:ascii="PMingLiU" w:eastAsia="PMingLiU" w:hint="eastAsia"/>
                            <w:color w:val="333333"/>
                            <w:sz w:val="21"/>
                            <w:lang w:eastAsia="zh-CN"/>
                          </w:rPr>
                          <w:t>即</w:t>
                        </w:r>
                        <w:r>
                          <w:rPr>
                            <w:rFonts w:ascii="PMingLiU" w:eastAsia="PMingLiU" w:hint="eastAsia"/>
                            <w:color w:val="333333"/>
                            <w:spacing w:val="-3"/>
                            <w:sz w:val="21"/>
                            <w:lang w:eastAsia="zh-CN"/>
                          </w:rPr>
                          <w:t>它</w:t>
                        </w:r>
                        <w:r>
                          <w:rPr>
                            <w:rFonts w:ascii="PMingLiU" w:eastAsia="PMingLiU" w:hint="eastAsia"/>
                            <w:color w:val="333333"/>
                            <w:sz w:val="21"/>
                            <w:lang w:eastAsia="zh-CN"/>
                          </w:rPr>
                          <w:t>该</w:t>
                        </w:r>
                        <w:r>
                          <w:rPr>
                            <w:rFonts w:ascii="PMingLiU" w:eastAsia="PMingLiU" w:hint="eastAsia"/>
                            <w:color w:val="333333"/>
                            <w:spacing w:val="-5"/>
                            <w:sz w:val="21"/>
                            <w:lang w:eastAsia="zh-CN"/>
                          </w:rPr>
                          <w:t>变</w:t>
                        </w:r>
                        <w:r>
                          <w:rPr>
                            <w:rFonts w:ascii="PMingLiU" w:eastAsia="PMingLiU" w:hint="eastAsia"/>
                            <w:color w:val="333333"/>
                            <w:sz w:val="21"/>
                            <w:lang w:eastAsia="zh-CN"/>
                          </w:rPr>
                          <w:t>化的</w:t>
                        </w:r>
                        <w:r>
                          <w:rPr>
                            <w:rFonts w:ascii="PMingLiU" w:eastAsia="PMingLiU" w:hint="eastAsia"/>
                            <w:color w:val="136DC2"/>
                            <w:sz w:val="21"/>
                            <w:u w:val="single" w:color="136DC2"/>
                            <w:lang w:eastAsia="zh-CN"/>
                          </w:rPr>
                          <w:t>不变量</w:t>
                        </w:r>
                        <w:r>
                          <w:rPr>
                            <w:rFonts w:ascii="Times New Roman" w:eastAsia="Times New Roman"/>
                            <w:color w:val="333333"/>
                            <w:spacing w:val="-4"/>
                            <w:sz w:val="21"/>
                            <w:lang w:eastAsia="zh-CN"/>
                          </w:rPr>
                          <w:t>(</w:t>
                        </w:r>
                        <w:r>
                          <w:rPr>
                            <w:rFonts w:ascii="PMingLiU" w:eastAsia="PMingLiU" w:hint="eastAsia"/>
                            <w:color w:val="333333"/>
                            <w:sz w:val="21"/>
                            <w:lang w:eastAsia="zh-CN"/>
                          </w:rPr>
                          <w:t>由</w:t>
                        </w:r>
                        <w:r>
                          <w:rPr>
                            <w:rFonts w:ascii="PMingLiU" w:eastAsia="PMingLiU" w:hint="eastAsia"/>
                            <w:color w:val="333333"/>
                            <w:spacing w:val="-3"/>
                            <w:sz w:val="21"/>
                            <w:lang w:eastAsia="zh-CN"/>
                          </w:rPr>
                          <w:t>符</w:t>
                        </w:r>
                        <w:r>
                          <w:rPr>
                            <w:rFonts w:ascii="PMingLiU" w:eastAsia="PMingLiU" w:hint="eastAsia"/>
                            <w:color w:val="333333"/>
                            <w:sz w:val="21"/>
                            <w:lang w:eastAsia="zh-CN"/>
                          </w:rPr>
                          <w:t>号</w:t>
                        </w:r>
                        <w:r>
                          <w:rPr>
                            <w:rFonts w:ascii="PMingLiU" w:eastAsia="PMingLiU" w:hint="eastAsia"/>
                            <w:color w:val="333333"/>
                            <w:spacing w:val="-3"/>
                            <w:sz w:val="21"/>
                            <w:lang w:eastAsia="zh-CN"/>
                          </w:rPr>
                          <w:t>确</w:t>
                        </w:r>
                        <w:r>
                          <w:rPr>
                            <w:rFonts w:ascii="PMingLiU" w:eastAsia="PMingLiU" w:hint="eastAsia"/>
                            <w:color w:val="333333"/>
                            <w:sz w:val="21"/>
                            <w:lang w:eastAsia="zh-CN"/>
                          </w:rPr>
                          <w:t>定</w:t>
                        </w:r>
                        <w:r>
                          <w:rPr>
                            <w:rFonts w:ascii="Times New Roman" w:eastAsia="Times New Roman"/>
                            <w:color w:val="333333"/>
                            <w:sz w:val="21"/>
                            <w:lang w:eastAsia="zh-CN"/>
                          </w:rPr>
                          <w:t>)</w:t>
                        </w:r>
                        <w:r>
                          <w:rPr>
                            <w:rFonts w:ascii="PMingLiU" w:eastAsia="PMingLiU" w:hint="eastAsia"/>
                            <w:color w:val="333333"/>
                            <w:spacing w:val="-3"/>
                            <w:sz w:val="21"/>
                            <w:lang w:eastAsia="zh-CN"/>
                          </w:rPr>
                          <w:t>。</w:t>
                        </w:r>
                        <w:r>
                          <w:rPr>
                            <w:rFonts w:ascii="PMingLiU" w:eastAsia="PMingLiU" w:hint="eastAsia"/>
                            <w:color w:val="333333"/>
                            <w:sz w:val="21"/>
                            <w:lang w:eastAsia="zh-CN"/>
                          </w:rPr>
                          <w:t>也</w:t>
                        </w:r>
                        <w:r>
                          <w:rPr>
                            <w:rFonts w:ascii="PMingLiU" w:eastAsia="PMingLiU" w:hint="eastAsia"/>
                            <w:color w:val="333333"/>
                            <w:spacing w:val="-3"/>
                            <w:sz w:val="21"/>
                            <w:lang w:eastAsia="zh-CN"/>
                          </w:rPr>
                          <w:t>就</w:t>
                        </w:r>
                        <w:r>
                          <w:rPr>
                            <w:rFonts w:ascii="PMingLiU" w:eastAsia="PMingLiU" w:hint="eastAsia"/>
                            <w:color w:val="333333"/>
                            <w:sz w:val="21"/>
                            <w:lang w:eastAsia="zh-CN"/>
                          </w:rPr>
                          <w:t>是说</w:t>
                        </w:r>
                        <w:r>
                          <w:rPr>
                            <w:rFonts w:ascii="PMingLiU" w:eastAsia="PMingLiU" w:hint="eastAsia"/>
                            <w:color w:val="333333"/>
                            <w:spacing w:val="-3"/>
                            <w:sz w:val="21"/>
                            <w:lang w:eastAsia="zh-CN"/>
                          </w:rPr>
                          <w:t>，</w:t>
                        </w:r>
                        <w:r>
                          <w:rPr>
                            <w:rFonts w:ascii="PMingLiU" w:eastAsia="PMingLiU" w:hint="eastAsia"/>
                            <w:color w:val="333333"/>
                            <w:sz w:val="21"/>
                            <w:lang w:eastAsia="zh-CN"/>
                          </w:rPr>
                          <w:t>我</w:t>
                        </w:r>
                        <w:r>
                          <w:rPr>
                            <w:rFonts w:ascii="PMingLiU" w:eastAsia="PMingLiU" w:hint="eastAsia"/>
                            <w:color w:val="333333"/>
                            <w:spacing w:val="-5"/>
                            <w:sz w:val="21"/>
                            <w:lang w:eastAsia="zh-CN"/>
                          </w:rPr>
                          <w:t>们</w:t>
                        </w:r>
                        <w:r>
                          <w:rPr>
                            <w:rFonts w:ascii="PMingLiU" w:eastAsia="PMingLiU" w:hint="eastAsia"/>
                            <w:color w:val="333333"/>
                            <w:sz w:val="21"/>
                            <w:lang w:eastAsia="zh-CN"/>
                          </w:rPr>
                          <w:t>如</w:t>
                        </w:r>
                        <w:r>
                          <w:rPr>
                            <w:rFonts w:ascii="PMingLiU" w:eastAsia="PMingLiU" w:hint="eastAsia"/>
                            <w:color w:val="333333"/>
                            <w:spacing w:val="-3"/>
                            <w:sz w:val="21"/>
                            <w:lang w:eastAsia="zh-CN"/>
                          </w:rPr>
                          <w:t>果</w:t>
                        </w:r>
                        <w:r>
                          <w:rPr>
                            <w:rFonts w:ascii="PMingLiU" w:eastAsia="PMingLiU" w:hint="eastAsia"/>
                            <w:color w:val="333333"/>
                            <w:sz w:val="21"/>
                            <w:lang w:eastAsia="zh-CN"/>
                          </w:rPr>
                          <w:t>把</w:t>
                        </w:r>
                        <w:r>
                          <w:rPr>
                            <w:rFonts w:ascii="PMingLiU" w:eastAsia="PMingLiU" w:hint="eastAsia"/>
                            <w:color w:val="333333"/>
                            <w:sz w:val="21"/>
                            <w:lang w:eastAsia="zh-CN"/>
                          </w:rPr>
                          <w:t xml:space="preserve">  </w:t>
                        </w:r>
                        <w:r>
                          <w:rPr>
                            <w:rFonts w:ascii="PMingLiU" w:eastAsia="PMingLiU" w:hint="eastAsia"/>
                            <w:color w:val="333333"/>
                            <w:spacing w:val="48"/>
                            <w:sz w:val="21"/>
                            <w:lang w:eastAsia="zh-CN"/>
                          </w:rPr>
                          <w:t xml:space="preserve"> </w:t>
                        </w:r>
                        <w:r>
                          <w:rPr>
                            <w:rFonts w:ascii="PMingLiU" w:eastAsia="PMingLiU" w:hint="eastAsia"/>
                            <w:color w:val="333333"/>
                            <w:sz w:val="21"/>
                            <w:lang w:eastAsia="zh-CN"/>
                          </w:rPr>
                          <w:t>移动到</w:t>
                        </w:r>
                        <w:r>
                          <w:rPr>
                            <w:rFonts w:ascii="PMingLiU" w:eastAsia="PMingLiU" w:hint="eastAsia"/>
                            <w:color w:val="333333"/>
                            <w:sz w:val="21"/>
                            <w:lang w:eastAsia="zh-CN"/>
                          </w:rPr>
                          <w:tab/>
                        </w:r>
                        <w:r>
                          <w:rPr>
                            <w:rFonts w:ascii="PMingLiU" w:eastAsia="PMingLiU" w:hint="eastAsia"/>
                            <w:color w:val="333333"/>
                            <w:sz w:val="21"/>
                            <w:lang w:eastAsia="zh-CN"/>
                          </w:rPr>
                          <w:t>和</w:t>
                        </w:r>
                        <w:r>
                          <w:rPr>
                            <w:rFonts w:ascii="PMingLiU" w:eastAsia="PMingLiU" w:hint="eastAsia"/>
                            <w:color w:val="333333"/>
                            <w:sz w:val="21"/>
                            <w:lang w:eastAsia="zh-CN"/>
                          </w:rPr>
                          <w:t xml:space="preserve"> </w:t>
                        </w:r>
                        <w:r>
                          <w:rPr>
                            <w:rFonts w:ascii="PMingLiU" w:eastAsia="PMingLiU" w:hint="eastAsia"/>
                            <w:color w:val="333333"/>
                            <w:sz w:val="21"/>
                            <w:lang w:eastAsia="zh-CN"/>
                          </w:rPr>
                          <w:t>把</w:t>
                        </w:r>
                        <w:r>
                          <w:rPr>
                            <w:rFonts w:ascii="PMingLiU" w:eastAsia="PMingLiU" w:hint="eastAsia"/>
                            <w:color w:val="333333"/>
                            <w:sz w:val="21"/>
                            <w:lang w:eastAsia="zh-CN"/>
                          </w:rPr>
                          <w:t xml:space="preserve"> </w:t>
                        </w:r>
                        <w:r>
                          <w:rPr>
                            <w:rFonts w:ascii="Times New Roman" w:eastAsia="Times New Roman"/>
                            <w:color w:val="333333"/>
                            <w:sz w:val="21"/>
                            <w:lang w:eastAsia="zh-CN"/>
                          </w:rPr>
                          <w:t>Y</w:t>
                        </w:r>
                        <w:r>
                          <w:rPr>
                            <w:rFonts w:ascii="Times New Roman" w:eastAsia="Times New Roman"/>
                            <w:color w:val="333333"/>
                            <w:spacing w:val="1"/>
                            <w:sz w:val="21"/>
                            <w:lang w:eastAsia="zh-CN"/>
                          </w:rPr>
                          <w:t xml:space="preserve"> </w:t>
                        </w:r>
                        <w:r>
                          <w:rPr>
                            <w:rFonts w:ascii="PMingLiU" w:eastAsia="PMingLiU" w:hint="eastAsia"/>
                            <w:color w:val="333333"/>
                            <w:sz w:val="21"/>
                            <w:lang w:eastAsia="zh-CN"/>
                          </w:rPr>
                          <w:t>移动到</w:t>
                        </w:r>
                        <w:r>
                          <w:rPr>
                            <w:rFonts w:ascii="PMingLiU" w:eastAsia="PMingLiU" w:hint="eastAsia"/>
                            <w:color w:val="333333"/>
                            <w:sz w:val="21"/>
                            <w:lang w:eastAsia="zh-CN"/>
                          </w:rPr>
                          <w:tab/>
                        </w:r>
                        <w:r>
                          <w:rPr>
                            <w:rFonts w:ascii="PMingLiU" w:eastAsia="PMingLiU" w:hint="eastAsia"/>
                            <w:color w:val="333333"/>
                            <w:spacing w:val="-13"/>
                            <w:sz w:val="21"/>
                            <w:lang w:eastAsia="zh-CN"/>
                          </w:rPr>
                          <w:t>，</w:t>
                        </w:r>
                        <w:r>
                          <w:rPr>
                            <w:rFonts w:ascii="PMingLiU" w:eastAsia="PMingLiU" w:hint="eastAsia"/>
                            <w:color w:val="333333"/>
                            <w:spacing w:val="-3"/>
                            <w:sz w:val="21"/>
                            <w:lang w:eastAsia="zh-CN"/>
                          </w:rPr>
                          <w:t>其</w:t>
                        </w:r>
                        <w:r>
                          <w:rPr>
                            <w:rFonts w:ascii="PMingLiU" w:eastAsia="PMingLiU" w:hint="eastAsia"/>
                            <w:color w:val="333333"/>
                            <w:sz w:val="21"/>
                            <w:lang w:eastAsia="zh-CN"/>
                          </w:rPr>
                          <w:t>中</w:t>
                        </w:r>
                        <w:r>
                          <w:rPr>
                            <w:rFonts w:ascii="PMingLiU" w:eastAsia="PMingLiU" w:hint="eastAsia"/>
                            <w:color w:val="333333"/>
                            <w:spacing w:val="20"/>
                            <w:sz w:val="21"/>
                            <w:lang w:eastAsia="zh-CN"/>
                          </w:rPr>
                          <w:t xml:space="preserve"> </w:t>
                        </w:r>
                        <w:r>
                          <w:rPr>
                            <w:rFonts w:ascii="Times New Roman" w:eastAsia="Times New Roman"/>
                            <w:color w:val="333333"/>
                            <w:sz w:val="21"/>
                            <w:lang w:eastAsia="zh-CN"/>
                          </w:rPr>
                          <w:t>a</w:t>
                        </w:r>
                        <w:r>
                          <w:rPr>
                            <w:rFonts w:ascii="PMingLiU" w:eastAsia="PMingLiU" w:hint="eastAsia"/>
                            <w:color w:val="333333"/>
                            <w:spacing w:val="-15"/>
                            <w:sz w:val="21"/>
                            <w:lang w:eastAsia="zh-CN"/>
                          </w:rPr>
                          <w:t>、</w:t>
                        </w:r>
                        <w:r>
                          <w:rPr>
                            <w:rFonts w:ascii="Times New Roman" w:eastAsia="Times New Roman"/>
                            <w:color w:val="333333"/>
                            <w:sz w:val="21"/>
                            <w:lang w:eastAsia="zh-CN"/>
                          </w:rPr>
                          <w:t>b</w:t>
                        </w:r>
                        <w:r>
                          <w:rPr>
                            <w:rFonts w:ascii="PMingLiU" w:eastAsia="PMingLiU" w:hint="eastAsia"/>
                            <w:color w:val="333333"/>
                            <w:spacing w:val="-13"/>
                            <w:sz w:val="21"/>
                            <w:lang w:eastAsia="zh-CN"/>
                          </w:rPr>
                          <w:t>、</w:t>
                        </w:r>
                        <w:r>
                          <w:rPr>
                            <w:rFonts w:ascii="Times New Roman" w:eastAsia="Times New Roman"/>
                            <w:color w:val="333333"/>
                            <w:sz w:val="21"/>
                            <w:lang w:eastAsia="zh-CN"/>
                          </w:rPr>
                          <w:t>c</w:t>
                        </w:r>
                        <w:r>
                          <w:rPr>
                            <w:rFonts w:ascii="Times New Roman" w:eastAsia="Times New Roman"/>
                            <w:color w:val="333333"/>
                            <w:spacing w:val="17"/>
                            <w:sz w:val="21"/>
                            <w:lang w:eastAsia="zh-CN"/>
                          </w:rPr>
                          <w:t xml:space="preserve"> </w:t>
                        </w:r>
                        <w:r>
                          <w:rPr>
                            <w:rFonts w:ascii="PMingLiU" w:eastAsia="PMingLiU" w:hint="eastAsia"/>
                            <w:color w:val="333333"/>
                            <w:sz w:val="21"/>
                            <w:lang w:eastAsia="zh-CN"/>
                          </w:rPr>
                          <w:t>和</w:t>
                        </w:r>
                        <w:r>
                          <w:rPr>
                            <w:rFonts w:ascii="PMingLiU" w:eastAsia="PMingLiU" w:hint="eastAsia"/>
                            <w:color w:val="333333"/>
                            <w:spacing w:val="15"/>
                            <w:sz w:val="21"/>
                            <w:lang w:eastAsia="zh-CN"/>
                          </w:rPr>
                          <w:t xml:space="preserve"> </w:t>
                        </w:r>
                        <w:r>
                          <w:rPr>
                            <w:rFonts w:ascii="Times New Roman" w:eastAsia="Times New Roman"/>
                            <w:color w:val="333333"/>
                            <w:sz w:val="21"/>
                            <w:lang w:eastAsia="zh-CN"/>
                          </w:rPr>
                          <w:t>d</w:t>
                        </w:r>
                        <w:r>
                          <w:rPr>
                            <w:rFonts w:ascii="Times New Roman" w:eastAsia="Times New Roman"/>
                            <w:color w:val="333333"/>
                            <w:spacing w:val="20"/>
                            <w:sz w:val="21"/>
                            <w:lang w:eastAsia="zh-CN"/>
                          </w:rPr>
                          <w:t xml:space="preserve"> </w:t>
                        </w:r>
                        <w:r>
                          <w:rPr>
                            <w:rFonts w:ascii="PMingLiU" w:eastAsia="PMingLiU" w:hint="eastAsia"/>
                            <w:color w:val="333333"/>
                            <w:sz w:val="21"/>
                            <w:lang w:eastAsia="zh-CN"/>
                          </w:rPr>
                          <w:t>是常</w:t>
                        </w:r>
                        <w:r>
                          <w:rPr>
                            <w:rFonts w:ascii="PMingLiU" w:eastAsia="PMingLiU" w:hint="eastAsia"/>
                            <w:color w:val="333333"/>
                            <w:spacing w:val="-3"/>
                            <w:sz w:val="21"/>
                            <w:lang w:eastAsia="zh-CN"/>
                          </w:rPr>
                          <w:t>数</w:t>
                        </w:r>
                        <w:r>
                          <w:rPr>
                            <w:rFonts w:ascii="PMingLiU" w:eastAsia="PMingLiU" w:hint="eastAsia"/>
                            <w:color w:val="333333"/>
                            <w:spacing w:val="-13"/>
                            <w:sz w:val="21"/>
                            <w:lang w:eastAsia="zh-CN"/>
                          </w:rPr>
                          <w:t>，</w:t>
                        </w:r>
                        <w:r>
                          <w:rPr>
                            <w:rFonts w:ascii="PMingLiU" w:eastAsia="PMingLiU" w:hint="eastAsia"/>
                            <w:color w:val="333333"/>
                            <w:spacing w:val="-3"/>
                            <w:sz w:val="21"/>
                            <w:lang w:eastAsia="zh-CN"/>
                          </w:rPr>
                          <w:t>并</w:t>
                        </w:r>
                        <w:r>
                          <w:rPr>
                            <w:rFonts w:ascii="PMingLiU" w:eastAsia="PMingLiU" w:hint="eastAsia"/>
                            <w:color w:val="333333"/>
                            <w:sz w:val="21"/>
                            <w:lang w:eastAsia="zh-CN"/>
                          </w:rPr>
                          <w:t>不</w:t>
                        </w:r>
                        <w:r>
                          <w:rPr>
                            <w:rFonts w:ascii="PMingLiU" w:eastAsia="PMingLiU" w:hint="eastAsia"/>
                            <w:color w:val="333333"/>
                            <w:spacing w:val="-3"/>
                            <w:sz w:val="21"/>
                            <w:lang w:eastAsia="zh-CN"/>
                          </w:rPr>
                          <w:t>会</w:t>
                        </w:r>
                        <w:r>
                          <w:rPr>
                            <w:rFonts w:ascii="PMingLiU" w:eastAsia="PMingLiU" w:hint="eastAsia"/>
                            <w:color w:val="333333"/>
                            <w:sz w:val="21"/>
                            <w:lang w:eastAsia="zh-CN"/>
                          </w:rPr>
                          <w:t>改</w:t>
                        </w:r>
                        <w:r>
                          <w:rPr>
                            <w:rFonts w:ascii="PMingLiU" w:eastAsia="PMingLiU" w:hint="eastAsia"/>
                            <w:color w:val="333333"/>
                            <w:spacing w:val="-3"/>
                            <w:sz w:val="21"/>
                            <w:lang w:eastAsia="zh-CN"/>
                          </w:rPr>
                          <w:t>变</w:t>
                        </w:r>
                        <w:r>
                          <w:rPr>
                            <w:rFonts w:ascii="PMingLiU" w:eastAsia="PMingLiU" w:hint="eastAsia"/>
                            <w:color w:val="333333"/>
                            <w:sz w:val="21"/>
                            <w:lang w:eastAsia="zh-CN"/>
                          </w:rPr>
                          <w:t>两</w:t>
                        </w:r>
                        <w:r>
                          <w:rPr>
                            <w:rFonts w:ascii="PMingLiU" w:eastAsia="PMingLiU" w:hint="eastAsia"/>
                            <w:color w:val="333333"/>
                            <w:spacing w:val="-3"/>
                            <w:sz w:val="21"/>
                            <w:lang w:eastAsia="zh-CN"/>
                          </w:rPr>
                          <w:t>个</w:t>
                        </w:r>
                        <w:r>
                          <w:rPr>
                            <w:rFonts w:ascii="PMingLiU" w:eastAsia="PMingLiU" w:hint="eastAsia"/>
                            <w:color w:val="333333"/>
                            <w:sz w:val="21"/>
                            <w:lang w:eastAsia="zh-CN"/>
                          </w:rPr>
                          <w:t>变量</w:t>
                        </w:r>
                        <w:r>
                          <w:rPr>
                            <w:rFonts w:ascii="PMingLiU" w:eastAsia="PMingLiU" w:hint="eastAsia"/>
                            <w:color w:val="333333"/>
                            <w:spacing w:val="-5"/>
                            <w:sz w:val="21"/>
                            <w:lang w:eastAsia="zh-CN"/>
                          </w:rPr>
                          <w:t>的</w:t>
                        </w:r>
                        <w:r>
                          <w:rPr>
                            <w:rFonts w:ascii="PMingLiU" w:eastAsia="PMingLiU" w:hint="eastAsia"/>
                            <w:color w:val="333333"/>
                            <w:sz w:val="21"/>
                            <w:lang w:eastAsia="zh-CN"/>
                          </w:rPr>
                          <w:t>相</w:t>
                        </w:r>
                        <w:r>
                          <w:rPr>
                            <w:rFonts w:ascii="PMingLiU" w:eastAsia="PMingLiU" w:hint="eastAsia"/>
                            <w:color w:val="333333"/>
                            <w:spacing w:val="-3"/>
                            <w:sz w:val="21"/>
                            <w:lang w:eastAsia="zh-CN"/>
                          </w:rPr>
                          <w:t>关</w:t>
                        </w:r>
                        <w:r>
                          <w:rPr>
                            <w:rFonts w:ascii="PMingLiU" w:eastAsia="PMingLiU" w:hint="eastAsia"/>
                            <w:color w:val="333333"/>
                            <w:sz w:val="21"/>
                            <w:lang w:eastAsia="zh-CN"/>
                          </w:rPr>
                          <w:t>系</w:t>
                        </w:r>
                        <w:r>
                          <w:rPr>
                            <w:rFonts w:ascii="PMingLiU" w:eastAsia="PMingLiU" w:hint="eastAsia"/>
                            <w:color w:val="333333"/>
                            <w:spacing w:val="-13"/>
                            <w:sz w:val="21"/>
                            <w:lang w:eastAsia="zh-CN"/>
                          </w:rPr>
                          <w:t>数</w:t>
                        </w:r>
                        <w:r>
                          <w:rPr>
                            <w:rFonts w:ascii="PMingLiU" w:eastAsia="PMingLiU" w:hint="eastAsia"/>
                            <w:color w:val="333333"/>
                            <w:sz w:val="21"/>
                            <w:lang w:eastAsia="zh-CN"/>
                          </w:rPr>
                          <w:t>（</w:t>
                        </w:r>
                        <w:r>
                          <w:rPr>
                            <w:rFonts w:ascii="PMingLiU" w:eastAsia="PMingLiU" w:hint="eastAsia"/>
                            <w:color w:val="333333"/>
                            <w:spacing w:val="-5"/>
                            <w:sz w:val="21"/>
                            <w:lang w:eastAsia="zh-CN"/>
                          </w:rPr>
                          <w:t>该</w:t>
                        </w:r>
                        <w:r>
                          <w:rPr>
                            <w:rFonts w:ascii="PMingLiU" w:eastAsia="PMingLiU" w:hint="eastAsia"/>
                            <w:color w:val="333333"/>
                            <w:sz w:val="21"/>
                            <w:lang w:eastAsia="zh-CN"/>
                          </w:rPr>
                          <w:t>结</w:t>
                        </w:r>
                        <w:r>
                          <w:rPr>
                            <w:rFonts w:ascii="PMingLiU" w:eastAsia="PMingLiU" w:hint="eastAsia"/>
                            <w:color w:val="333333"/>
                            <w:spacing w:val="-3"/>
                            <w:sz w:val="21"/>
                            <w:lang w:eastAsia="zh-CN"/>
                          </w:rPr>
                          <w:t>论</w:t>
                        </w:r>
                        <w:r>
                          <w:rPr>
                            <w:rFonts w:ascii="PMingLiU" w:eastAsia="PMingLiU" w:hint="eastAsia"/>
                            <w:color w:val="333333"/>
                            <w:sz w:val="21"/>
                            <w:lang w:eastAsia="zh-CN"/>
                          </w:rPr>
                          <w:t>在总</w:t>
                        </w:r>
                        <w:r>
                          <w:rPr>
                            <w:rFonts w:ascii="PMingLiU" w:eastAsia="PMingLiU" w:hint="eastAsia"/>
                            <w:color w:val="333333"/>
                            <w:spacing w:val="-3"/>
                            <w:sz w:val="21"/>
                            <w:lang w:eastAsia="zh-CN"/>
                          </w:rPr>
                          <w:t>体</w:t>
                        </w:r>
                        <w:r>
                          <w:rPr>
                            <w:rFonts w:ascii="PMingLiU" w:eastAsia="PMingLiU" w:hint="eastAsia"/>
                            <w:color w:val="333333"/>
                            <w:sz w:val="21"/>
                            <w:lang w:eastAsia="zh-CN"/>
                          </w:rPr>
                          <w:t>和</w:t>
                        </w:r>
                        <w:r>
                          <w:rPr>
                            <w:rFonts w:ascii="PMingLiU" w:eastAsia="PMingLiU" w:hint="eastAsia"/>
                            <w:color w:val="333333"/>
                            <w:spacing w:val="-3"/>
                            <w:sz w:val="21"/>
                            <w:lang w:eastAsia="zh-CN"/>
                          </w:rPr>
                          <w:t>样</w:t>
                        </w:r>
                        <w:r>
                          <w:rPr>
                            <w:rFonts w:ascii="PMingLiU" w:eastAsia="PMingLiU" w:hint="eastAsia"/>
                            <w:color w:val="333333"/>
                            <w:sz w:val="21"/>
                            <w:lang w:eastAsia="zh-CN"/>
                          </w:rPr>
                          <w:t>本皮尔</w:t>
                        </w:r>
                        <w:r>
                          <w:rPr>
                            <w:rFonts w:ascii="PMingLiU" w:eastAsia="PMingLiU" w:hint="eastAsia"/>
                            <w:color w:val="333333"/>
                            <w:spacing w:val="-3"/>
                            <w:sz w:val="21"/>
                            <w:lang w:eastAsia="zh-CN"/>
                          </w:rPr>
                          <w:t>逊</w:t>
                        </w:r>
                        <w:r>
                          <w:rPr>
                            <w:rFonts w:ascii="PMingLiU" w:eastAsia="PMingLiU" w:hint="eastAsia"/>
                            <w:color w:val="333333"/>
                            <w:sz w:val="21"/>
                            <w:lang w:eastAsia="zh-CN"/>
                          </w:rPr>
                          <w:t>相</w:t>
                        </w:r>
                        <w:r>
                          <w:rPr>
                            <w:rFonts w:ascii="PMingLiU" w:eastAsia="PMingLiU" w:hint="eastAsia"/>
                            <w:color w:val="333333"/>
                            <w:spacing w:val="-3"/>
                            <w:sz w:val="21"/>
                            <w:lang w:eastAsia="zh-CN"/>
                          </w:rPr>
                          <w:t>关</w:t>
                        </w:r>
                        <w:r>
                          <w:rPr>
                            <w:rFonts w:ascii="PMingLiU" w:eastAsia="PMingLiU" w:hint="eastAsia"/>
                            <w:color w:val="333333"/>
                            <w:sz w:val="21"/>
                            <w:lang w:eastAsia="zh-CN"/>
                          </w:rPr>
                          <w:t>系</w:t>
                        </w:r>
                        <w:r>
                          <w:rPr>
                            <w:rFonts w:ascii="PMingLiU" w:eastAsia="PMingLiU" w:hint="eastAsia"/>
                            <w:color w:val="333333"/>
                            <w:spacing w:val="-3"/>
                            <w:sz w:val="21"/>
                            <w:lang w:eastAsia="zh-CN"/>
                          </w:rPr>
                          <w:t>数</w:t>
                        </w:r>
                        <w:r>
                          <w:rPr>
                            <w:rFonts w:ascii="PMingLiU" w:eastAsia="PMingLiU" w:hint="eastAsia"/>
                            <w:color w:val="333333"/>
                            <w:sz w:val="21"/>
                            <w:lang w:eastAsia="zh-CN"/>
                          </w:rPr>
                          <w:t>中</w:t>
                        </w:r>
                        <w:r>
                          <w:rPr>
                            <w:rFonts w:ascii="PMingLiU" w:eastAsia="PMingLiU" w:hint="eastAsia"/>
                            <w:color w:val="333333"/>
                            <w:spacing w:val="-5"/>
                            <w:sz w:val="21"/>
                            <w:lang w:eastAsia="zh-CN"/>
                          </w:rPr>
                          <w:t>都</w:t>
                        </w:r>
                        <w:r>
                          <w:rPr>
                            <w:rFonts w:ascii="PMingLiU" w:eastAsia="PMingLiU" w:hint="eastAsia"/>
                            <w:color w:val="333333"/>
                            <w:sz w:val="21"/>
                            <w:lang w:eastAsia="zh-CN"/>
                          </w:rPr>
                          <w:t>成</w:t>
                        </w:r>
                        <w:r>
                          <w:rPr>
                            <w:rFonts w:ascii="PMingLiU" w:eastAsia="PMingLiU" w:hint="eastAsia"/>
                            <w:color w:val="333333"/>
                            <w:spacing w:val="-3"/>
                            <w:sz w:val="21"/>
                            <w:lang w:eastAsia="zh-CN"/>
                          </w:rPr>
                          <w:t>立</w:t>
                        </w:r>
                        <w:r>
                          <w:rPr>
                            <w:rFonts w:ascii="PMingLiU" w:eastAsia="PMingLiU" w:hint="eastAsia"/>
                            <w:color w:val="333333"/>
                            <w:spacing w:val="-108"/>
                            <w:sz w:val="21"/>
                            <w:lang w:eastAsia="zh-CN"/>
                          </w:rPr>
                          <w:t>）</w:t>
                        </w:r>
                        <w:r>
                          <w:rPr>
                            <w:rFonts w:ascii="PMingLiU" w:eastAsia="PMingLiU" w:hint="eastAsia"/>
                            <w:color w:val="333333"/>
                            <w:sz w:val="21"/>
                            <w:lang w:eastAsia="zh-CN"/>
                          </w:rPr>
                          <w:t>。我</w:t>
                        </w:r>
                        <w:r>
                          <w:rPr>
                            <w:rFonts w:ascii="PMingLiU" w:eastAsia="PMingLiU" w:hint="eastAsia"/>
                            <w:color w:val="333333"/>
                            <w:spacing w:val="-3"/>
                            <w:sz w:val="21"/>
                            <w:lang w:eastAsia="zh-CN"/>
                          </w:rPr>
                          <w:t>们</w:t>
                        </w:r>
                        <w:r>
                          <w:rPr>
                            <w:rFonts w:ascii="PMingLiU" w:eastAsia="PMingLiU" w:hint="eastAsia"/>
                            <w:color w:val="333333"/>
                            <w:sz w:val="21"/>
                            <w:lang w:eastAsia="zh-CN"/>
                          </w:rPr>
                          <w:t>发</w:t>
                        </w:r>
                        <w:r>
                          <w:rPr>
                            <w:rFonts w:ascii="PMingLiU" w:eastAsia="PMingLiU" w:hint="eastAsia"/>
                            <w:color w:val="333333"/>
                            <w:spacing w:val="-3"/>
                            <w:sz w:val="21"/>
                            <w:lang w:eastAsia="zh-CN"/>
                          </w:rPr>
                          <w:t>现</w:t>
                        </w:r>
                        <w:r>
                          <w:rPr>
                            <w:rFonts w:ascii="PMingLiU" w:eastAsia="PMingLiU" w:hint="eastAsia"/>
                            <w:color w:val="333333"/>
                            <w:sz w:val="21"/>
                            <w:lang w:eastAsia="zh-CN"/>
                          </w:rPr>
                          <w:t>更</w:t>
                        </w:r>
                        <w:r>
                          <w:rPr>
                            <w:rFonts w:ascii="PMingLiU" w:eastAsia="PMingLiU" w:hint="eastAsia"/>
                            <w:color w:val="333333"/>
                            <w:spacing w:val="-3"/>
                            <w:sz w:val="21"/>
                            <w:lang w:eastAsia="zh-CN"/>
                          </w:rPr>
                          <w:t>一</w:t>
                        </w:r>
                        <w:r>
                          <w:rPr>
                            <w:rFonts w:ascii="PMingLiU" w:eastAsia="PMingLiU" w:hint="eastAsia"/>
                            <w:color w:val="333333"/>
                            <w:sz w:val="21"/>
                            <w:lang w:eastAsia="zh-CN"/>
                          </w:rPr>
                          <w:t>般</w:t>
                        </w:r>
                        <w:r>
                          <w:rPr>
                            <w:rFonts w:ascii="PMingLiU" w:eastAsia="PMingLiU" w:hint="eastAsia"/>
                            <w:color w:val="333333"/>
                            <w:spacing w:val="-3"/>
                            <w:sz w:val="21"/>
                            <w:lang w:eastAsia="zh-CN"/>
                          </w:rPr>
                          <w:t>的</w:t>
                        </w:r>
                        <w:r>
                          <w:rPr>
                            <w:rFonts w:ascii="PMingLiU" w:eastAsia="PMingLiU" w:hint="eastAsia"/>
                            <w:color w:val="333333"/>
                            <w:sz w:val="21"/>
                            <w:lang w:eastAsia="zh-CN"/>
                          </w:rPr>
                          <w:t>线</w:t>
                        </w:r>
                        <w:r>
                          <w:rPr>
                            <w:rFonts w:ascii="PMingLiU" w:eastAsia="PMingLiU" w:hint="eastAsia"/>
                            <w:color w:val="333333"/>
                            <w:spacing w:val="-5"/>
                            <w:sz w:val="21"/>
                            <w:lang w:eastAsia="zh-CN"/>
                          </w:rPr>
                          <w:t>性</w:t>
                        </w:r>
                        <w:r>
                          <w:rPr>
                            <w:rFonts w:ascii="PMingLiU" w:eastAsia="PMingLiU" w:hint="eastAsia"/>
                            <w:color w:val="333333"/>
                            <w:sz w:val="21"/>
                            <w:lang w:eastAsia="zh-CN"/>
                          </w:rPr>
                          <w:t>变换</w:t>
                        </w:r>
                        <w:r>
                          <w:rPr>
                            <w:rFonts w:ascii="PMingLiU" w:eastAsia="PMingLiU" w:hint="eastAsia"/>
                            <w:color w:val="333333"/>
                            <w:spacing w:val="-3"/>
                            <w:sz w:val="21"/>
                            <w:lang w:eastAsia="zh-CN"/>
                          </w:rPr>
                          <w:t>则</w:t>
                        </w:r>
                        <w:r>
                          <w:rPr>
                            <w:rFonts w:ascii="PMingLiU" w:eastAsia="PMingLiU" w:hint="eastAsia"/>
                            <w:color w:val="333333"/>
                            <w:sz w:val="21"/>
                            <w:lang w:eastAsia="zh-CN"/>
                          </w:rPr>
                          <w:t>会</w:t>
                        </w:r>
                        <w:r>
                          <w:rPr>
                            <w:rFonts w:ascii="PMingLiU" w:eastAsia="PMingLiU" w:hint="eastAsia"/>
                            <w:color w:val="333333"/>
                            <w:spacing w:val="-3"/>
                            <w:sz w:val="21"/>
                            <w:lang w:eastAsia="zh-CN"/>
                          </w:rPr>
                          <w:t>改</w:t>
                        </w:r>
                        <w:r>
                          <w:rPr>
                            <w:rFonts w:ascii="PMingLiU" w:eastAsia="PMingLiU" w:hint="eastAsia"/>
                            <w:color w:val="333333"/>
                            <w:sz w:val="21"/>
                            <w:lang w:eastAsia="zh-CN"/>
                          </w:rPr>
                          <w:t>变</w:t>
                        </w:r>
                        <w:r>
                          <w:rPr>
                            <w:rFonts w:ascii="PMingLiU" w:eastAsia="PMingLiU" w:hint="eastAsia"/>
                            <w:color w:val="333333"/>
                            <w:spacing w:val="-3"/>
                            <w:sz w:val="21"/>
                            <w:lang w:eastAsia="zh-CN"/>
                          </w:rPr>
                          <w:t>相</w:t>
                        </w:r>
                        <w:r>
                          <w:rPr>
                            <w:rFonts w:ascii="PMingLiU" w:eastAsia="PMingLiU" w:hint="eastAsia"/>
                            <w:color w:val="333333"/>
                            <w:sz w:val="21"/>
                            <w:lang w:eastAsia="zh-CN"/>
                          </w:rPr>
                          <w:t>关</w:t>
                        </w:r>
                        <w:r>
                          <w:rPr>
                            <w:rFonts w:ascii="PMingLiU" w:eastAsia="PMingLiU" w:hint="eastAsia"/>
                            <w:color w:val="333333"/>
                            <w:spacing w:val="-3"/>
                            <w:sz w:val="21"/>
                            <w:lang w:eastAsia="zh-CN"/>
                          </w:rPr>
                          <w:t>系</w:t>
                        </w:r>
                        <w:r>
                          <w:rPr>
                            <w:rFonts w:ascii="PMingLiU" w:eastAsia="PMingLiU" w:hint="eastAsia"/>
                            <w:color w:val="333333"/>
                            <w:sz w:val="21"/>
                            <w:lang w:eastAsia="zh-CN"/>
                          </w:rPr>
                          <w:t>数：</w:t>
                        </w:r>
                      </w:p>
                      <w:p w14:paraId="0366DDF0" w14:textId="77777777" w:rsidR="00126598" w:rsidRDefault="00E05B40">
                        <w:pPr>
                          <w:spacing w:line="289" w:lineRule="exact"/>
                          <w:ind w:left="523"/>
                          <w:rPr>
                            <w:rFonts w:ascii="PMingLiU" w:eastAsia="PMingLiU"/>
                            <w:sz w:val="21"/>
                          </w:rPr>
                        </w:pPr>
                        <w:r>
                          <w:rPr>
                            <w:rFonts w:ascii="PMingLiU" w:eastAsia="PMingLiU" w:hint="eastAsia"/>
                            <w:color w:val="333333"/>
                            <w:sz w:val="21"/>
                          </w:rPr>
                          <w:t>由于</w:t>
                        </w:r>
                      </w:p>
                      <w:p w14:paraId="1C5CEC19" w14:textId="77777777" w:rsidR="00126598" w:rsidRDefault="00126598">
                        <w:pPr>
                          <w:rPr>
                            <w:sz w:val="20"/>
                          </w:rPr>
                        </w:pPr>
                      </w:p>
                      <w:p w14:paraId="33DA3F7E" w14:textId="77777777" w:rsidR="00126598" w:rsidRDefault="00126598">
                        <w:pPr>
                          <w:spacing w:before="6"/>
                          <w:rPr>
                            <w:sz w:val="15"/>
                          </w:rPr>
                        </w:pPr>
                      </w:p>
                      <w:p w14:paraId="56C29864" w14:textId="77777777" w:rsidR="00126598" w:rsidRDefault="00E05B40">
                        <w:pPr>
                          <w:ind w:left="516"/>
                          <w:rPr>
                            <w:sz w:val="20"/>
                          </w:rPr>
                        </w:pPr>
                        <w:r>
                          <w:rPr>
                            <w:noProof/>
                            <w:sz w:val="20"/>
                          </w:rPr>
                          <w:drawing>
                            <wp:inline distT="0" distB="0" distL="0" distR="0" wp14:anchorId="35D52F20" wp14:editId="4E7DB05F">
                              <wp:extent cx="2578100" cy="264795"/>
                              <wp:effectExtent l="0" t="0" r="0" b="0"/>
                              <wp:docPr id="1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2.jpeg"/>
                                      <pic:cNvPicPr>
                                        <a:picLocks noChangeAspect="1"/>
                                      </pic:cNvPicPr>
                                    </pic:nvPicPr>
                                    <pic:blipFill>
                                      <a:blip r:embed="rId45" cstate="print"/>
                                      <a:stretch>
                                        <a:fillRect/>
                                      </a:stretch>
                                    </pic:blipFill>
                                    <pic:spPr>
                                      <a:xfrm>
                                        <a:off x="0" y="0"/>
                                        <a:ext cx="2578608" cy="265175"/>
                                      </a:xfrm>
                                      <a:prstGeom prst="rect">
                                        <a:avLst/>
                                      </a:prstGeom>
                                    </pic:spPr>
                                  </pic:pic>
                                </a:graphicData>
                              </a:graphic>
                            </wp:inline>
                          </w:drawing>
                        </w:r>
                      </w:p>
                      <w:p w14:paraId="025D2972" w14:textId="77777777" w:rsidR="00126598" w:rsidRDefault="00E05B40">
                        <w:pPr>
                          <w:spacing w:before="178" w:after="85"/>
                          <w:ind w:left="703"/>
                          <w:rPr>
                            <w:rFonts w:ascii="PMingLiU" w:eastAsia="PMingLiU"/>
                            <w:sz w:val="21"/>
                          </w:rPr>
                        </w:pPr>
                        <w:r>
                          <w:rPr>
                            <w:rFonts w:ascii="PMingLiU" w:eastAsia="PMingLiU" w:hint="eastAsia"/>
                            <w:color w:val="333333"/>
                            <w:sz w:val="21"/>
                          </w:rPr>
                          <w:t>也类似，并且</w:t>
                        </w:r>
                      </w:p>
                      <w:p w14:paraId="4B0BAA38" w14:textId="77777777" w:rsidR="00126598" w:rsidRDefault="00E05B40">
                        <w:pPr>
                          <w:ind w:left="516"/>
                          <w:rPr>
                            <w:sz w:val="20"/>
                          </w:rPr>
                        </w:pPr>
                        <w:r>
                          <w:rPr>
                            <w:noProof/>
                            <w:sz w:val="20"/>
                          </w:rPr>
                          <w:drawing>
                            <wp:inline distT="0" distB="0" distL="0" distR="0" wp14:anchorId="46E40CDF" wp14:editId="35CE911E">
                              <wp:extent cx="3078480" cy="170180"/>
                              <wp:effectExtent l="0" t="0" r="0" b="0"/>
                              <wp:docPr id="1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3.jpeg"/>
                                      <pic:cNvPicPr>
                                        <a:picLocks noChangeAspect="1"/>
                                      </pic:cNvPicPr>
                                    </pic:nvPicPr>
                                    <pic:blipFill>
                                      <a:blip r:embed="rId46" cstate="print"/>
                                      <a:stretch>
                                        <a:fillRect/>
                                      </a:stretch>
                                    </pic:blipFill>
                                    <pic:spPr>
                                      <a:xfrm>
                                        <a:off x="0" y="0"/>
                                        <a:ext cx="3078482" cy="170688"/>
                                      </a:xfrm>
                                      <a:prstGeom prst="rect">
                                        <a:avLst/>
                                      </a:prstGeom>
                                    </pic:spPr>
                                  </pic:pic>
                                </a:graphicData>
                              </a:graphic>
                            </wp:inline>
                          </w:drawing>
                        </w:r>
                      </w:p>
                      <w:p w14:paraId="198DFBD8" w14:textId="77777777" w:rsidR="00126598" w:rsidRDefault="00E05B40">
                        <w:pPr>
                          <w:spacing w:before="73"/>
                          <w:ind w:left="523"/>
                          <w:rPr>
                            <w:rFonts w:ascii="PMingLiU" w:eastAsia="PMingLiU"/>
                            <w:sz w:val="21"/>
                            <w:lang w:eastAsia="zh-CN"/>
                          </w:rPr>
                        </w:pPr>
                        <w:r>
                          <w:rPr>
                            <w:rFonts w:ascii="PMingLiU" w:eastAsia="PMingLiU" w:hint="eastAsia"/>
                            <w:color w:val="333333"/>
                            <w:sz w:val="21"/>
                            <w:lang w:eastAsia="zh-CN"/>
                          </w:rPr>
                          <w:t>故相关系数也可以表示成</w:t>
                        </w:r>
                      </w:p>
                      <w:p w14:paraId="77033B3F" w14:textId="77777777" w:rsidR="00126598" w:rsidRDefault="00126598">
                        <w:pPr>
                          <w:spacing w:before="2" w:after="1"/>
                          <w:rPr>
                            <w:sz w:val="9"/>
                            <w:lang w:eastAsia="zh-CN"/>
                          </w:rPr>
                        </w:pPr>
                      </w:p>
                      <w:p w14:paraId="5204DF6A" w14:textId="77777777" w:rsidR="00126598" w:rsidRDefault="00E05B40">
                        <w:pPr>
                          <w:ind w:left="516"/>
                          <w:rPr>
                            <w:sz w:val="20"/>
                          </w:rPr>
                        </w:pPr>
                        <w:r>
                          <w:rPr>
                            <w:noProof/>
                            <w:sz w:val="20"/>
                          </w:rPr>
                          <w:drawing>
                            <wp:inline distT="0" distB="0" distL="0" distR="0" wp14:anchorId="50A1F806" wp14:editId="70B4ECFF">
                              <wp:extent cx="2959100" cy="432435"/>
                              <wp:effectExtent l="0" t="0" r="0" b="0"/>
                              <wp:docPr id="1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4.jpeg"/>
                                      <pic:cNvPicPr>
                                        <a:picLocks noChangeAspect="1"/>
                                      </pic:cNvPicPr>
                                    </pic:nvPicPr>
                                    <pic:blipFill>
                                      <a:blip r:embed="rId47" cstate="print"/>
                                      <a:stretch>
                                        <a:fillRect/>
                                      </a:stretch>
                                    </pic:blipFill>
                                    <pic:spPr>
                                      <a:xfrm>
                                        <a:off x="0" y="0"/>
                                        <a:ext cx="2959608" cy="432815"/>
                                      </a:xfrm>
                                      <a:prstGeom prst="rect">
                                        <a:avLst/>
                                      </a:prstGeom>
                                    </pic:spPr>
                                  </pic:pic>
                                </a:graphicData>
                              </a:graphic>
                            </wp:inline>
                          </w:drawing>
                        </w:r>
                      </w:p>
                      <w:p w14:paraId="1FFBC558" w14:textId="77777777" w:rsidR="00126598" w:rsidRDefault="00E05B40">
                        <w:pPr>
                          <w:spacing w:before="202" w:after="42"/>
                          <w:ind w:left="523"/>
                          <w:rPr>
                            <w:rFonts w:ascii="PMingLiU" w:eastAsia="PMingLiU"/>
                            <w:sz w:val="21"/>
                            <w:lang w:eastAsia="zh-CN"/>
                          </w:rPr>
                        </w:pPr>
                        <w:r>
                          <w:rPr>
                            <w:rFonts w:ascii="PMingLiU" w:eastAsia="PMingLiU" w:hint="eastAsia"/>
                            <w:color w:val="333333"/>
                            <w:sz w:val="21"/>
                            <w:lang w:eastAsia="zh-CN"/>
                          </w:rPr>
                          <w:t>对于样本皮尔逊相关系数：</w:t>
                        </w:r>
                      </w:p>
                      <w:p w14:paraId="18CE80A9" w14:textId="77777777" w:rsidR="00126598" w:rsidRDefault="00E05B40">
                        <w:pPr>
                          <w:ind w:left="516"/>
                          <w:rPr>
                            <w:sz w:val="20"/>
                          </w:rPr>
                        </w:pPr>
                        <w:r>
                          <w:rPr>
                            <w:noProof/>
                            <w:sz w:val="20"/>
                          </w:rPr>
                          <w:drawing>
                            <wp:inline distT="0" distB="0" distL="0" distR="0" wp14:anchorId="67F4E546" wp14:editId="390CAB56">
                              <wp:extent cx="3864610" cy="530225"/>
                              <wp:effectExtent l="0" t="0" r="0" b="0"/>
                              <wp:docPr id="1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5.jpeg"/>
                                      <pic:cNvPicPr>
                                        <a:picLocks noChangeAspect="1"/>
                                      </pic:cNvPicPr>
                                    </pic:nvPicPr>
                                    <pic:blipFill>
                                      <a:blip r:embed="rId48" cstate="print"/>
                                      <a:stretch>
                                        <a:fillRect/>
                                      </a:stretch>
                                    </pic:blipFill>
                                    <pic:spPr>
                                      <a:xfrm>
                                        <a:off x="0" y="0"/>
                                        <a:ext cx="3864866" cy="530351"/>
                                      </a:xfrm>
                                      <a:prstGeom prst="rect">
                                        <a:avLst/>
                                      </a:prstGeom>
                                    </pic:spPr>
                                  </pic:pic>
                                </a:graphicData>
                              </a:graphic>
                            </wp:inline>
                          </w:drawing>
                        </w:r>
                      </w:p>
                      <w:p w14:paraId="452A9601" w14:textId="77777777" w:rsidR="00126598" w:rsidRDefault="00E05B40">
                        <w:pPr>
                          <w:spacing w:before="56" w:line="360" w:lineRule="atLeast"/>
                          <w:ind w:left="103" w:right="94" w:firstLine="420"/>
                          <w:jc w:val="both"/>
                          <w:rPr>
                            <w:sz w:val="21"/>
                            <w:lang w:eastAsia="zh-CN"/>
                          </w:rPr>
                        </w:pPr>
                        <w:r>
                          <w:rPr>
                            <w:spacing w:val="-3"/>
                            <w:sz w:val="21"/>
                            <w:lang w:eastAsia="zh-CN"/>
                          </w:rPr>
                          <w:t>以上方程给出了计算样本皮尔逊相关系数简单的单流程算法，但是其依赖于涉及到的数据，</w:t>
                        </w:r>
                        <w:r>
                          <w:rPr>
                            <w:spacing w:val="-3"/>
                            <w:sz w:val="21"/>
                            <w:lang w:eastAsia="zh-CN"/>
                          </w:rPr>
                          <w:t xml:space="preserve"> </w:t>
                        </w:r>
                        <w:r>
                          <w:rPr>
                            <w:spacing w:val="-5"/>
                            <w:sz w:val="21"/>
                            <w:lang w:eastAsia="zh-CN"/>
                          </w:rPr>
                          <w:t>有时它可能是数值不稳定的，因此我们在皮尔逊相关系数的基础上，采用有监督的学习方式，给出</w:t>
                        </w:r>
                        <w:r>
                          <w:rPr>
                            <w:spacing w:val="-6"/>
                            <w:sz w:val="21"/>
                            <w:lang w:eastAsia="zh-CN"/>
                          </w:rPr>
                          <w:t>其特定的目标波形，自适应性的学习出受试者最佳适应波形，以此确定特征波形，核心</w:t>
                        </w:r>
                        <w:r>
                          <w:rPr>
                            <w:spacing w:val="-6"/>
                            <w:sz w:val="21"/>
                            <w:lang w:eastAsia="zh-CN"/>
                          </w:rPr>
                          <w:t xml:space="preserve"> </w:t>
                        </w:r>
                        <w:r>
                          <w:rPr>
                            <w:sz w:val="21"/>
                            <w:lang w:eastAsia="zh-CN"/>
                          </w:rPr>
                          <w:t>Python</w:t>
                        </w:r>
                        <w:r>
                          <w:rPr>
                            <w:spacing w:val="-1"/>
                            <w:sz w:val="21"/>
                            <w:lang w:eastAsia="zh-CN"/>
                          </w:rPr>
                          <w:t xml:space="preserve"> </w:t>
                        </w:r>
                        <w:r>
                          <w:rPr>
                            <w:spacing w:val="-1"/>
                            <w:sz w:val="21"/>
                            <w:lang w:eastAsia="zh-CN"/>
                          </w:rPr>
                          <w:t>算法如下：</w:t>
                        </w:r>
                      </w:p>
                    </w:txbxContent>
                  </v:textbox>
                </v:shape>
                <w10:anchorlock/>
              </v:group>
            </w:pict>
          </mc:Fallback>
        </mc:AlternateContent>
      </w:r>
    </w:p>
    <w:p w14:paraId="740B9552" w14:textId="77777777" w:rsidR="00126598" w:rsidRDefault="00126598">
      <w:pPr>
        <w:rPr>
          <w:sz w:val="20"/>
        </w:rPr>
        <w:sectPr w:rsidR="00126598">
          <w:pgSz w:w="11910" w:h="16840"/>
          <w:pgMar w:top="1520" w:right="1340" w:bottom="1340" w:left="1280" w:header="0" w:footer="1157" w:gutter="0"/>
          <w:cols w:space="720"/>
        </w:sectPr>
      </w:pPr>
    </w:p>
    <w:p w14:paraId="7B6C6764" w14:textId="77777777" w:rsidR="00126598" w:rsidRDefault="00E05B40">
      <w:pPr>
        <w:spacing w:before="103"/>
        <w:ind w:left="328"/>
        <w:rPr>
          <w:rFonts w:ascii="Times New Roman"/>
          <w:sz w:val="20"/>
        </w:rPr>
      </w:pPr>
      <w:r>
        <w:rPr>
          <w:rFonts w:ascii="Times New Roman"/>
          <w:color w:val="0000FF"/>
          <w:w w:val="145"/>
          <w:sz w:val="20"/>
        </w:rPr>
        <w:lastRenderedPageBreak/>
        <w:t xml:space="preserve">class </w:t>
      </w:r>
      <w:r>
        <w:rPr>
          <w:rFonts w:ascii="Times New Roman"/>
          <w:w w:val="145"/>
          <w:sz w:val="20"/>
        </w:rPr>
        <w:t>compare</w:t>
      </w:r>
      <w:r>
        <w:rPr>
          <w:rFonts w:ascii="Times New Roman"/>
          <w:color w:val="000080"/>
          <w:w w:val="145"/>
          <w:sz w:val="20"/>
        </w:rPr>
        <w:t>():</w:t>
      </w:r>
    </w:p>
    <w:p w14:paraId="08C76A3B" w14:textId="77777777" w:rsidR="00126598" w:rsidRDefault="00E05B40">
      <w:pPr>
        <w:spacing w:before="82" w:line="312" w:lineRule="auto"/>
        <w:ind w:left="1128" w:right="3874" w:hanging="398"/>
        <w:rPr>
          <w:sz w:val="20"/>
        </w:rPr>
      </w:pPr>
      <w:r>
        <w:rPr>
          <w:rFonts w:ascii="Times New Roman" w:eastAsia="Times New Roman"/>
          <w:color w:val="0000FF"/>
          <w:w w:val="125"/>
          <w:sz w:val="20"/>
        </w:rPr>
        <w:t xml:space="preserve">def  </w:t>
      </w:r>
      <w:r>
        <w:rPr>
          <w:rFonts w:ascii="Times New Roman" w:eastAsia="Times New Roman"/>
          <w:color w:val="0000FF"/>
          <w:w w:val="125"/>
          <w:sz w:val="20"/>
          <w:u w:val="single" w:color="FE00FE"/>
        </w:rPr>
        <w:t xml:space="preserve">     </w:t>
      </w:r>
      <w:r>
        <w:rPr>
          <w:rFonts w:ascii="Times New Roman" w:eastAsia="Times New Roman"/>
          <w:color w:val="FF00FF"/>
          <w:w w:val="155"/>
          <w:sz w:val="20"/>
        </w:rPr>
        <w:t>init</w:t>
      </w:r>
      <w:r>
        <w:rPr>
          <w:rFonts w:ascii="Times New Roman" w:eastAsia="Times New Roman"/>
          <w:color w:val="000080"/>
          <w:w w:val="155"/>
          <w:sz w:val="20"/>
          <w:u w:val="single" w:color="FE00FE"/>
        </w:rPr>
        <w:t xml:space="preserve">     </w:t>
      </w:r>
      <w:r>
        <w:rPr>
          <w:rFonts w:ascii="Times New Roman" w:eastAsia="Times New Roman"/>
          <w:color w:val="000080"/>
          <w:w w:val="155"/>
          <w:sz w:val="20"/>
        </w:rPr>
        <w:t>(</w:t>
      </w:r>
      <w:r>
        <w:rPr>
          <w:rFonts w:ascii="Times New Roman" w:eastAsia="Times New Roman"/>
          <w:w w:val="155"/>
          <w:sz w:val="20"/>
        </w:rPr>
        <w:t>self</w:t>
      </w:r>
      <w:r>
        <w:rPr>
          <w:rFonts w:ascii="Times New Roman" w:eastAsia="Times New Roman"/>
          <w:color w:val="000080"/>
          <w:w w:val="155"/>
          <w:sz w:val="20"/>
        </w:rPr>
        <w:t>,</w:t>
      </w:r>
      <w:r>
        <w:rPr>
          <w:rFonts w:ascii="Times New Roman" w:eastAsia="Times New Roman"/>
          <w:w w:val="155"/>
          <w:sz w:val="20"/>
        </w:rPr>
        <w:t>train</w:t>
      </w:r>
      <w:r>
        <w:rPr>
          <w:rFonts w:ascii="Times New Roman" w:eastAsia="Times New Roman"/>
          <w:color w:val="000080"/>
          <w:w w:val="155"/>
          <w:sz w:val="20"/>
        </w:rPr>
        <w:t>,</w:t>
      </w:r>
      <w:r>
        <w:rPr>
          <w:rFonts w:ascii="Times New Roman" w:eastAsia="Times New Roman"/>
          <w:w w:val="155"/>
          <w:sz w:val="20"/>
        </w:rPr>
        <w:t>data</w:t>
      </w:r>
      <w:r>
        <w:rPr>
          <w:rFonts w:ascii="Times New Roman" w:eastAsia="Times New Roman"/>
          <w:color w:val="000080"/>
          <w:w w:val="155"/>
          <w:sz w:val="20"/>
        </w:rPr>
        <w:t xml:space="preserve">): </w:t>
      </w:r>
      <w:r>
        <w:rPr>
          <w:rFonts w:ascii="Times New Roman" w:eastAsia="Times New Roman"/>
          <w:w w:val="155"/>
          <w:sz w:val="20"/>
        </w:rPr>
        <w:t>self</w:t>
      </w:r>
      <w:r>
        <w:rPr>
          <w:rFonts w:ascii="Times New Roman" w:eastAsia="Times New Roman"/>
          <w:color w:val="000080"/>
          <w:w w:val="155"/>
          <w:sz w:val="20"/>
        </w:rPr>
        <w:t>.</w:t>
      </w:r>
      <w:r>
        <w:rPr>
          <w:rFonts w:ascii="Times New Roman" w:eastAsia="Times New Roman"/>
          <w:w w:val="155"/>
          <w:sz w:val="20"/>
        </w:rPr>
        <w:t>train</w:t>
      </w:r>
      <w:r>
        <w:rPr>
          <w:rFonts w:ascii="Times New Roman" w:eastAsia="Times New Roman"/>
          <w:spacing w:val="-6"/>
          <w:w w:val="155"/>
          <w:sz w:val="20"/>
        </w:rPr>
        <w:t xml:space="preserve"> </w:t>
      </w:r>
      <w:r>
        <w:rPr>
          <w:rFonts w:ascii="Times New Roman" w:eastAsia="Times New Roman"/>
          <w:color w:val="000080"/>
          <w:spacing w:val="5"/>
          <w:w w:val="120"/>
          <w:sz w:val="20"/>
        </w:rPr>
        <w:t xml:space="preserve">= </w:t>
      </w:r>
      <w:r>
        <w:rPr>
          <w:rFonts w:ascii="Times New Roman" w:eastAsia="Times New Roman"/>
          <w:w w:val="155"/>
          <w:sz w:val="20"/>
        </w:rPr>
        <w:t>train</w:t>
      </w:r>
      <w:r>
        <w:rPr>
          <w:rFonts w:ascii="Times New Roman" w:eastAsia="Times New Roman"/>
          <w:spacing w:val="-6"/>
          <w:w w:val="155"/>
          <w:sz w:val="20"/>
        </w:rPr>
        <w:t xml:space="preserve"> </w:t>
      </w:r>
      <w:r>
        <w:rPr>
          <w:rFonts w:ascii="Times New Roman" w:eastAsia="Times New Roman"/>
          <w:color w:val="008000"/>
          <w:w w:val="125"/>
          <w:sz w:val="20"/>
        </w:rPr>
        <w:t>##</w:t>
      </w:r>
      <w:r>
        <w:rPr>
          <w:color w:val="008000"/>
          <w:w w:val="120"/>
          <w:sz w:val="20"/>
        </w:rPr>
        <w:t>送入训练样本数据</w:t>
      </w:r>
      <w:r>
        <w:rPr>
          <w:rFonts w:ascii="Times New Roman" w:eastAsia="Times New Roman"/>
          <w:w w:val="140"/>
          <w:sz w:val="20"/>
        </w:rPr>
        <w:t>self</w:t>
      </w:r>
      <w:r>
        <w:rPr>
          <w:rFonts w:ascii="Times New Roman" w:eastAsia="Times New Roman"/>
          <w:color w:val="000080"/>
          <w:w w:val="140"/>
          <w:sz w:val="20"/>
        </w:rPr>
        <w:t>.</w:t>
      </w:r>
      <w:r>
        <w:rPr>
          <w:rFonts w:ascii="Times New Roman" w:eastAsia="Times New Roman"/>
          <w:w w:val="140"/>
          <w:sz w:val="20"/>
        </w:rPr>
        <w:t>data</w:t>
      </w:r>
      <w:r>
        <w:rPr>
          <w:rFonts w:ascii="Times New Roman" w:eastAsia="Times New Roman"/>
          <w:spacing w:val="-24"/>
          <w:w w:val="140"/>
          <w:sz w:val="20"/>
        </w:rPr>
        <w:t xml:space="preserve"> </w:t>
      </w:r>
      <w:r>
        <w:rPr>
          <w:rFonts w:ascii="Times New Roman" w:eastAsia="Times New Roman"/>
          <w:color w:val="000080"/>
          <w:spacing w:val="-7"/>
          <w:w w:val="120"/>
          <w:sz w:val="20"/>
        </w:rPr>
        <w:t xml:space="preserve">= </w:t>
      </w:r>
      <w:r>
        <w:rPr>
          <w:rFonts w:ascii="Times New Roman" w:eastAsia="Times New Roman"/>
          <w:w w:val="125"/>
          <w:sz w:val="20"/>
        </w:rPr>
        <w:t>data</w:t>
      </w:r>
      <w:r>
        <w:rPr>
          <w:rFonts w:ascii="Times New Roman" w:eastAsia="Times New Roman"/>
          <w:spacing w:val="-16"/>
          <w:w w:val="125"/>
          <w:sz w:val="20"/>
        </w:rPr>
        <w:t xml:space="preserve"> </w:t>
      </w:r>
      <w:r>
        <w:rPr>
          <w:rFonts w:ascii="Times New Roman" w:eastAsia="Times New Roman"/>
          <w:color w:val="008000"/>
          <w:w w:val="125"/>
          <w:sz w:val="20"/>
        </w:rPr>
        <w:t>##</w:t>
      </w:r>
      <w:r>
        <w:rPr>
          <w:color w:val="008000"/>
          <w:w w:val="120"/>
          <w:sz w:val="20"/>
        </w:rPr>
        <w:t>送入待分析的实时数据</w:t>
      </w:r>
    </w:p>
    <w:p w14:paraId="6543197F" w14:textId="77777777" w:rsidR="00126598" w:rsidRDefault="00E05B40">
      <w:pPr>
        <w:spacing w:line="201" w:lineRule="exact"/>
        <w:ind w:left="1128"/>
        <w:rPr>
          <w:rFonts w:ascii="Times New Roman"/>
          <w:sz w:val="20"/>
        </w:rPr>
      </w:pPr>
      <w:r>
        <w:rPr>
          <w:rFonts w:ascii="Times New Roman"/>
          <w:w w:val="153"/>
          <w:sz w:val="20"/>
        </w:rPr>
        <w:t>s</w:t>
      </w:r>
      <w:r>
        <w:rPr>
          <w:rFonts w:ascii="Times New Roman"/>
          <w:w w:val="169"/>
          <w:sz w:val="20"/>
        </w:rPr>
        <w:t>elf</w:t>
      </w:r>
      <w:r>
        <w:rPr>
          <w:rFonts w:ascii="Times New Roman"/>
          <w:color w:val="000080"/>
          <w:w w:val="239"/>
          <w:sz w:val="20"/>
        </w:rPr>
        <w:t>.</w:t>
      </w:r>
      <w:r>
        <w:rPr>
          <w:rFonts w:ascii="Times New Roman"/>
          <w:w w:val="201"/>
          <w:sz w:val="20"/>
        </w:rPr>
        <w:t>fi</w:t>
      </w:r>
      <w:r>
        <w:rPr>
          <w:rFonts w:ascii="Times New Roman"/>
          <w:w w:val="201"/>
          <w:sz w:val="20"/>
        </w:rPr>
        <w:t>t</w:t>
      </w:r>
      <w:r>
        <w:rPr>
          <w:rFonts w:ascii="Times New Roman"/>
          <w:w w:val="130"/>
          <w:sz w:val="20"/>
        </w:rPr>
        <w:t>Rate</w:t>
      </w:r>
      <w:r>
        <w:rPr>
          <w:rFonts w:ascii="Times New Roman"/>
          <w:sz w:val="20"/>
        </w:rPr>
        <w:t xml:space="preserve"> </w:t>
      </w:r>
      <w:r>
        <w:rPr>
          <w:rFonts w:ascii="Times New Roman"/>
          <w:spacing w:val="20"/>
          <w:sz w:val="20"/>
        </w:rPr>
        <w:t xml:space="preserve"> </w:t>
      </w:r>
      <w:r>
        <w:rPr>
          <w:rFonts w:ascii="Times New Roman"/>
          <w:color w:val="000080"/>
          <w:w w:val="105"/>
          <w:sz w:val="20"/>
        </w:rPr>
        <w:t>=</w:t>
      </w:r>
      <w:r>
        <w:rPr>
          <w:rFonts w:ascii="Times New Roman"/>
          <w:color w:val="000080"/>
          <w:sz w:val="20"/>
        </w:rPr>
        <w:t xml:space="preserve"> </w:t>
      </w:r>
      <w:r>
        <w:rPr>
          <w:rFonts w:ascii="Times New Roman"/>
          <w:color w:val="000080"/>
          <w:spacing w:val="20"/>
          <w:sz w:val="20"/>
        </w:rPr>
        <w:t xml:space="preserve"> </w:t>
      </w:r>
      <w:r>
        <w:rPr>
          <w:rFonts w:ascii="Times New Roman"/>
          <w:w w:val="143"/>
          <w:sz w:val="20"/>
        </w:rPr>
        <w:t>s</w:t>
      </w:r>
      <w:r>
        <w:rPr>
          <w:rFonts w:ascii="Times New Roman"/>
          <w:w w:val="143"/>
          <w:sz w:val="20"/>
        </w:rPr>
        <w:t>e</w:t>
      </w:r>
      <w:r>
        <w:rPr>
          <w:rFonts w:ascii="Times New Roman"/>
          <w:w w:val="195"/>
          <w:sz w:val="20"/>
        </w:rPr>
        <w:t>lf</w:t>
      </w:r>
      <w:r>
        <w:rPr>
          <w:rFonts w:ascii="Times New Roman"/>
          <w:color w:val="000080"/>
          <w:w w:val="239"/>
          <w:sz w:val="20"/>
        </w:rPr>
        <w:t>.</w:t>
      </w:r>
      <w:r>
        <w:rPr>
          <w:rFonts w:ascii="Times New Roman"/>
          <w:w w:val="201"/>
          <w:sz w:val="20"/>
        </w:rPr>
        <w:t>fi</w:t>
      </w:r>
      <w:r>
        <w:rPr>
          <w:rFonts w:ascii="Times New Roman"/>
          <w:w w:val="201"/>
          <w:sz w:val="20"/>
        </w:rPr>
        <w:t>t</w:t>
      </w:r>
      <w:r>
        <w:rPr>
          <w:rFonts w:ascii="Times New Roman"/>
          <w:w w:val="107"/>
          <w:sz w:val="20"/>
        </w:rPr>
        <w:t>One</w:t>
      </w:r>
      <w:r>
        <w:rPr>
          <w:rFonts w:ascii="Times New Roman"/>
          <w:color w:val="000080"/>
          <w:w w:val="179"/>
          <w:sz w:val="20"/>
        </w:rPr>
        <w:t>(</w:t>
      </w:r>
      <w:r>
        <w:rPr>
          <w:rFonts w:ascii="Times New Roman"/>
          <w:w w:val="161"/>
          <w:sz w:val="20"/>
        </w:rPr>
        <w:t>se</w:t>
      </w:r>
      <w:r>
        <w:rPr>
          <w:rFonts w:ascii="Times New Roman"/>
          <w:w w:val="161"/>
          <w:sz w:val="20"/>
        </w:rPr>
        <w:t>l</w:t>
      </w:r>
      <w:r>
        <w:rPr>
          <w:rFonts w:ascii="Times New Roman"/>
          <w:spacing w:val="-1"/>
          <w:w w:val="179"/>
          <w:sz w:val="20"/>
        </w:rPr>
        <w:t>f</w:t>
      </w:r>
      <w:r>
        <w:rPr>
          <w:rFonts w:ascii="Times New Roman"/>
          <w:color w:val="000080"/>
          <w:w w:val="239"/>
          <w:sz w:val="20"/>
        </w:rPr>
        <w:t>.</w:t>
      </w:r>
      <w:r>
        <w:rPr>
          <w:rFonts w:ascii="Times New Roman"/>
          <w:w w:val="169"/>
          <w:sz w:val="20"/>
        </w:rPr>
        <w:t>tr</w:t>
      </w:r>
      <w:r>
        <w:rPr>
          <w:rFonts w:ascii="Times New Roman"/>
          <w:w w:val="169"/>
          <w:sz w:val="20"/>
        </w:rPr>
        <w:t>a</w:t>
      </w:r>
      <w:r>
        <w:rPr>
          <w:rFonts w:ascii="Times New Roman"/>
          <w:w w:val="153"/>
          <w:sz w:val="20"/>
        </w:rPr>
        <w:t>in</w:t>
      </w:r>
      <w:r>
        <w:rPr>
          <w:rFonts w:ascii="Times New Roman"/>
          <w:color w:val="000080"/>
          <w:w w:val="239"/>
          <w:sz w:val="20"/>
        </w:rPr>
        <w:t>,</w:t>
      </w:r>
      <w:r>
        <w:rPr>
          <w:rFonts w:ascii="Times New Roman"/>
          <w:w w:val="161"/>
          <w:sz w:val="20"/>
        </w:rPr>
        <w:t>se</w:t>
      </w:r>
      <w:r>
        <w:rPr>
          <w:rFonts w:ascii="Times New Roman"/>
          <w:w w:val="161"/>
          <w:sz w:val="20"/>
        </w:rPr>
        <w:t>l</w:t>
      </w:r>
      <w:r>
        <w:rPr>
          <w:rFonts w:ascii="Times New Roman"/>
          <w:spacing w:val="-1"/>
          <w:w w:val="179"/>
          <w:sz w:val="20"/>
        </w:rPr>
        <w:t>f</w:t>
      </w:r>
      <w:r>
        <w:rPr>
          <w:rFonts w:ascii="Times New Roman"/>
          <w:color w:val="000080"/>
          <w:w w:val="239"/>
          <w:sz w:val="20"/>
        </w:rPr>
        <w:t>.</w:t>
      </w:r>
      <w:r>
        <w:rPr>
          <w:rFonts w:ascii="Times New Roman"/>
          <w:w w:val="146"/>
          <w:sz w:val="20"/>
        </w:rPr>
        <w:t>da</w:t>
      </w:r>
      <w:r>
        <w:rPr>
          <w:rFonts w:ascii="Times New Roman"/>
          <w:w w:val="146"/>
          <w:sz w:val="20"/>
        </w:rPr>
        <w:t>t</w:t>
      </w:r>
      <w:r>
        <w:rPr>
          <w:rFonts w:ascii="Times New Roman"/>
          <w:spacing w:val="-1"/>
          <w:w w:val="134"/>
          <w:sz w:val="20"/>
        </w:rPr>
        <w:t>a</w:t>
      </w:r>
      <w:r>
        <w:rPr>
          <w:rFonts w:ascii="Times New Roman"/>
          <w:color w:val="000080"/>
          <w:w w:val="179"/>
          <w:sz w:val="20"/>
        </w:rPr>
        <w:t>)</w:t>
      </w:r>
    </w:p>
    <w:p w14:paraId="5A360297" w14:textId="77777777" w:rsidR="00126598" w:rsidRDefault="00E05B40">
      <w:pPr>
        <w:spacing w:before="88"/>
        <w:ind w:left="3059"/>
        <w:rPr>
          <w:rFonts w:ascii="Times New Roman" w:eastAsia="Times New Roman"/>
          <w:sz w:val="20"/>
          <w:lang w:eastAsia="zh-CN"/>
        </w:rPr>
      </w:pPr>
      <w:r>
        <w:rPr>
          <w:rFonts w:ascii="Times New Roman" w:eastAsia="Times New Roman"/>
          <w:color w:val="008000"/>
          <w:w w:val="110"/>
          <w:sz w:val="20"/>
          <w:lang w:eastAsia="zh-CN"/>
        </w:rPr>
        <w:t>##</w:t>
      </w:r>
      <w:r>
        <w:rPr>
          <w:color w:val="008000"/>
          <w:w w:val="110"/>
          <w:sz w:val="20"/>
          <w:lang w:eastAsia="zh-CN"/>
        </w:rPr>
        <w:t>计算相关系数并赋值给属性</w:t>
      </w:r>
      <w:r>
        <w:rPr>
          <w:color w:val="008000"/>
          <w:w w:val="110"/>
          <w:sz w:val="20"/>
          <w:lang w:eastAsia="zh-CN"/>
        </w:rPr>
        <w:t xml:space="preserve"> </w:t>
      </w:r>
      <w:r>
        <w:rPr>
          <w:rFonts w:ascii="Times New Roman" w:eastAsia="Times New Roman"/>
          <w:color w:val="008000"/>
          <w:w w:val="145"/>
          <w:sz w:val="20"/>
          <w:lang w:eastAsia="zh-CN"/>
        </w:rPr>
        <w:t>fitRate</w:t>
      </w:r>
    </w:p>
    <w:p w14:paraId="650E3272" w14:textId="77777777" w:rsidR="00126598" w:rsidRDefault="00E05B40">
      <w:pPr>
        <w:spacing w:before="50" w:line="326" w:lineRule="auto"/>
        <w:ind w:left="1128" w:right="5548" w:hanging="398"/>
        <w:rPr>
          <w:rFonts w:ascii="Times New Roman"/>
          <w:sz w:val="20"/>
        </w:rPr>
      </w:pPr>
      <w:r>
        <w:rPr>
          <w:rFonts w:ascii="Times New Roman"/>
          <w:color w:val="0000FF"/>
          <w:w w:val="140"/>
          <w:sz w:val="20"/>
        </w:rPr>
        <w:t>def</w:t>
      </w:r>
      <w:r>
        <w:rPr>
          <w:rFonts w:ascii="Times New Roman"/>
          <w:color w:val="0000FF"/>
          <w:sz w:val="20"/>
        </w:rPr>
        <w:t xml:space="preserve"> </w:t>
      </w:r>
      <w:r>
        <w:rPr>
          <w:rFonts w:ascii="Times New Roman"/>
          <w:color w:val="0000FF"/>
          <w:spacing w:val="20"/>
          <w:sz w:val="20"/>
        </w:rPr>
        <w:t xml:space="preserve"> </w:t>
      </w:r>
      <w:r>
        <w:rPr>
          <w:rFonts w:ascii="Times New Roman"/>
          <w:color w:val="FF00FF"/>
          <w:w w:val="129"/>
          <w:sz w:val="20"/>
        </w:rPr>
        <w:t>pe</w:t>
      </w:r>
      <w:r>
        <w:rPr>
          <w:rFonts w:ascii="Times New Roman"/>
          <w:color w:val="FF00FF"/>
          <w:w w:val="129"/>
          <w:sz w:val="20"/>
        </w:rPr>
        <w:t>a</w:t>
      </w:r>
      <w:r>
        <w:rPr>
          <w:rFonts w:ascii="Times New Roman"/>
          <w:color w:val="FF00FF"/>
          <w:w w:val="138"/>
          <w:sz w:val="20"/>
        </w:rPr>
        <w:t>rso</w:t>
      </w:r>
      <w:r>
        <w:rPr>
          <w:rFonts w:ascii="Times New Roman"/>
          <w:color w:val="FF00FF"/>
          <w:w w:val="138"/>
          <w:sz w:val="20"/>
        </w:rPr>
        <w:t>n</w:t>
      </w:r>
      <w:r>
        <w:rPr>
          <w:rFonts w:ascii="Times New Roman"/>
          <w:color w:val="000080"/>
          <w:w w:val="179"/>
          <w:sz w:val="20"/>
        </w:rPr>
        <w:t>(</w:t>
      </w:r>
      <w:r>
        <w:rPr>
          <w:rFonts w:ascii="Times New Roman"/>
          <w:w w:val="107"/>
          <w:sz w:val="20"/>
        </w:rPr>
        <w:t>T1</w:t>
      </w:r>
      <w:r>
        <w:rPr>
          <w:rFonts w:ascii="Times New Roman"/>
          <w:color w:val="000080"/>
          <w:w w:val="239"/>
          <w:sz w:val="20"/>
        </w:rPr>
        <w:t>,</w:t>
      </w:r>
      <w:r>
        <w:rPr>
          <w:rFonts w:ascii="Times New Roman"/>
          <w:color w:val="000080"/>
          <w:sz w:val="20"/>
        </w:rPr>
        <w:t xml:space="preserve"> </w:t>
      </w:r>
      <w:r>
        <w:rPr>
          <w:rFonts w:ascii="Times New Roman"/>
          <w:color w:val="000080"/>
          <w:spacing w:val="20"/>
          <w:sz w:val="20"/>
        </w:rPr>
        <w:t xml:space="preserve"> </w:t>
      </w:r>
      <w:r>
        <w:rPr>
          <w:rFonts w:ascii="Times New Roman"/>
          <w:spacing w:val="-2"/>
          <w:w w:val="97"/>
          <w:sz w:val="20"/>
        </w:rPr>
        <w:t>T</w:t>
      </w:r>
      <w:r>
        <w:rPr>
          <w:rFonts w:ascii="Times New Roman"/>
          <w:w w:val="119"/>
          <w:sz w:val="20"/>
        </w:rPr>
        <w:t>2</w:t>
      </w:r>
      <w:r>
        <w:rPr>
          <w:rFonts w:ascii="Times New Roman"/>
          <w:color w:val="000080"/>
          <w:w w:val="239"/>
          <w:sz w:val="20"/>
        </w:rPr>
        <w:t>,</w:t>
      </w:r>
      <w:r>
        <w:rPr>
          <w:rFonts w:ascii="Times New Roman"/>
          <w:color w:val="000080"/>
          <w:sz w:val="20"/>
        </w:rPr>
        <w:t xml:space="preserve"> </w:t>
      </w:r>
      <w:r>
        <w:rPr>
          <w:rFonts w:ascii="Times New Roman"/>
          <w:color w:val="000080"/>
          <w:spacing w:val="20"/>
          <w:sz w:val="20"/>
        </w:rPr>
        <w:t xml:space="preserve"> </w:t>
      </w:r>
      <w:r>
        <w:rPr>
          <w:rFonts w:ascii="Times New Roman"/>
          <w:w w:val="126"/>
          <w:sz w:val="20"/>
        </w:rPr>
        <w:t>c</w:t>
      </w:r>
      <w:r>
        <w:rPr>
          <w:rFonts w:ascii="Times New Roman"/>
          <w:w w:val="126"/>
          <w:sz w:val="20"/>
        </w:rPr>
        <w:t>n</w:t>
      </w:r>
      <w:r>
        <w:rPr>
          <w:rFonts w:ascii="Times New Roman"/>
          <w:spacing w:val="-1"/>
          <w:w w:val="215"/>
          <w:sz w:val="20"/>
        </w:rPr>
        <w:t>t</w:t>
      </w:r>
      <w:r>
        <w:rPr>
          <w:rFonts w:ascii="Times New Roman"/>
          <w:color w:val="000080"/>
          <w:w w:val="195"/>
          <w:sz w:val="20"/>
        </w:rPr>
        <w:t xml:space="preserve">): </w:t>
      </w:r>
      <w:r>
        <w:rPr>
          <w:rFonts w:ascii="Times New Roman"/>
          <w:w w:val="153"/>
          <w:sz w:val="20"/>
        </w:rPr>
        <w:t>s</w:t>
      </w:r>
      <w:r>
        <w:rPr>
          <w:rFonts w:ascii="Times New Roman"/>
          <w:sz w:val="20"/>
        </w:rPr>
        <w:t>um1</w:t>
      </w:r>
      <w:r>
        <w:rPr>
          <w:rFonts w:ascii="Times New Roman"/>
          <w:sz w:val="20"/>
        </w:rPr>
        <w:t xml:space="preserve"> </w:t>
      </w:r>
      <w:r>
        <w:rPr>
          <w:rFonts w:ascii="Times New Roman"/>
          <w:spacing w:val="20"/>
          <w:sz w:val="20"/>
        </w:rPr>
        <w:t xml:space="preserve"> </w:t>
      </w:r>
      <w:r>
        <w:rPr>
          <w:rFonts w:ascii="Times New Roman"/>
          <w:color w:val="000080"/>
          <w:w w:val="105"/>
          <w:sz w:val="20"/>
        </w:rPr>
        <w:t>=</w:t>
      </w:r>
      <w:r>
        <w:rPr>
          <w:rFonts w:ascii="Times New Roman"/>
          <w:color w:val="000080"/>
          <w:sz w:val="20"/>
        </w:rPr>
        <w:t xml:space="preserve"> </w:t>
      </w:r>
      <w:r>
        <w:rPr>
          <w:rFonts w:ascii="Times New Roman"/>
          <w:color w:val="000080"/>
          <w:spacing w:val="20"/>
          <w:sz w:val="20"/>
        </w:rPr>
        <w:t xml:space="preserve"> </w:t>
      </w:r>
      <w:r>
        <w:rPr>
          <w:rFonts w:ascii="Times New Roman"/>
          <w:w w:val="134"/>
          <w:sz w:val="20"/>
        </w:rPr>
        <w:t>s</w:t>
      </w:r>
      <w:r>
        <w:rPr>
          <w:rFonts w:ascii="Times New Roman"/>
          <w:w w:val="134"/>
          <w:sz w:val="20"/>
        </w:rPr>
        <w:t>u</w:t>
      </w:r>
      <w:r>
        <w:rPr>
          <w:rFonts w:ascii="Times New Roman"/>
          <w:spacing w:val="-1"/>
          <w:w w:val="76"/>
          <w:sz w:val="20"/>
        </w:rPr>
        <w:t>m</w:t>
      </w:r>
      <w:r>
        <w:rPr>
          <w:rFonts w:ascii="Times New Roman"/>
          <w:color w:val="000080"/>
          <w:w w:val="179"/>
          <w:sz w:val="20"/>
        </w:rPr>
        <w:t>(</w:t>
      </w:r>
      <w:r>
        <w:rPr>
          <w:rFonts w:ascii="Times New Roman"/>
          <w:w w:val="107"/>
          <w:sz w:val="20"/>
        </w:rPr>
        <w:t>T1</w:t>
      </w:r>
      <w:r>
        <w:rPr>
          <w:rFonts w:ascii="Times New Roman"/>
          <w:color w:val="000080"/>
          <w:w w:val="179"/>
          <w:sz w:val="20"/>
        </w:rPr>
        <w:t>)</w:t>
      </w:r>
    </w:p>
    <w:p w14:paraId="6CB22637" w14:textId="77777777" w:rsidR="00126598" w:rsidRDefault="00E05B40">
      <w:pPr>
        <w:spacing w:line="228" w:lineRule="exact"/>
        <w:ind w:left="1128"/>
        <w:rPr>
          <w:rFonts w:ascii="Times New Roman"/>
          <w:sz w:val="20"/>
        </w:rPr>
      </w:pPr>
      <w:r>
        <w:rPr>
          <w:rFonts w:ascii="Times New Roman"/>
          <w:w w:val="153"/>
          <w:sz w:val="20"/>
        </w:rPr>
        <w:t>s</w:t>
      </w:r>
      <w:r>
        <w:rPr>
          <w:rFonts w:ascii="Times New Roman"/>
          <w:sz w:val="20"/>
        </w:rPr>
        <w:t>um2</w:t>
      </w:r>
      <w:r>
        <w:rPr>
          <w:rFonts w:ascii="Times New Roman"/>
          <w:sz w:val="20"/>
        </w:rPr>
        <w:t xml:space="preserve"> </w:t>
      </w:r>
      <w:r>
        <w:rPr>
          <w:rFonts w:ascii="Times New Roman"/>
          <w:spacing w:val="20"/>
          <w:sz w:val="20"/>
        </w:rPr>
        <w:t xml:space="preserve"> </w:t>
      </w:r>
      <w:r>
        <w:rPr>
          <w:rFonts w:ascii="Times New Roman"/>
          <w:color w:val="000080"/>
          <w:w w:val="105"/>
          <w:sz w:val="20"/>
        </w:rPr>
        <w:t>=</w:t>
      </w:r>
      <w:r>
        <w:rPr>
          <w:rFonts w:ascii="Times New Roman"/>
          <w:color w:val="000080"/>
          <w:sz w:val="20"/>
        </w:rPr>
        <w:t xml:space="preserve"> </w:t>
      </w:r>
      <w:r>
        <w:rPr>
          <w:rFonts w:ascii="Times New Roman"/>
          <w:color w:val="000080"/>
          <w:spacing w:val="20"/>
          <w:sz w:val="20"/>
        </w:rPr>
        <w:t xml:space="preserve"> </w:t>
      </w:r>
      <w:r>
        <w:rPr>
          <w:rFonts w:ascii="Times New Roman"/>
          <w:w w:val="134"/>
          <w:sz w:val="20"/>
        </w:rPr>
        <w:t>s</w:t>
      </w:r>
      <w:r>
        <w:rPr>
          <w:rFonts w:ascii="Times New Roman"/>
          <w:w w:val="134"/>
          <w:sz w:val="20"/>
        </w:rPr>
        <w:t>u</w:t>
      </w:r>
      <w:r>
        <w:rPr>
          <w:rFonts w:ascii="Times New Roman"/>
          <w:spacing w:val="-1"/>
          <w:w w:val="76"/>
          <w:sz w:val="20"/>
        </w:rPr>
        <w:t>m</w:t>
      </w:r>
      <w:r>
        <w:rPr>
          <w:rFonts w:ascii="Times New Roman"/>
          <w:color w:val="000080"/>
          <w:w w:val="179"/>
          <w:sz w:val="20"/>
        </w:rPr>
        <w:t>(</w:t>
      </w:r>
      <w:r>
        <w:rPr>
          <w:rFonts w:ascii="Times New Roman"/>
          <w:w w:val="107"/>
          <w:sz w:val="20"/>
        </w:rPr>
        <w:t>T2</w:t>
      </w:r>
      <w:r>
        <w:rPr>
          <w:rFonts w:ascii="Times New Roman"/>
          <w:color w:val="000080"/>
          <w:w w:val="179"/>
          <w:sz w:val="20"/>
        </w:rPr>
        <w:t>)</w:t>
      </w:r>
    </w:p>
    <w:p w14:paraId="0970EDEA" w14:textId="77777777" w:rsidR="00126598" w:rsidRDefault="00E05B40">
      <w:pPr>
        <w:spacing w:before="82" w:line="326" w:lineRule="auto"/>
        <w:ind w:left="1128" w:right="3473"/>
        <w:rPr>
          <w:rFonts w:ascii="Times New Roman"/>
          <w:sz w:val="20"/>
        </w:rPr>
      </w:pPr>
      <w:r>
        <w:rPr>
          <w:rFonts w:ascii="Times New Roman"/>
          <w:w w:val="153"/>
          <w:sz w:val="20"/>
        </w:rPr>
        <w:t>s</w:t>
      </w:r>
      <w:r>
        <w:rPr>
          <w:rFonts w:ascii="Times New Roman"/>
          <w:w w:val="102"/>
          <w:sz w:val="20"/>
        </w:rPr>
        <w:t>qSu</w:t>
      </w:r>
      <w:r>
        <w:rPr>
          <w:rFonts w:ascii="Times New Roman"/>
          <w:w w:val="102"/>
          <w:sz w:val="20"/>
        </w:rPr>
        <w:t>m</w:t>
      </w:r>
      <w:r>
        <w:rPr>
          <w:rFonts w:ascii="Times New Roman"/>
          <w:w w:val="119"/>
          <w:sz w:val="20"/>
        </w:rPr>
        <w:t>1</w:t>
      </w:r>
      <w:r>
        <w:rPr>
          <w:rFonts w:ascii="Times New Roman"/>
          <w:sz w:val="20"/>
        </w:rPr>
        <w:t xml:space="preserve"> </w:t>
      </w:r>
      <w:r>
        <w:rPr>
          <w:rFonts w:ascii="Times New Roman"/>
          <w:spacing w:val="18"/>
          <w:sz w:val="20"/>
        </w:rPr>
        <w:t xml:space="preserve"> </w:t>
      </w:r>
      <w:r>
        <w:rPr>
          <w:rFonts w:ascii="Times New Roman"/>
          <w:color w:val="000080"/>
          <w:w w:val="105"/>
          <w:sz w:val="20"/>
        </w:rPr>
        <w:t>=</w:t>
      </w:r>
      <w:r>
        <w:rPr>
          <w:rFonts w:ascii="Times New Roman"/>
          <w:color w:val="000080"/>
          <w:sz w:val="20"/>
        </w:rPr>
        <w:t xml:space="preserve"> </w:t>
      </w:r>
      <w:r>
        <w:rPr>
          <w:rFonts w:ascii="Times New Roman"/>
          <w:color w:val="000080"/>
          <w:spacing w:val="20"/>
          <w:sz w:val="20"/>
        </w:rPr>
        <w:t xml:space="preserve"> </w:t>
      </w:r>
      <w:r>
        <w:rPr>
          <w:rFonts w:ascii="Times New Roman"/>
          <w:w w:val="134"/>
          <w:sz w:val="20"/>
        </w:rPr>
        <w:t>s</w:t>
      </w:r>
      <w:r>
        <w:rPr>
          <w:rFonts w:ascii="Times New Roman"/>
          <w:w w:val="134"/>
          <w:sz w:val="20"/>
        </w:rPr>
        <w:t>u</w:t>
      </w:r>
      <w:r>
        <w:rPr>
          <w:rFonts w:ascii="Times New Roman"/>
          <w:spacing w:val="-1"/>
          <w:w w:val="76"/>
          <w:sz w:val="20"/>
        </w:rPr>
        <w:t>m</w:t>
      </w:r>
      <w:r>
        <w:rPr>
          <w:rFonts w:ascii="Times New Roman"/>
          <w:color w:val="000080"/>
          <w:w w:val="179"/>
          <w:sz w:val="20"/>
        </w:rPr>
        <w:t>(</w:t>
      </w:r>
      <w:r>
        <w:rPr>
          <w:rFonts w:ascii="Times New Roman"/>
          <w:w w:val="104"/>
          <w:sz w:val="20"/>
        </w:rPr>
        <w:t>po</w:t>
      </w:r>
      <w:r>
        <w:rPr>
          <w:rFonts w:ascii="Times New Roman"/>
          <w:w w:val="104"/>
          <w:sz w:val="20"/>
        </w:rPr>
        <w:t>w</w:t>
      </w:r>
      <w:r>
        <w:rPr>
          <w:rFonts w:ascii="Times New Roman"/>
          <w:color w:val="000080"/>
          <w:w w:val="179"/>
          <w:sz w:val="20"/>
        </w:rPr>
        <w:t>(</w:t>
      </w:r>
      <w:r>
        <w:rPr>
          <w:rFonts w:ascii="Times New Roman"/>
          <w:sz w:val="20"/>
        </w:rPr>
        <w:t>nu</w:t>
      </w:r>
      <w:r>
        <w:rPr>
          <w:rFonts w:ascii="Times New Roman"/>
          <w:sz w:val="20"/>
        </w:rPr>
        <w:t>m</w:t>
      </w:r>
      <w:r>
        <w:rPr>
          <w:rFonts w:ascii="Times New Roman"/>
          <w:color w:val="000080"/>
          <w:w w:val="239"/>
          <w:sz w:val="20"/>
        </w:rPr>
        <w:t>,</w:t>
      </w:r>
      <w:r>
        <w:rPr>
          <w:rFonts w:ascii="Times New Roman"/>
          <w:color w:val="000080"/>
          <w:sz w:val="20"/>
        </w:rPr>
        <w:t xml:space="preserve"> </w:t>
      </w:r>
      <w:r>
        <w:rPr>
          <w:rFonts w:ascii="Times New Roman"/>
          <w:color w:val="000080"/>
          <w:spacing w:val="20"/>
          <w:sz w:val="20"/>
        </w:rPr>
        <w:t xml:space="preserve"> </w:t>
      </w:r>
      <w:r>
        <w:rPr>
          <w:rFonts w:ascii="Times New Roman"/>
          <w:color w:val="FF0000"/>
          <w:w w:val="119"/>
          <w:sz w:val="20"/>
        </w:rPr>
        <w:t>2</w:t>
      </w:r>
      <w:r>
        <w:rPr>
          <w:rFonts w:ascii="Times New Roman"/>
          <w:color w:val="000080"/>
          <w:w w:val="179"/>
          <w:sz w:val="20"/>
        </w:rPr>
        <w:t>)</w:t>
      </w:r>
      <w:r>
        <w:rPr>
          <w:rFonts w:ascii="Times New Roman"/>
          <w:color w:val="000080"/>
          <w:sz w:val="20"/>
        </w:rPr>
        <w:t xml:space="preserve"> </w:t>
      </w:r>
      <w:r>
        <w:rPr>
          <w:rFonts w:ascii="Times New Roman"/>
          <w:color w:val="000080"/>
          <w:spacing w:val="20"/>
          <w:sz w:val="20"/>
        </w:rPr>
        <w:t xml:space="preserve"> </w:t>
      </w:r>
      <w:r>
        <w:rPr>
          <w:rFonts w:ascii="Times New Roman"/>
          <w:color w:val="0000FF"/>
          <w:w w:val="153"/>
          <w:sz w:val="20"/>
        </w:rPr>
        <w:t>for</w:t>
      </w:r>
      <w:r>
        <w:rPr>
          <w:rFonts w:ascii="Times New Roman"/>
          <w:color w:val="0000FF"/>
          <w:sz w:val="20"/>
        </w:rPr>
        <w:t xml:space="preserve"> </w:t>
      </w:r>
      <w:r>
        <w:rPr>
          <w:rFonts w:ascii="Times New Roman"/>
          <w:color w:val="0000FF"/>
          <w:spacing w:val="20"/>
          <w:sz w:val="20"/>
        </w:rPr>
        <w:t xml:space="preserve"> </w:t>
      </w:r>
      <w:r>
        <w:rPr>
          <w:rFonts w:ascii="Times New Roman"/>
          <w:w w:val="119"/>
          <w:sz w:val="20"/>
        </w:rPr>
        <w:t>n</w:t>
      </w:r>
      <w:r>
        <w:rPr>
          <w:rFonts w:ascii="Times New Roman"/>
          <w:w w:val="119"/>
          <w:sz w:val="20"/>
        </w:rPr>
        <w:t>u</w:t>
      </w:r>
      <w:r>
        <w:rPr>
          <w:rFonts w:ascii="Times New Roman"/>
          <w:w w:val="76"/>
          <w:sz w:val="20"/>
        </w:rPr>
        <w:t>m</w:t>
      </w:r>
      <w:r>
        <w:rPr>
          <w:rFonts w:ascii="Times New Roman"/>
          <w:sz w:val="20"/>
        </w:rPr>
        <w:t xml:space="preserve"> </w:t>
      </w:r>
      <w:r>
        <w:rPr>
          <w:rFonts w:ascii="Times New Roman"/>
          <w:spacing w:val="18"/>
          <w:sz w:val="20"/>
        </w:rPr>
        <w:t xml:space="preserve"> </w:t>
      </w:r>
      <w:r>
        <w:rPr>
          <w:rFonts w:ascii="Times New Roman"/>
          <w:color w:val="0000FF"/>
          <w:w w:val="153"/>
          <w:sz w:val="20"/>
        </w:rPr>
        <w:t>in</w:t>
      </w:r>
      <w:r>
        <w:rPr>
          <w:rFonts w:ascii="Times New Roman"/>
          <w:color w:val="0000FF"/>
          <w:sz w:val="20"/>
        </w:rPr>
        <w:t xml:space="preserve"> </w:t>
      </w:r>
      <w:r>
        <w:rPr>
          <w:rFonts w:ascii="Times New Roman"/>
          <w:color w:val="0000FF"/>
          <w:spacing w:val="20"/>
          <w:sz w:val="20"/>
        </w:rPr>
        <w:t xml:space="preserve"> </w:t>
      </w:r>
      <w:r>
        <w:rPr>
          <w:rFonts w:ascii="Times New Roman"/>
          <w:w w:val="107"/>
          <w:sz w:val="20"/>
        </w:rPr>
        <w:t>T</w:t>
      </w:r>
      <w:r>
        <w:rPr>
          <w:rFonts w:ascii="Times New Roman"/>
          <w:w w:val="107"/>
          <w:sz w:val="20"/>
        </w:rPr>
        <w:t>1</w:t>
      </w:r>
      <w:r>
        <w:rPr>
          <w:rFonts w:ascii="Times New Roman"/>
          <w:color w:val="000080"/>
          <w:w w:val="179"/>
          <w:sz w:val="20"/>
        </w:rPr>
        <w:t xml:space="preserve">) </w:t>
      </w:r>
      <w:r>
        <w:rPr>
          <w:rFonts w:ascii="Times New Roman"/>
          <w:w w:val="153"/>
          <w:sz w:val="20"/>
        </w:rPr>
        <w:t>s</w:t>
      </w:r>
      <w:r>
        <w:rPr>
          <w:rFonts w:ascii="Times New Roman"/>
          <w:w w:val="102"/>
          <w:sz w:val="20"/>
        </w:rPr>
        <w:t>qSu</w:t>
      </w:r>
      <w:r>
        <w:rPr>
          <w:rFonts w:ascii="Times New Roman"/>
          <w:w w:val="102"/>
          <w:sz w:val="20"/>
        </w:rPr>
        <w:t>m</w:t>
      </w:r>
      <w:r>
        <w:rPr>
          <w:rFonts w:ascii="Times New Roman"/>
          <w:w w:val="119"/>
          <w:sz w:val="20"/>
        </w:rPr>
        <w:t>2</w:t>
      </w:r>
      <w:r>
        <w:rPr>
          <w:rFonts w:ascii="Times New Roman"/>
          <w:sz w:val="20"/>
        </w:rPr>
        <w:t xml:space="preserve"> </w:t>
      </w:r>
      <w:r>
        <w:rPr>
          <w:rFonts w:ascii="Times New Roman"/>
          <w:spacing w:val="18"/>
          <w:sz w:val="20"/>
        </w:rPr>
        <w:t xml:space="preserve"> </w:t>
      </w:r>
      <w:r>
        <w:rPr>
          <w:rFonts w:ascii="Times New Roman"/>
          <w:color w:val="000080"/>
          <w:w w:val="105"/>
          <w:sz w:val="20"/>
        </w:rPr>
        <w:t>=</w:t>
      </w:r>
      <w:r>
        <w:rPr>
          <w:rFonts w:ascii="Times New Roman"/>
          <w:color w:val="000080"/>
          <w:sz w:val="20"/>
        </w:rPr>
        <w:t xml:space="preserve"> </w:t>
      </w:r>
      <w:r>
        <w:rPr>
          <w:rFonts w:ascii="Times New Roman"/>
          <w:color w:val="000080"/>
          <w:spacing w:val="20"/>
          <w:sz w:val="20"/>
        </w:rPr>
        <w:t xml:space="preserve"> </w:t>
      </w:r>
      <w:r>
        <w:rPr>
          <w:rFonts w:ascii="Times New Roman"/>
          <w:w w:val="134"/>
          <w:sz w:val="20"/>
        </w:rPr>
        <w:t>s</w:t>
      </w:r>
      <w:r>
        <w:rPr>
          <w:rFonts w:ascii="Times New Roman"/>
          <w:w w:val="134"/>
          <w:sz w:val="20"/>
        </w:rPr>
        <w:t>u</w:t>
      </w:r>
      <w:r>
        <w:rPr>
          <w:rFonts w:ascii="Times New Roman"/>
          <w:spacing w:val="-1"/>
          <w:w w:val="76"/>
          <w:sz w:val="20"/>
        </w:rPr>
        <w:t>m</w:t>
      </w:r>
      <w:r>
        <w:rPr>
          <w:rFonts w:ascii="Times New Roman"/>
          <w:color w:val="000080"/>
          <w:w w:val="179"/>
          <w:sz w:val="20"/>
        </w:rPr>
        <w:t>(</w:t>
      </w:r>
      <w:r>
        <w:rPr>
          <w:rFonts w:ascii="Times New Roman"/>
          <w:w w:val="104"/>
          <w:sz w:val="20"/>
        </w:rPr>
        <w:t>po</w:t>
      </w:r>
      <w:r>
        <w:rPr>
          <w:rFonts w:ascii="Times New Roman"/>
          <w:w w:val="104"/>
          <w:sz w:val="20"/>
        </w:rPr>
        <w:t>w</w:t>
      </w:r>
      <w:r>
        <w:rPr>
          <w:rFonts w:ascii="Times New Roman"/>
          <w:color w:val="000080"/>
          <w:w w:val="179"/>
          <w:sz w:val="20"/>
        </w:rPr>
        <w:t>(</w:t>
      </w:r>
      <w:r>
        <w:rPr>
          <w:rFonts w:ascii="Times New Roman"/>
          <w:sz w:val="20"/>
        </w:rPr>
        <w:t>nu</w:t>
      </w:r>
      <w:r>
        <w:rPr>
          <w:rFonts w:ascii="Times New Roman"/>
          <w:sz w:val="20"/>
        </w:rPr>
        <w:t>m</w:t>
      </w:r>
      <w:r>
        <w:rPr>
          <w:rFonts w:ascii="Times New Roman"/>
          <w:color w:val="000080"/>
          <w:w w:val="239"/>
          <w:sz w:val="20"/>
        </w:rPr>
        <w:t>,</w:t>
      </w:r>
      <w:r>
        <w:rPr>
          <w:rFonts w:ascii="Times New Roman"/>
          <w:color w:val="000080"/>
          <w:sz w:val="20"/>
        </w:rPr>
        <w:t xml:space="preserve"> </w:t>
      </w:r>
      <w:r>
        <w:rPr>
          <w:rFonts w:ascii="Times New Roman"/>
          <w:color w:val="000080"/>
          <w:spacing w:val="20"/>
          <w:sz w:val="20"/>
        </w:rPr>
        <w:t xml:space="preserve"> </w:t>
      </w:r>
      <w:r>
        <w:rPr>
          <w:rFonts w:ascii="Times New Roman"/>
          <w:color w:val="FF0000"/>
          <w:w w:val="119"/>
          <w:sz w:val="20"/>
        </w:rPr>
        <w:t>2</w:t>
      </w:r>
      <w:r>
        <w:rPr>
          <w:rFonts w:ascii="Times New Roman"/>
          <w:color w:val="000080"/>
          <w:w w:val="179"/>
          <w:sz w:val="20"/>
        </w:rPr>
        <w:t>)</w:t>
      </w:r>
      <w:r>
        <w:rPr>
          <w:rFonts w:ascii="Times New Roman"/>
          <w:color w:val="000080"/>
          <w:sz w:val="20"/>
        </w:rPr>
        <w:t xml:space="preserve"> </w:t>
      </w:r>
      <w:r>
        <w:rPr>
          <w:rFonts w:ascii="Times New Roman"/>
          <w:color w:val="000080"/>
          <w:spacing w:val="20"/>
          <w:sz w:val="20"/>
        </w:rPr>
        <w:t xml:space="preserve"> </w:t>
      </w:r>
      <w:r>
        <w:rPr>
          <w:rFonts w:ascii="Times New Roman"/>
          <w:color w:val="0000FF"/>
          <w:w w:val="153"/>
          <w:sz w:val="20"/>
        </w:rPr>
        <w:t>for</w:t>
      </w:r>
      <w:r>
        <w:rPr>
          <w:rFonts w:ascii="Times New Roman"/>
          <w:color w:val="0000FF"/>
          <w:sz w:val="20"/>
        </w:rPr>
        <w:t xml:space="preserve"> </w:t>
      </w:r>
      <w:r>
        <w:rPr>
          <w:rFonts w:ascii="Times New Roman"/>
          <w:color w:val="0000FF"/>
          <w:spacing w:val="20"/>
          <w:sz w:val="20"/>
        </w:rPr>
        <w:t xml:space="preserve"> </w:t>
      </w:r>
      <w:r>
        <w:rPr>
          <w:rFonts w:ascii="Times New Roman"/>
          <w:w w:val="119"/>
          <w:sz w:val="20"/>
        </w:rPr>
        <w:t>n</w:t>
      </w:r>
      <w:r>
        <w:rPr>
          <w:rFonts w:ascii="Times New Roman"/>
          <w:w w:val="119"/>
          <w:sz w:val="20"/>
        </w:rPr>
        <w:t>u</w:t>
      </w:r>
      <w:r>
        <w:rPr>
          <w:rFonts w:ascii="Times New Roman"/>
          <w:w w:val="76"/>
          <w:sz w:val="20"/>
        </w:rPr>
        <w:t>m</w:t>
      </w:r>
      <w:r>
        <w:rPr>
          <w:rFonts w:ascii="Times New Roman"/>
          <w:sz w:val="20"/>
        </w:rPr>
        <w:t xml:space="preserve"> </w:t>
      </w:r>
      <w:r>
        <w:rPr>
          <w:rFonts w:ascii="Times New Roman"/>
          <w:spacing w:val="18"/>
          <w:sz w:val="20"/>
        </w:rPr>
        <w:t xml:space="preserve"> </w:t>
      </w:r>
      <w:r>
        <w:rPr>
          <w:rFonts w:ascii="Times New Roman"/>
          <w:color w:val="0000FF"/>
          <w:w w:val="153"/>
          <w:sz w:val="20"/>
        </w:rPr>
        <w:t>in</w:t>
      </w:r>
      <w:r>
        <w:rPr>
          <w:rFonts w:ascii="Times New Roman"/>
          <w:color w:val="0000FF"/>
          <w:sz w:val="20"/>
        </w:rPr>
        <w:t xml:space="preserve"> </w:t>
      </w:r>
      <w:r>
        <w:rPr>
          <w:rFonts w:ascii="Times New Roman"/>
          <w:color w:val="0000FF"/>
          <w:spacing w:val="20"/>
          <w:sz w:val="20"/>
        </w:rPr>
        <w:t xml:space="preserve"> </w:t>
      </w:r>
      <w:r>
        <w:rPr>
          <w:rFonts w:ascii="Times New Roman"/>
          <w:w w:val="107"/>
          <w:sz w:val="20"/>
        </w:rPr>
        <w:t>T</w:t>
      </w:r>
      <w:r>
        <w:rPr>
          <w:rFonts w:ascii="Times New Roman"/>
          <w:w w:val="107"/>
          <w:sz w:val="20"/>
        </w:rPr>
        <w:t>2</w:t>
      </w:r>
      <w:r>
        <w:rPr>
          <w:rFonts w:ascii="Times New Roman"/>
          <w:color w:val="000080"/>
          <w:w w:val="179"/>
          <w:sz w:val="20"/>
        </w:rPr>
        <w:t>)</w:t>
      </w:r>
    </w:p>
    <w:p w14:paraId="4C63ED11" w14:textId="77777777" w:rsidR="00126598" w:rsidRDefault="00E05B40">
      <w:pPr>
        <w:spacing w:line="326" w:lineRule="auto"/>
        <w:ind w:left="1128" w:right="2373"/>
        <w:rPr>
          <w:rFonts w:ascii="Times New Roman"/>
          <w:sz w:val="20"/>
        </w:rPr>
      </w:pPr>
      <w:r>
        <w:rPr>
          <w:rFonts w:ascii="Times New Roman"/>
          <w:w w:val="76"/>
          <w:sz w:val="20"/>
        </w:rPr>
        <w:t>m</w:t>
      </w:r>
      <w:r>
        <w:rPr>
          <w:rFonts w:ascii="Times New Roman"/>
          <w:w w:val="130"/>
          <w:sz w:val="20"/>
        </w:rPr>
        <w:t>ulSu</w:t>
      </w:r>
      <w:r>
        <w:rPr>
          <w:rFonts w:ascii="Times New Roman"/>
          <w:w w:val="76"/>
          <w:sz w:val="20"/>
        </w:rPr>
        <w:t>m</w:t>
      </w:r>
      <w:r>
        <w:rPr>
          <w:rFonts w:ascii="Times New Roman"/>
          <w:sz w:val="20"/>
        </w:rPr>
        <w:t xml:space="preserve">  </w:t>
      </w:r>
      <w:r>
        <w:rPr>
          <w:rFonts w:ascii="Times New Roman"/>
          <w:color w:val="000080"/>
          <w:w w:val="105"/>
          <w:sz w:val="20"/>
        </w:rPr>
        <w:t>=</w:t>
      </w:r>
      <w:r>
        <w:rPr>
          <w:rFonts w:ascii="Times New Roman"/>
          <w:color w:val="000080"/>
          <w:sz w:val="20"/>
        </w:rPr>
        <w:t xml:space="preserve">  </w:t>
      </w:r>
      <w:r>
        <w:rPr>
          <w:rFonts w:ascii="Times New Roman"/>
          <w:w w:val="134"/>
          <w:sz w:val="20"/>
        </w:rPr>
        <w:t>su</w:t>
      </w:r>
      <w:r>
        <w:rPr>
          <w:rFonts w:ascii="Times New Roman"/>
          <w:w w:val="76"/>
          <w:sz w:val="20"/>
        </w:rPr>
        <w:t>m</w:t>
      </w:r>
      <w:r>
        <w:rPr>
          <w:rFonts w:ascii="Times New Roman"/>
          <w:color w:val="000080"/>
          <w:w w:val="179"/>
          <w:sz w:val="20"/>
        </w:rPr>
        <w:t>(</w:t>
      </w:r>
      <w:r>
        <w:rPr>
          <w:rFonts w:ascii="Times New Roman"/>
          <w:w w:val="107"/>
          <w:sz w:val="20"/>
        </w:rPr>
        <w:t>T1</w:t>
      </w:r>
      <w:r>
        <w:rPr>
          <w:rFonts w:ascii="Times New Roman"/>
          <w:color w:val="000080"/>
          <w:w w:val="179"/>
          <w:sz w:val="20"/>
        </w:rPr>
        <w:t>[</w:t>
      </w:r>
      <w:r>
        <w:rPr>
          <w:rFonts w:ascii="Times New Roman"/>
          <w:w w:val="215"/>
          <w:sz w:val="20"/>
        </w:rPr>
        <w:t>i</w:t>
      </w:r>
      <w:r>
        <w:rPr>
          <w:rFonts w:ascii="Times New Roman"/>
          <w:color w:val="000080"/>
          <w:w w:val="179"/>
          <w:sz w:val="20"/>
        </w:rPr>
        <w:t>]</w:t>
      </w:r>
      <w:r>
        <w:rPr>
          <w:rFonts w:ascii="Times New Roman"/>
          <w:color w:val="000080"/>
          <w:sz w:val="20"/>
        </w:rPr>
        <w:t xml:space="preserve">  </w:t>
      </w:r>
      <w:r>
        <w:rPr>
          <w:rFonts w:ascii="Times New Roman"/>
          <w:color w:val="000080"/>
          <w:w w:val="119"/>
          <w:sz w:val="20"/>
        </w:rPr>
        <w:t>*</w:t>
      </w:r>
      <w:r>
        <w:rPr>
          <w:rFonts w:ascii="Times New Roman"/>
          <w:color w:val="000080"/>
          <w:sz w:val="20"/>
        </w:rPr>
        <w:t xml:space="preserve">  </w:t>
      </w:r>
      <w:r>
        <w:rPr>
          <w:rFonts w:ascii="Times New Roman"/>
          <w:w w:val="107"/>
          <w:sz w:val="20"/>
        </w:rPr>
        <w:t>T2</w:t>
      </w:r>
      <w:r>
        <w:rPr>
          <w:rFonts w:ascii="Times New Roman"/>
          <w:color w:val="000080"/>
          <w:w w:val="179"/>
          <w:sz w:val="20"/>
        </w:rPr>
        <w:t>[</w:t>
      </w:r>
      <w:r>
        <w:rPr>
          <w:rFonts w:ascii="Times New Roman"/>
          <w:w w:val="215"/>
          <w:sz w:val="20"/>
        </w:rPr>
        <w:t>i</w:t>
      </w:r>
      <w:r>
        <w:rPr>
          <w:rFonts w:ascii="Times New Roman"/>
          <w:color w:val="000080"/>
          <w:w w:val="179"/>
          <w:sz w:val="20"/>
        </w:rPr>
        <w:t>]</w:t>
      </w:r>
      <w:r>
        <w:rPr>
          <w:rFonts w:ascii="Times New Roman"/>
          <w:color w:val="000080"/>
          <w:sz w:val="20"/>
        </w:rPr>
        <w:t xml:space="preserve">  </w:t>
      </w:r>
      <w:r>
        <w:rPr>
          <w:rFonts w:ascii="Times New Roman"/>
          <w:color w:val="0000FF"/>
          <w:w w:val="153"/>
          <w:sz w:val="20"/>
        </w:rPr>
        <w:t>for</w:t>
      </w:r>
      <w:r>
        <w:rPr>
          <w:rFonts w:ascii="Times New Roman"/>
          <w:color w:val="0000FF"/>
          <w:sz w:val="20"/>
        </w:rPr>
        <w:t xml:space="preserve">  </w:t>
      </w:r>
      <w:r>
        <w:rPr>
          <w:rFonts w:ascii="Times New Roman"/>
          <w:w w:val="215"/>
          <w:sz w:val="20"/>
        </w:rPr>
        <w:t>i</w:t>
      </w:r>
      <w:r>
        <w:rPr>
          <w:rFonts w:ascii="Times New Roman"/>
          <w:sz w:val="20"/>
        </w:rPr>
        <w:t xml:space="preserve">  </w:t>
      </w:r>
      <w:r>
        <w:rPr>
          <w:rFonts w:ascii="Times New Roman"/>
          <w:color w:val="0000FF"/>
          <w:w w:val="153"/>
          <w:sz w:val="20"/>
        </w:rPr>
        <w:t>in</w:t>
      </w:r>
      <w:r>
        <w:rPr>
          <w:rFonts w:ascii="Times New Roman"/>
          <w:color w:val="0000FF"/>
          <w:sz w:val="20"/>
        </w:rPr>
        <w:t xml:space="preserve">  </w:t>
      </w:r>
      <w:r>
        <w:rPr>
          <w:rFonts w:ascii="Times New Roman"/>
          <w:w w:val="153"/>
          <w:sz w:val="20"/>
        </w:rPr>
        <w:t>ra</w:t>
      </w:r>
      <w:r>
        <w:rPr>
          <w:rFonts w:ascii="Times New Roman"/>
          <w:w w:val="124"/>
          <w:sz w:val="20"/>
        </w:rPr>
        <w:t>nge</w:t>
      </w:r>
      <w:r>
        <w:rPr>
          <w:rFonts w:ascii="Times New Roman"/>
          <w:color w:val="000080"/>
          <w:w w:val="179"/>
          <w:sz w:val="20"/>
        </w:rPr>
        <w:t>(</w:t>
      </w:r>
      <w:r>
        <w:rPr>
          <w:rFonts w:ascii="Times New Roman"/>
          <w:w w:val="146"/>
          <w:sz w:val="20"/>
        </w:rPr>
        <w:t>cnt</w:t>
      </w:r>
      <w:r>
        <w:rPr>
          <w:rFonts w:ascii="Times New Roman"/>
          <w:color w:val="000080"/>
          <w:w w:val="179"/>
          <w:sz w:val="20"/>
        </w:rPr>
        <w:t xml:space="preserve">)) </w:t>
      </w:r>
      <w:r>
        <w:rPr>
          <w:rFonts w:ascii="Times New Roman"/>
          <w:w w:val="125"/>
          <w:sz w:val="20"/>
        </w:rPr>
        <w:t xml:space="preserve">son </w:t>
      </w:r>
      <w:r>
        <w:rPr>
          <w:rFonts w:ascii="Times New Roman"/>
          <w:color w:val="000080"/>
          <w:w w:val="125"/>
          <w:sz w:val="20"/>
        </w:rPr>
        <w:t xml:space="preserve">= </w:t>
      </w:r>
      <w:r>
        <w:rPr>
          <w:rFonts w:ascii="Times New Roman"/>
          <w:w w:val="125"/>
          <w:sz w:val="20"/>
        </w:rPr>
        <w:t xml:space="preserve">mulSum </w:t>
      </w:r>
      <w:r>
        <w:rPr>
          <w:rFonts w:ascii="Times New Roman"/>
          <w:color w:val="000080"/>
          <w:w w:val="185"/>
          <w:sz w:val="20"/>
        </w:rPr>
        <w:t xml:space="preserve">- </w:t>
      </w:r>
      <w:r>
        <w:rPr>
          <w:rFonts w:ascii="Times New Roman"/>
          <w:w w:val="125"/>
          <w:sz w:val="20"/>
        </w:rPr>
        <w:t xml:space="preserve">sum1 </w:t>
      </w:r>
      <w:r>
        <w:rPr>
          <w:rFonts w:ascii="Times New Roman"/>
          <w:color w:val="000080"/>
          <w:w w:val="140"/>
          <w:sz w:val="20"/>
        </w:rPr>
        <w:t xml:space="preserve">* </w:t>
      </w:r>
      <w:r>
        <w:rPr>
          <w:rFonts w:ascii="Times New Roman"/>
          <w:w w:val="125"/>
          <w:sz w:val="20"/>
        </w:rPr>
        <w:t xml:space="preserve">sum2 </w:t>
      </w:r>
      <w:r>
        <w:rPr>
          <w:rFonts w:ascii="Times New Roman"/>
          <w:color w:val="000080"/>
          <w:w w:val="185"/>
          <w:sz w:val="20"/>
        </w:rPr>
        <w:t xml:space="preserve">/ </w:t>
      </w:r>
      <w:r>
        <w:rPr>
          <w:rFonts w:ascii="Times New Roman"/>
          <w:w w:val="140"/>
          <w:sz w:val="20"/>
        </w:rPr>
        <w:t>cnt</w:t>
      </w:r>
    </w:p>
    <w:p w14:paraId="308A94D2" w14:textId="77777777" w:rsidR="00126598" w:rsidRDefault="00E05B40">
      <w:pPr>
        <w:spacing w:line="228" w:lineRule="exact"/>
        <w:ind w:left="1128"/>
        <w:rPr>
          <w:rFonts w:ascii="Times New Roman"/>
          <w:sz w:val="20"/>
        </w:rPr>
      </w:pPr>
      <w:r>
        <w:rPr>
          <w:rFonts w:ascii="Times New Roman"/>
          <w:w w:val="76"/>
          <w:sz w:val="20"/>
        </w:rPr>
        <w:t>m</w:t>
      </w:r>
      <w:r>
        <w:rPr>
          <w:rFonts w:ascii="Times New Roman"/>
          <w:w w:val="153"/>
          <w:sz w:val="20"/>
        </w:rPr>
        <w:t>ot</w:t>
      </w:r>
      <w:r>
        <w:rPr>
          <w:rFonts w:ascii="Times New Roman"/>
          <w:sz w:val="20"/>
        </w:rPr>
        <w:t xml:space="preserve"> </w:t>
      </w:r>
      <w:r>
        <w:rPr>
          <w:rFonts w:ascii="Times New Roman"/>
          <w:spacing w:val="20"/>
          <w:sz w:val="20"/>
        </w:rPr>
        <w:t xml:space="preserve"> </w:t>
      </w:r>
      <w:r>
        <w:rPr>
          <w:rFonts w:ascii="Times New Roman"/>
          <w:color w:val="000080"/>
          <w:w w:val="105"/>
          <w:sz w:val="20"/>
        </w:rPr>
        <w:t>=</w:t>
      </w:r>
      <w:r>
        <w:rPr>
          <w:rFonts w:ascii="Times New Roman"/>
          <w:color w:val="000080"/>
          <w:sz w:val="20"/>
        </w:rPr>
        <w:t xml:space="preserve"> </w:t>
      </w:r>
      <w:r>
        <w:rPr>
          <w:rFonts w:ascii="Times New Roman"/>
          <w:color w:val="000080"/>
          <w:spacing w:val="20"/>
          <w:sz w:val="20"/>
        </w:rPr>
        <w:t xml:space="preserve"> </w:t>
      </w:r>
      <w:r>
        <w:rPr>
          <w:rFonts w:ascii="Times New Roman"/>
          <w:w w:val="134"/>
          <w:sz w:val="20"/>
        </w:rPr>
        <w:t>s</w:t>
      </w:r>
      <w:r>
        <w:rPr>
          <w:rFonts w:ascii="Times New Roman"/>
          <w:w w:val="134"/>
          <w:sz w:val="20"/>
        </w:rPr>
        <w:t>q</w:t>
      </w:r>
      <w:r>
        <w:rPr>
          <w:rFonts w:ascii="Times New Roman"/>
          <w:w w:val="195"/>
          <w:sz w:val="20"/>
        </w:rPr>
        <w:t>rt</w:t>
      </w:r>
      <w:r>
        <w:rPr>
          <w:rFonts w:ascii="Times New Roman"/>
          <w:color w:val="000080"/>
          <w:w w:val="179"/>
          <w:sz w:val="20"/>
        </w:rPr>
        <w:t>((</w:t>
      </w:r>
      <w:r>
        <w:rPr>
          <w:rFonts w:ascii="Times New Roman"/>
          <w:w w:val="124"/>
          <w:sz w:val="20"/>
        </w:rPr>
        <w:t>sq</w:t>
      </w:r>
      <w:r>
        <w:rPr>
          <w:rFonts w:ascii="Times New Roman"/>
          <w:w w:val="124"/>
          <w:sz w:val="20"/>
        </w:rPr>
        <w:t>S</w:t>
      </w:r>
      <w:r>
        <w:rPr>
          <w:rFonts w:ascii="Times New Roman"/>
          <w:sz w:val="20"/>
        </w:rPr>
        <w:t>um1</w:t>
      </w:r>
      <w:r>
        <w:rPr>
          <w:rFonts w:ascii="Times New Roman"/>
          <w:sz w:val="20"/>
        </w:rPr>
        <w:t xml:space="preserve"> </w:t>
      </w:r>
      <w:r>
        <w:rPr>
          <w:rFonts w:ascii="Times New Roman"/>
          <w:spacing w:val="20"/>
          <w:sz w:val="20"/>
        </w:rPr>
        <w:t xml:space="preserve"> </w:t>
      </w:r>
      <w:r>
        <w:rPr>
          <w:rFonts w:ascii="Times New Roman"/>
          <w:color w:val="000080"/>
          <w:w w:val="179"/>
          <w:sz w:val="20"/>
        </w:rPr>
        <w:t>-</w:t>
      </w:r>
      <w:r>
        <w:rPr>
          <w:rFonts w:ascii="Times New Roman"/>
          <w:color w:val="000080"/>
          <w:sz w:val="20"/>
        </w:rPr>
        <w:t xml:space="preserve"> </w:t>
      </w:r>
      <w:r>
        <w:rPr>
          <w:rFonts w:ascii="Times New Roman"/>
          <w:color w:val="000080"/>
          <w:spacing w:val="20"/>
          <w:sz w:val="20"/>
        </w:rPr>
        <w:t xml:space="preserve"> </w:t>
      </w:r>
      <w:r>
        <w:rPr>
          <w:rFonts w:ascii="Times New Roman"/>
          <w:w w:val="119"/>
          <w:sz w:val="20"/>
        </w:rPr>
        <w:t>p</w:t>
      </w:r>
      <w:r>
        <w:rPr>
          <w:rFonts w:ascii="Times New Roman"/>
          <w:w w:val="119"/>
          <w:sz w:val="20"/>
        </w:rPr>
        <w:t>o</w:t>
      </w:r>
      <w:r>
        <w:rPr>
          <w:rFonts w:ascii="Times New Roman"/>
          <w:spacing w:val="-1"/>
          <w:w w:val="82"/>
          <w:sz w:val="20"/>
        </w:rPr>
        <w:t>w</w:t>
      </w:r>
      <w:r>
        <w:rPr>
          <w:rFonts w:ascii="Times New Roman"/>
          <w:color w:val="000080"/>
          <w:w w:val="179"/>
          <w:sz w:val="20"/>
        </w:rPr>
        <w:t>(</w:t>
      </w:r>
      <w:r>
        <w:rPr>
          <w:rFonts w:ascii="Times New Roman"/>
          <w:w w:val="107"/>
          <w:sz w:val="20"/>
        </w:rPr>
        <w:t>su</w:t>
      </w:r>
      <w:r>
        <w:rPr>
          <w:rFonts w:ascii="Times New Roman"/>
          <w:w w:val="107"/>
          <w:sz w:val="20"/>
        </w:rPr>
        <w:t>m</w:t>
      </w:r>
      <w:r>
        <w:rPr>
          <w:rFonts w:ascii="Times New Roman"/>
          <w:spacing w:val="-1"/>
          <w:w w:val="119"/>
          <w:sz w:val="20"/>
        </w:rPr>
        <w:t>1</w:t>
      </w:r>
      <w:r>
        <w:rPr>
          <w:rFonts w:ascii="Times New Roman"/>
          <w:color w:val="000080"/>
          <w:w w:val="239"/>
          <w:sz w:val="20"/>
        </w:rPr>
        <w:t>,</w:t>
      </w:r>
      <w:r>
        <w:rPr>
          <w:rFonts w:ascii="Times New Roman"/>
          <w:color w:val="000080"/>
          <w:sz w:val="20"/>
        </w:rPr>
        <w:t xml:space="preserve"> </w:t>
      </w:r>
      <w:r>
        <w:rPr>
          <w:rFonts w:ascii="Times New Roman"/>
          <w:color w:val="000080"/>
          <w:spacing w:val="20"/>
          <w:sz w:val="20"/>
        </w:rPr>
        <w:t xml:space="preserve"> </w:t>
      </w:r>
      <w:r>
        <w:rPr>
          <w:rFonts w:ascii="Times New Roman"/>
          <w:color w:val="FF0000"/>
          <w:w w:val="119"/>
          <w:sz w:val="20"/>
        </w:rPr>
        <w:t>2</w:t>
      </w:r>
      <w:r>
        <w:rPr>
          <w:rFonts w:ascii="Times New Roman"/>
          <w:color w:val="000080"/>
          <w:w w:val="179"/>
          <w:sz w:val="20"/>
        </w:rPr>
        <w:t>)</w:t>
      </w:r>
      <w:r>
        <w:rPr>
          <w:rFonts w:ascii="Times New Roman"/>
          <w:color w:val="000080"/>
          <w:sz w:val="20"/>
        </w:rPr>
        <w:t xml:space="preserve"> </w:t>
      </w:r>
      <w:r>
        <w:rPr>
          <w:rFonts w:ascii="Times New Roman"/>
          <w:color w:val="000080"/>
          <w:spacing w:val="20"/>
          <w:sz w:val="20"/>
        </w:rPr>
        <w:t xml:space="preserve"> </w:t>
      </w:r>
      <w:r>
        <w:rPr>
          <w:rFonts w:ascii="Times New Roman"/>
          <w:color w:val="000080"/>
          <w:w w:val="215"/>
          <w:sz w:val="20"/>
        </w:rPr>
        <w:t>/</w:t>
      </w:r>
      <w:r>
        <w:rPr>
          <w:rFonts w:ascii="Times New Roman"/>
          <w:color w:val="000080"/>
          <w:sz w:val="20"/>
        </w:rPr>
        <w:t xml:space="preserve"> </w:t>
      </w:r>
      <w:r>
        <w:rPr>
          <w:rFonts w:ascii="Times New Roman"/>
          <w:color w:val="000080"/>
          <w:spacing w:val="20"/>
          <w:sz w:val="20"/>
        </w:rPr>
        <w:t xml:space="preserve"> </w:t>
      </w:r>
      <w:r>
        <w:rPr>
          <w:rFonts w:ascii="Times New Roman"/>
          <w:w w:val="126"/>
          <w:sz w:val="20"/>
        </w:rPr>
        <w:t>c</w:t>
      </w:r>
      <w:r>
        <w:rPr>
          <w:rFonts w:ascii="Times New Roman"/>
          <w:w w:val="126"/>
          <w:sz w:val="20"/>
        </w:rPr>
        <w:t>n</w:t>
      </w:r>
      <w:r>
        <w:rPr>
          <w:rFonts w:ascii="Times New Roman"/>
          <w:spacing w:val="-1"/>
          <w:w w:val="215"/>
          <w:sz w:val="20"/>
        </w:rPr>
        <w:t>t</w:t>
      </w:r>
      <w:r>
        <w:rPr>
          <w:rFonts w:ascii="Times New Roman"/>
          <w:color w:val="000080"/>
          <w:w w:val="179"/>
          <w:sz w:val="20"/>
        </w:rPr>
        <w:t>)</w:t>
      </w:r>
      <w:r>
        <w:rPr>
          <w:rFonts w:ascii="Times New Roman"/>
          <w:color w:val="000080"/>
          <w:sz w:val="20"/>
        </w:rPr>
        <w:t xml:space="preserve"> </w:t>
      </w:r>
      <w:r>
        <w:rPr>
          <w:rFonts w:ascii="Times New Roman"/>
          <w:color w:val="000080"/>
          <w:spacing w:val="20"/>
          <w:sz w:val="20"/>
        </w:rPr>
        <w:t xml:space="preserve"> </w:t>
      </w:r>
      <w:r>
        <w:rPr>
          <w:rFonts w:ascii="Times New Roman"/>
          <w:color w:val="000080"/>
          <w:w w:val="119"/>
          <w:sz w:val="20"/>
        </w:rPr>
        <w:t>*</w:t>
      </w:r>
      <w:r>
        <w:rPr>
          <w:rFonts w:ascii="Times New Roman"/>
          <w:color w:val="000080"/>
          <w:sz w:val="20"/>
        </w:rPr>
        <w:t xml:space="preserve"> </w:t>
      </w:r>
      <w:r>
        <w:rPr>
          <w:rFonts w:ascii="Times New Roman"/>
          <w:color w:val="000080"/>
          <w:spacing w:val="20"/>
          <w:sz w:val="20"/>
        </w:rPr>
        <w:t xml:space="preserve"> </w:t>
      </w:r>
      <w:r>
        <w:rPr>
          <w:rFonts w:ascii="Times New Roman"/>
          <w:color w:val="000080"/>
          <w:w w:val="179"/>
          <w:sz w:val="20"/>
        </w:rPr>
        <w:t>(</w:t>
      </w:r>
      <w:r>
        <w:rPr>
          <w:rFonts w:ascii="Times New Roman"/>
          <w:w w:val="124"/>
          <w:sz w:val="20"/>
        </w:rPr>
        <w:t>sq</w:t>
      </w:r>
      <w:r>
        <w:rPr>
          <w:rFonts w:ascii="Times New Roman"/>
          <w:w w:val="124"/>
          <w:sz w:val="20"/>
        </w:rPr>
        <w:t>S</w:t>
      </w:r>
      <w:r>
        <w:rPr>
          <w:rFonts w:ascii="Times New Roman"/>
          <w:sz w:val="20"/>
        </w:rPr>
        <w:t>um2</w:t>
      </w:r>
      <w:r>
        <w:rPr>
          <w:rFonts w:ascii="Times New Roman"/>
          <w:sz w:val="20"/>
        </w:rPr>
        <w:t xml:space="preserve"> </w:t>
      </w:r>
      <w:r>
        <w:rPr>
          <w:rFonts w:ascii="Times New Roman"/>
          <w:spacing w:val="20"/>
          <w:sz w:val="20"/>
        </w:rPr>
        <w:t xml:space="preserve"> </w:t>
      </w:r>
      <w:r>
        <w:rPr>
          <w:rFonts w:ascii="Times New Roman"/>
          <w:color w:val="000080"/>
          <w:w w:val="179"/>
          <w:sz w:val="20"/>
        </w:rPr>
        <w:t>-</w:t>
      </w:r>
      <w:r>
        <w:rPr>
          <w:rFonts w:ascii="Times New Roman"/>
          <w:color w:val="000080"/>
          <w:sz w:val="20"/>
        </w:rPr>
        <w:t xml:space="preserve"> </w:t>
      </w:r>
      <w:r>
        <w:rPr>
          <w:rFonts w:ascii="Times New Roman"/>
          <w:color w:val="000080"/>
          <w:spacing w:val="20"/>
          <w:sz w:val="20"/>
        </w:rPr>
        <w:t xml:space="preserve"> </w:t>
      </w:r>
      <w:r>
        <w:rPr>
          <w:rFonts w:ascii="Times New Roman"/>
          <w:w w:val="119"/>
          <w:sz w:val="20"/>
        </w:rPr>
        <w:t>p</w:t>
      </w:r>
      <w:r>
        <w:rPr>
          <w:rFonts w:ascii="Times New Roman"/>
          <w:w w:val="119"/>
          <w:sz w:val="20"/>
        </w:rPr>
        <w:t>o</w:t>
      </w:r>
      <w:r>
        <w:rPr>
          <w:rFonts w:ascii="Times New Roman"/>
          <w:spacing w:val="-1"/>
          <w:w w:val="82"/>
          <w:sz w:val="20"/>
        </w:rPr>
        <w:t>w</w:t>
      </w:r>
      <w:r>
        <w:rPr>
          <w:rFonts w:ascii="Times New Roman"/>
          <w:color w:val="000080"/>
          <w:w w:val="179"/>
          <w:sz w:val="20"/>
        </w:rPr>
        <w:t>(</w:t>
      </w:r>
      <w:r>
        <w:rPr>
          <w:rFonts w:ascii="Times New Roman"/>
          <w:w w:val="107"/>
          <w:sz w:val="20"/>
        </w:rPr>
        <w:t>su</w:t>
      </w:r>
      <w:r>
        <w:rPr>
          <w:rFonts w:ascii="Times New Roman"/>
          <w:w w:val="107"/>
          <w:sz w:val="20"/>
        </w:rPr>
        <w:t>m</w:t>
      </w:r>
      <w:r>
        <w:rPr>
          <w:rFonts w:ascii="Times New Roman"/>
          <w:spacing w:val="-1"/>
          <w:w w:val="119"/>
          <w:sz w:val="20"/>
        </w:rPr>
        <w:t>2</w:t>
      </w:r>
      <w:r>
        <w:rPr>
          <w:rFonts w:ascii="Times New Roman"/>
          <w:color w:val="000080"/>
          <w:w w:val="239"/>
          <w:sz w:val="20"/>
        </w:rPr>
        <w:t>,</w:t>
      </w:r>
      <w:r>
        <w:rPr>
          <w:rFonts w:ascii="Times New Roman"/>
          <w:color w:val="000080"/>
          <w:sz w:val="20"/>
        </w:rPr>
        <w:t xml:space="preserve"> </w:t>
      </w:r>
      <w:r>
        <w:rPr>
          <w:rFonts w:ascii="Times New Roman"/>
          <w:color w:val="000080"/>
          <w:spacing w:val="20"/>
          <w:sz w:val="20"/>
        </w:rPr>
        <w:t xml:space="preserve"> </w:t>
      </w:r>
      <w:r>
        <w:rPr>
          <w:rFonts w:ascii="Times New Roman"/>
          <w:color w:val="FF0000"/>
          <w:w w:val="119"/>
          <w:sz w:val="20"/>
        </w:rPr>
        <w:t>2</w:t>
      </w:r>
      <w:r>
        <w:rPr>
          <w:rFonts w:ascii="Times New Roman"/>
          <w:color w:val="000080"/>
          <w:w w:val="179"/>
          <w:sz w:val="20"/>
        </w:rPr>
        <w:t>)</w:t>
      </w:r>
    </w:p>
    <w:p w14:paraId="4F7C087E" w14:textId="77777777" w:rsidR="00126598" w:rsidRDefault="00E05B40">
      <w:pPr>
        <w:spacing w:before="81"/>
        <w:ind w:left="328"/>
        <w:rPr>
          <w:rFonts w:ascii="Times New Roman"/>
          <w:sz w:val="20"/>
        </w:rPr>
      </w:pPr>
      <w:r>
        <w:rPr>
          <w:rFonts w:ascii="Times New Roman"/>
          <w:color w:val="000080"/>
          <w:w w:val="190"/>
          <w:sz w:val="20"/>
        </w:rPr>
        <w:t xml:space="preserve">/ </w:t>
      </w:r>
      <w:r>
        <w:rPr>
          <w:rFonts w:ascii="Times New Roman"/>
          <w:w w:val="185"/>
          <w:sz w:val="20"/>
        </w:rPr>
        <w:t>cnt</w:t>
      </w:r>
      <w:r>
        <w:rPr>
          <w:rFonts w:ascii="Times New Roman"/>
          <w:color w:val="000080"/>
          <w:w w:val="185"/>
          <w:sz w:val="20"/>
        </w:rPr>
        <w:t>))</w:t>
      </w:r>
    </w:p>
    <w:p w14:paraId="645E9932" w14:textId="77777777" w:rsidR="00126598" w:rsidRDefault="00E05B40">
      <w:pPr>
        <w:spacing w:before="82" w:line="326" w:lineRule="auto"/>
        <w:ind w:left="1531" w:right="6688" w:hanging="402"/>
        <w:rPr>
          <w:rFonts w:ascii="Times New Roman"/>
          <w:sz w:val="20"/>
        </w:rPr>
      </w:pPr>
      <w:r>
        <w:rPr>
          <w:rFonts w:ascii="Times New Roman"/>
          <w:color w:val="0000FF"/>
          <w:w w:val="195"/>
          <w:sz w:val="20"/>
        </w:rPr>
        <w:t>if</w:t>
      </w:r>
      <w:r>
        <w:rPr>
          <w:rFonts w:ascii="Times New Roman"/>
          <w:color w:val="0000FF"/>
          <w:sz w:val="20"/>
        </w:rPr>
        <w:t xml:space="preserve">  </w:t>
      </w:r>
      <w:r>
        <w:rPr>
          <w:rFonts w:ascii="Times New Roman"/>
          <w:w w:val="93"/>
          <w:sz w:val="20"/>
        </w:rPr>
        <w:t>mo</w:t>
      </w:r>
      <w:r>
        <w:rPr>
          <w:rFonts w:ascii="Times New Roman"/>
          <w:w w:val="215"/>
          <w:sz w:val="20"/>
        </w:rPr>
        <w:t>t</w:t>
      </w:r>
      <w:r>
        <w:rPr>
          <w:rFonts w:ascii="Times New Roman"/>
          <w:sz w:val="20"/>
        </w:rPr>
        <w:t xml:space="preserve">  </w:t>
      </w:r>
      <w:r>
        <w:rPr>
          <w:rFonts w:ascii="Times New Roman"/>
          <w:color w:val="000080"/>
          <w:w w:val="105"/>
          <w:sz w:val="20"/>
        </w:rPr>
        <w:t>==</w:t>
      </w:r>
      <w:r>
        <w:rPr>
          <w:rFonts w:ascii="Times New Roman"/>
          <w:color w:val="000080"/>
          <w:sz w:val="20"/>
        </w:rPr>
        <w:t xml:space="preserve">  </w:t>
      </w:r>
      <w:r>
        <w:rPr>
          <w:rFonts w:ascii="Times New Roman"/>
          <w:color w:val="FF0000"/>
          <w:w w:val="119"/>
          <w:sz w:val="20"/>
        </w:rPr>
        <w:t>0</w:t>
      </w:r>
      <w:r>
        <w:rPr>
          <w:rFonts w:ascii="Times New Roman"/>
          <w:color w:val="000080"/>
          <w:w w:val="215"/>
          <w:sz w:val="20"/>
        </w:rPr>
        <w:t xml:space="preserve">: </w:t>
      </w:r>
      <w:r>
        <w:rPr>
          <w:rFonts w:ascii="Times New Roman"/>
          <w:w w:val="175"/>
          <w:sz w:val="20"/>
        </w:rPr>
        <w:t xml:space="preserve">r </w:t>
      </w:r>
      <w:r>
        <w:rPr>
          <w:rFonts w:ascii="Times New Roman"/>
          <w:color w:val="000080"/>
          <w:w w:val="125"/>
          <w:sz w:val="20"/>
        </w:rPr>
        <w:t xml:space="preserve">= </w:t>
      </w:r>
      <w:r>
        <w:rPr>
          <w:rFonts w:ascii="Times New Roman"/>
          <w:color w:val="FF0000"/>
          <w:w w:val="125"/>
          <w:sz w:val="20"/>
        </w:rPr>
        <w:t>0</w:t>
      </w:r>
    </w:p>
    <w:p w14:paraId="1C2801B0" w14:textId="77777777" w:rsidR="00126598" w:rsidRDefault="00E05B40">
      <w:pPr>
        <w:spacing w:line="228" w:lineRule="exact"/>
        <w:ind w:left="1129"/>
        <w:rPr>
          <w:rFonts w:ascii="Times New Roman"/>
          <w:sz w:val="20"/>
        </w:rPr>
      </w:pPr>
      <w:r>
        <w:rPr>
          <w:rFonts w:ascii="Times New Roman"/>
          <w:color w:val="0000FF"/>
          <w:w w:val="165"/>
          <w:sz w:val="20"/>
        </w:rPr>
        <w:t>else</w:t>
      </w:r>
      <w:r>
        <w:rPr>
          <w:rFonts w:ascii="Times New Roman"/>
          <w:color w:val="000080"/>
          <w:w w:val="165"/>
          <w:sz w:val="20"/>
        </w:rPr>
        <w:t>:</w:t>
      </w:r>
    </w:p>
    <w:p w14:paraId="45D56D57" w14:textId="77777777" w:rsidR="00126598" w:rsidRDefault="00E05B40">
      <w:pPr>
        <w:spacing w:before="82"/>
        <w:ind w:left="1531"/>
        <w:rPr>
          <w:rFonts w:ascii="Times New Roman"/>
          <w:sz w:val="20"/>
        </w:rPr>
      </w:pPr>
      <w:r>
        <w:rPr>
          <w:rFonts w:ascii="Times New Roman"/>
          <w:w w:val="179"/>
          <w:sz w:val="20"/>
        </w:rPr>
        <w:t>r</w:t>
      </w:r>
      <w:r>
        <w:rPr>
          <w:rFonts w:ascii="Times New Roman"/>
          <w:sz w:val="20"/>
        </w:rPr>
        <w:t xml:space="preserve"> </w:t>
      </w:r>
      <w:r>
        <w:rPr>
          <w:rFonts w:ascii="Times New Roman"/>
          <w:spacing w:val="18"/>
          <w:sz w:val="20"/>
        </w:rPr>
        <w:t xml:space="preserve"> </w:t>
      </w:r>
      <w:r>
        <w:rPr>
          <w:rFonts w:ascii="Times New Roman"/>
          <w:color w:val="000080"/>
          <w:w w:val="105"/>
          <w:sz w:val="20"/>
        </w:rPr>
        <w:t>=</w:t>
      </w:r>
      <w:r>
        <w:rPr>
          <w:rFonts w:ascii="Times New Roman"/>
          <w:color w:val="000080"/>
          <w:sz w:val="20"/>
        </w:rPr>
        <w:t xml:space="preserve"> </w:t>
      </w:r>
      <w:r>
        <w:rPr>
          <w:rFonts w:ascii="Times New Roman"/>
          <w:color w:val="000080"/>
          <w:spacing w:val="20"/>
          <w:sz w:val="20"/>
        </w:rPr>
        <w:t xml:space="preserve"> </w:t>
      </w:r>
      <w:r>
        <w:rPr>
          <w:rFonts w:ascii="Times New Roman"/>
          <w:w w:val="134"/>
          <w:sz w:val="20"/>
        </w:rPr>
        <w:t>s</w:t>
      </w:r>
      <w:r>
        <w:rPr>
          <w:rFonts w:ascii="Times New Roman"/>
          <w:w w:val="134"/>
          <w:sz w:val="20"/>
        </w:rPr>
        <w:t>o</w:t>
      </w:r>
      <w:r>
        <w:rPr>
          <w:rFonts w:ascii="Times New Roman"/>
          <w:w w:val="119"/>
          <w:sz w:val="20"/>
        </w:rPr>
        <w:t>n</w:t>
      </w:r>
      <w:r>
        <w:rPr>
          <w:rFonts w:ascii="Times New Roman"/>
          <w:sz w:val="20"/>
        </w:rPr>
        <w:t xml:space="preserve"> </w:t>
      </w:r>
      <w:r>
        <w:rPr>
          <w:rFonts w:ascii="Times New Roman"/>
          <w:spacing w:val="18"/>
          <w:sz w:val="20"/>
        </w:rPr>
        <w:t xml:space="preserve"> </w:t>
      </w:r>
      <w:r>
        <w:rPr>
          <w:rFonts w:ascii="Times New Roman"/>
          <w:color w:val="000080"/>
          <w:w w:val="215"/>
          <w:sz w:val="20"/>
        </w:rPr>
        <w:t>/</w:t>
      </w:r>
      <w:r>
        <w:rPr>
          <w:rFonts w:ascii="Times New Roman"/>
          <w:color w:val="000080"/>
          <w:sz w:val="20"/>
        </w:rPr>
        <w:t xml:space="preserve"> </w:t>
      </w:r>
      <w:r>
        <w:rPr>
          <w:rFonts w:ascii="Times New Roman"/>
          <w:color w:val="000080"/>
          <w:spacing w:val="17"/>
          <w:sz w:val="20"/>
        </w:rPr>
        <w:t xml:space="preserve"> </w:t>
      </w:r>
      <w:r>
        <w:rPr>
          <w:rFonts w:ascii="Times New Roman"/>
          <w:w w:val="93"/>
          <w:sz w:val="20"/>
        </w:rPr>
        <w:t>m</w:t>
      </w:r>
      <w:r>
        <w:rPr>
          <w:rFonts w:ascii="Times New Roman"/>
          <w:w w:val="93"/>
          <w:sz w:val="20"/>
        </w:rPr>
        <w:t>o</w:t>
      </w:r>
      <w:r>
        <w:rPr>
          <w:rFonts w:ascii="Times New Roman"/>
          <w:w w:val="215"/>
          <w:sz w:val="20"/>
        </w:rPr>
        <w:t>t</w:t>
      </w:r>
    </w:p>
    <w:p w14:paraId="27D0897C" w14:textId="77777777" w:rsidR="00126598" w:rsidRDefault="00E05B40">
      <w:pPr>
        <w:spacing w:before="82"/>
        <w:ind w:left="1129"/>
        <w:rPr>
          <w:rFonts w:ascii="Times New Roman"/>
          <w:sz w:val="20"/>
        </w:rPr>
      </w:pPr>
      <w:r>
        <w:rPr>
          <w:rFonts w:ascii="Times New Roman"/>
          <w:color w:val="0000FF"/>
          <w:w w:val="165"/>
          <w:sz w:val="20"/>
        </w:rPr>
        <w:t xml:space="preserve">return </w:t>
      </w:r>
      <w:r>
        <w:rPr>
          <w:rFonts w:ascii="Times New Roman"/>
          <w:w w:val="165"/>
          <w:sz w:val="20"/>
        </w:rPr>
        <w:t>r</w:t>
      </w:r>
    </w:p>
    <w:p w14:paraId="06371C96" w14:textId="77777777" w:rsidR="00126598" w:rsidRDefault="00E05B40">
      <w:pPr>
        <w:spacing w:before="82"/>
        <w:ind w:left="731"/>
        <w:rPr>
          <w:rFonts w:ascii="Times New Roman"/>
          <w:sz w:val="20"/>
        </w:rPr>
      </w:pPr>
      <w:r>
        <w:rPr>
          <w:rFonts w:ascii="Times New Roman"/>
          <w:color w:val="0000FF"/>
          <w:w w:val="140"/>
          <w:sz w:val="20"/>
        </w:rPr>
        <w:t>def</w:t>
      </w:r>
      <w:r>
        <w:rPr>
          <w:rFonts w:ascii="Times New Roman"/>
          <w:color w:val="0000FF"/>
          <w:sz w:val="20"/>
        </w:rPr>
        <w:t xml:space="preserve"> </w:t>
      </w:r>
      <w:r>
        <w:rPr>
          <w:rFonts w:ascii="Times New Roman"/>
          <w:color w:val="0000FF"/>
          <w:spacing w:val="20"/>
          <w:sz w:val="20"/>
        </w:rPr>
        <w:t xml:space="preserve"> </w:t>
      </w:r>
      <w:r>
        <w:rPr>
          <w:rFonts w:ascii="Times New Roman"/>
          <w:color w:val="FF00FF"/>
          <w:w w:val="201"/>
          <w:sz w:val="20"/>
        </w:rPr>
        <w:t>fi</w:t>
      </w:r>
      <w:r>
        <w:rPr>
          <w:rFonts w:ascii="Times New Roman"/>
          <w:color w:val="FF00FF"/>
          <w:w w:val="201"/>
          <w:sz w:val="20"/>
        </w:rPr>
        <w:t>t</w:t>
      </w:r>
      <w:r>
        <w:rPr>
          <w:rFonts w:ascii="Times New Roman"/>
          <w:color w:val="FF00FF"/>
          <w:w w:val="107"/>
          <w:sz w:val="20"/>
        </w:rPr>
        <w:t>One</w:t>
      </w:r>
      <w:r>
        <w:rPr>
          <w:rFonts w:ascii="Times New Roman"/>
          <w:color w:val="000080"/>
          <w:w w:val="179"/>
          <w:sz w:val="20"/>
        </w:rPr>
        <w:t>(</w:t>
      </w:r>
      <w:r>
        <w:rPr>
          <w:rFonts w:ascii="Times New Roman"/>
          <w:w w:val="161"/>
          <w:sz w:val="20"/>
        </w:rPr>
        <w:t>se</w:t>
      </w:r>
      <w:r>
        <w:rPr>
          <w:rFonts w:ascii="Times New Roman"/>
          <w:w w:val="161"/>
          <w:sz w:val="20"/>
        </w:rPr>
        <w:t>l</w:t>
      </w:r>
      <w:r>
        <w:rPr>
          <w:rFonts w:ascii="Times New Roman"/>
          <w:spacing w:val="-1"/>
          <w:w w:val="179"/>
          <w:sz w:val="20"/>
        </w:rPr>
        <w:t>f</w:t>
      </w:r>
      <w:r>
        <w:rPr>
          <w:rFonts w:ascii="Times New Roman"/>
          <w:color w:val="000080"/>
          <w:w w:val="239"/>
          <w:sz w:val="20"/>
        </w:rPr>
        <w:t>,</w:t>
      </w:r>
      <w:r>
        <w:rPr>
          <w:rFonts w:ascii="Times New Roman"/>
          <w:color w:val="000080"/>
          <w:sz w:val="20"/>
        </w:rPr>
        <w:t xml:space="preserve"> </w:t>
      </w:r>
      <w:r>
        <w:rPr>
          <w:rFonts w:ascii="Times New Roman"/>
          <w:color w:val="000080"/>
          <w:spacing w:val="17"/>
          <w:sz w:val="20"/>
        </w:rPr>
        <w:t xml:space="preserve"> </w:t>
      </w:r>
      <w:r>
        <w:rPr>
          <w:rFonts w:ascii="Times New Roman"/>
          <w:w w:val="195"/>
          <w:sz w:val="20"/>
        </w:rPr>
        <w:t>t</w:t>
      </w:r>
      <w:r>
        <w:rPr>
          <w:rFonts w:ascii="Times New Roman"/>
          <w:w w:val="195"/>
          <w:sz w:val="20"/>
        </w:rPr>
        <w:t>r</w:t>
      </w:r>
      <w:r>
        <w:rPr>
          <w:rFonts w:ascii="Times New Roman"/>
          <w:w w:val="146"/>
          <w:sz w:val="20"/>
        </w:rPr>
        <w:t>ain</w:t>
      </w:r>
      <w:r>
        <w:rPr>
          <w:rFonts w:ascii="Times New Roman"/>
          <w:color w:val="000080"/>
          <w:w w:val="239"/>
          <w:sz w:val="20"/>
        </w:rPr>
        <w:t>,</w:t>
      </w:r>
      <w:r>
        <w:rPr>
          <w:rFonts w:ascii="Times New Roman"/>
          <w:color w:val="000080"/>
          <w:sz w:val="20"/>
        </w:rPr>
        <w:t xml:space="preserve"> </w:t>
      </w:r>
      <w:r>
        <w:rPr>
          <w:rFonts w:ascii="Times New Roman"/>
          <w:color w:val="000080"/>
          <w:spacing w:val="20"/>
          <w:sz w:val="20"/>
        </w:rPr>
        <w:t xml:space="preserve"> </w:t>
      </w:r>
      <w:r>
        <w:rPr>
          <w:rFonts w:ascii="Times New Roman"/>
          <w:w w:val="126"/>
          <w:sz w:val="20"/>
        </w:rPr>
        <w:t>d</w:t>
      </w:r>
      <w:r>
        <w:rPr>
          <w:rFonts w:ascii="Times New Roman"/>
          <w:w w:val="126"/>
          <w:sz w:val="20"/>
        </w:rPr>
        <w:t>a</w:t>
      </w:r>
      <w:r>
        <w:rPr>
          <w:rFonts w:ascii="Times New Roman"/>
          <w:w w:val="165"/>
          <w:sz w:val="20"/>
        </w:rPr>
        <w:t>ta</w:t>
      </w:r>
      <w:r>
        <w:rPr>
          <w:rFonts w:ascii="Times New Roman"/>
          <w:color w:val="000080"/>
          <w:w w:val="195"/>
          <w:sz w:val="20"/>
        </w:rPr>
        <w:t>):</w:t>
      </w:r>
    </w:p>
    <w:p w14:paraId="0B50655C" w14:textId="77777777" w:rsidR="00126598" w:rsidRDefault="00E05B40">
      <w:pPr>
        <w:spacing w:before="82"/>
        <w:ind w:left="1129"/>
        <w:rPr>
          <w:rFonts w:ascii="Times New Roman"/>
          <w:sz w:val="20"/>
        </w:rPr>
      </w:pPr>
      <w:r>
        <w:rPr>
          <w:rFonts w:ascii="Times New Roman"/>
          <w:color w:val="008000"/>
          <w:w w:val="160"/>
          <w:sz w:val="20"/>
        </w:rPr>
        <w:t>#print(train, data)</w:t>
      </w:r>
    </w:p>
    <w:p w14:paraId="264D3D1C" w14:textId="77777777" w:rsidR="00126598" w:rsidRDefault="00E05B40">
      <w:pPr>
        <w:spacing w:before="82"/>
        <w:ind w:left="1129"/>
        <w:rPr>
          <w:rFonts w:ascii="Times New Roman"/>
          <w:sz w:val="20"/>
        </w:rPr>
      </w:pPr>
      <w:r>
        <w:rPr>
          <w:rFonts w:ascii="Times New Roman"/>
          <w:color w:val="0000FF"/>
          <w:w w:val="170"/>
          <w:sz w:val="20"/>
        </w:rPr>
        <w:t xml:space="preserve">if </w:t>
      </w:r>
      <w:r>
        <w:rPr>
          <w:rFonts w:ascii="Times New Roman"/>
          <w:w w:val="155"/>
          <w:sz w:val="20"/>
        </w:rPr>
        <w:t>len</w:t>
      </w:r>
      <w:r>
        <w:rPr>
          <w:rFonts w:ascii="Times New Roman"/>
          <w:color w:val="000080"/>
          <w:w w:val="155"/>
          <w:sz w:val="20"/>
        </w:rPr>
        <w:t>(</w:t>
      </w:r>
      <w:r>
        <w:rPr>
          <w:rFonts w:ascii="Times New Roman"/>
          <w:w w:val="155"/>
          <w:sz w:val="20"/>
        </w:rPr>
        <w:t>data</w:t>
      </w:r>
      <w:r>
        <w:rPr>
          <w:rFonts w:ascii="Times New Roman"/>
          <w:color w:val="000080"/>
          <w:w w:val="155"/>
          <w:sz w:val="20"/>
        </w:rPr>
        <w:t xml:space="preserve">) </w:t>
      </w:r>
      <w:r>
        <w:rPr>
          <w:rFonts w:ascii="Times New Roman"/>
          <w:color w:val="000080"/>
          <w:w w:val="135"/>
          <w:sz w:val="20"/>
        </w:rPr>
        <w:t xml:space="preserve">&gt;= </w:t>
      </w:r>
      <w:r>
        <w:rPr>
          <w:rFonts w:ascii="Times New Roman"/>
          <w:w w:val="155"/>
          <w:sz w:val="20"/>
        </w:rPr>
        <w:t>len</w:t>
      </w:r>
      <w:r>
        <w:rPr>
          <w:rFonts w:ascii="Times New Roman"/>
          <w:color w:val="000080"/>
          <w:w w:val="155"/>
          <w:sz w:val="20"/>
        </w:rPr>
        <w:t>(</w:t>
      </w:r>
      <w:r>
        <w:rPr>
          <w:rFonts w:ascii="Times New Roman"/>
          <w:w w:val="155"/>
          <w:sz w:val="20"/>
        </w:rPr>
        <w:t>train</w:t>
      </w:r>
      <w:r>
        <w:rPr>
          <w:rFonts w:ascii="Times New Roman"/>
          <w:color w:val="000080"/>
          <w:w w:val="155"/>
          <w:sz w:val="20"/>
        </w:rPr>
        <w:t>):</w:t>
      </w:r>
    </w:p>
    <w:p w14:paraId="7C2E27F8" w14:textId="77777777" w:rsidR="00126598" w:rsidRDefault="00E05B40">
      <w:pPr>
        <w:spacing w:before="82"/>
        <w:ind w:left="1531"/>
        <w:rPr>
          <w:rFonts w:ascii="Times New Roman"/>
          <w:sz w:val="20"/>
        </w:rPr>
      </w:pPr>
      <w:r>
        <w:rPr>
          <w:rFonts w:ascii="Times New Roman"/>
          <w:w w:val="135"/>
          <w:sz w:val="20"/>
        </w:rPr>
        <w:t xml:space="preserve">d </w:t>
      </w:r>
      <w:r>
        <w:rPr>
          <w:rFonts w:ascii="Times New Roman"/>
          <w:color w:val="000080"/>
          <w:w w:val="135"/>
          <w:sz w:val="20"/>
        </w:rPr>
        <w:t xml:space="preserve">= </w:t>
      </w:r>
      <w:r>
        <w:rPr>
          <w:rFonts w:ascii="Times New Roman"/>
          <w:w w:val="155"/>
          <w:sz w:val="20"/>
        </w:rPr>
        <w:t>data</w:t>
      </w:r>
      <w:r>
        <w:rPr>
          <w:rFonts w:ascii="Times New Roman"/>
          <w:color w:val="000080"/>
          <w:w w:val="155"/>
          <w:sz w:val="20"/>
        </w:rPr>
        <w:t>[</w:t>
      </w:r>
      <w:r>
        <w:rPr>
          <w:rFonts w:ascii="Times New Roman"/>
          <w:w w:val="155"/>
          <w:sz w:val="20"/>
        </w:rPr>
        <w:t>len</w:t>
      </w:r>
      <w:r>
        <w:rPr>
          <w:rFonts w:ascii="Times New Roman"/>
          <w:color w:val="000080"/>
          <w:w w:val="155"/>
          <w:sz w:val="20"/>
        </w:rPr>
        <w:t>(</w:t>
      </w:r>
      <w:r>
        <w:rPr>
          <w:rFonts w:ascii="Times New Roman"/>
          <w:w w:val="155"/>
          <w:sz w:val="20"/>
        </w:rPr>
        <w:t>data</w:t>
      </w:r>
      <w:r>
        <w:rPr>
          <w:rFonts w:ascii="Times New Roman"/>
          <w:color w:val="000080"/>
          <w:w w:val="155"/>
          <w:sz w:val="20"/>
        </w:rPr>
        <w:t xml:space="preserve">) - </w:t>
      </w:r>
      <w:r>
        <w:rPr>
          <w:rFonts w:ascii="Times New Roman"/>
          <w:w w:val="155"/>
          <w:sz w:val="20"/>
        </w:rPr>
        <w:t>len</w:t>
      </w:r>
      <w:r>
        <w:rPr>
          <w:rFonts w:ascii="Times New Roman"/>
          <w:color w:val="000080"/>
          <w:w w:val="155"/>
          <w:sz w:val="20"/>
        </w:rPr>
        <w:t>(</w:t>
      </w:r>
      <w:r>
        <w:rPr>
          <w:rFonts w:ascii="Times New Roman"/>
          <w:w w:val="155"/>
          <w:sz w:val="20"/>
        </w:rPr>
        <w:t>train</w:t>
      </w:r>
      <w:r>
        <w:rPr>
          <w:rFonts w:ascii="Times New Roman"/>
          <w:color w:val="000080"/>
          <w:w w:val="155"/>
          <w:sz w:val="20"/>
        </w:rPr>
        <w:t>):]</w:t>
      </w:r>
    </w:p>
    <w:p w14:paraId="11C05C44" w14:textId="77777777" w:rsidR="00126598" w:rsidRDefault="00E05B40">
      <w:pPr>
        <w:spacing w:before="88" w:line="285" w:lineRule="auto"/>
        <w:ind w:left="1531" w:right="3220" w:firstLine="296"/>
        <w:rPr>
          <w:rFonts w:ascii="Times New Roman" w:eastAsia="Times New Roman"/>
          <w:sz w:val="20"/>
        </w:rPr>
      </w:pPr>
      <w:r>
        <w:rPr>
          <w:rFonts w:ascii="Times New Roman" w:eastAsia="Times New Roman"/>
          <w:color w:val="008000"/>
          <w:sz w:val="20"/>
        </w:rPr>
        <w:t>##</w:t>
      </w:r>
      <w:r>
        <w:rPr>
          <w:color w:val="008000"/>
          <w:sz w:val="20"/>
        </w:rPr>
        <w:t>切片，截取。只选用最新的等长数据进行计算</w:t>
      </w:r>
      <w:r>
        <w:rPr>
          <w:rFonts w:ascii="Times New Roman" w:eastAsia="Times New Roman"/>
          <w:w w:val="215"/>
          <w:sz w:val="20"/>
        </w:rPr>
        <w:t>t</w:t>
      </w:r>
      <w:r>
        <w:rPr>
          <w:rFonts w:ascii="Times New Roman" w:eastAsia="Times New Roman"/>
          <w:color w:val="000080"/>
          <w:w w:val="105"/>
          <w:sz w:val="20"/>
        </w:rPr>
        <w:t>=</w:t>
      </w:r>
      <w:r>
        <w:rPr>
          <w:rFonts w:ascii="Times New Roman" w:eastAsia="Times New Roman"/>
          <w:w w:val="146"/>
          <w:sz w:val="20"/>
        </w:rPr>
        <w:t>len</w:t>
      </w:r>
      <w:r>
        <w:rPr>
          <w:rFonts w:ascii="Times New Roman" w:eastAsia="Times New Roman"/>
          <w:color w:val="000080"/>
          <w:w w:val="179"/>
          <w:sz w:val="20"/>
        </w:rPr>
        <w:t>(</w:t>
      </w:r>
      <w:r>
        <w:rPr>
          <w:rFonts w:ascii="Times New Roman" w:eastAsia="Times New Roman"/>
          <w:w w:val="169"/>
          <w:sz w:val="20"/>
        </w:rPr>
        <w:t>tra</w:t>
      </w:r>
      <w:r>
        <w:rPr>
          <w:rFonts w:ascii="Times New Roman" w:eastAsia="Times New Roman"/>
          <w:w w:val="215"/>
          <w:sz w:val="20"/>
        </w:rPr>
        <w:t>i</w:t>
      </w:r>
      <w:r>
        <w:rPr>
          <w:rFonts w:ascii="Times New Roman" w:eastAsia="Times New Roman"/>
          <w:w w:val="119"/>
          <w:sz w:val="20"/>
        </w:rPr>
        <w:t>n</w:t>
      </w:r>
      <w:r>
        <w:rPr>
          <w:rFonts w:ascii="Times New Roman" w:eastAsia="Times New Roman"/>
          <w:color w:val="000080"/>
          <w:w w:val="179"/>
          <w:sz w:val="20"/>
        </w:rPr>
        <w:t>)</w:t>
      </w:r>
    </w:p>
    <w:p w14:paraId="1BA06A42" w14:textId="77777777" w:rsidR="00126598" w:rsidRDefault="00E05B40">
      <w:pPr>
        <w:spacing w:before="39" w:line="326" w:lineRule="auto"/>
        <w:ind w:left="1531" w:right="6688"/>
        <w:rPr>
          <w:rFonts w:ascii="Times New Roman"/>
          <w:sz w:val="20"/>
        </w:rPr>
      </w:pPr>
      <w:r>
        <w:rPr>
          <w:rFonts w:ascii="Times New Roman"/>
          <w:w w:val="130"/>
          <w:sz w:val="20"/>
        </w:rPr>
        <w:t>T1</w:t>
      </w:r>
      <w:r>
        <w:rPr>
          <w:rFonts w:ascii="Times New Roman"/>
          <w:color w:val="000080"/>
          <w:w w:val="130"/>
          <w:sz w:val="20"/>
        </w:rPr>
        <w:t>=</w:t>
      </w:r>
      <w:r>
        <w:rPr>
          <w:rFonts w:ascii="Times New Roman"/>
          <w:w w:val="130"/>
          <w:sz w:val="20"/>
        </w:rPr>
        <w:t>train T2</w:t>
      </w:r>
      <w:r>
        <w:rPr>
          <w:rFonts w:ascii="Times New Roman"/>
          <w:color w:val="000080"/>
          <w:w w:val="130"/>
          <w:sz w:val="20"/>
        </w:rPr>
        <w:t>=</w:t>
      </w:r>
      <w:r>
        <w:rPr>
          <w:rFonts w:ascii="Times New Roman"/>
          <w:w w:val="130"/>
          <w:sz w:val="20"/>
        </w:rPr>
        <w:t>d</w:t>
      </w:r>
    </w:p>
    <w:p w14:paraId="74191960" w14:textId="77777777" w:rsidR="00126598" w:rsidRDefault="00E05B40">
      <w:pPr>
        <w:spacing w:line="228" w:lineRule="exact"/>
        <w:ind w:left="1531"/>
        <w:rPr>
          <w:rFonts w:ascii="Times New Roman"/>
          <w:sz w:val="20"/>
        </w:rPr>
      </w:pPr>
      <w:r>
        <w:rPr>
          <w:rFonts w:ascii="Times New Roman"/>
          <w:w w:val="146"/>
          <w:sz w:val="20"/>
        </w:rPr>
        <w:t>cnt</w:t>
      </w:r>
      <w:r>
        <w:rPr>
          <w:rFonts w:ascii="Times New Roman"/>
          <w:color w:val="000080"/>
          <w:w w:val="105"/>
          <w:sz w:val="20"/>
        </w:rPr>
        <w:t>=</w:t>
      </w:r>
      <w:r>
        <w:rPr>
          <w:rFonts w:ascii="Times New Roman"/>
          <w:w w:val="215"/>
          <w:sz w:val="20"/>
        </w:rPr>
        <w:t>t</w:t>
      </w:r>
    </w:p>
    <w:p w14:paraId="01EF68F2" w14:textId="77777777" w:rsidR="00126598" w:rsidRDefault="00E05B40">
      <w:pPr>
        <w:spacing w:before="82" w:line="326" w:lineRule="auto"/>
        <w:ind w:left="1531" w:right="6065"/>
        <w:rPr>
          <w:rFonts w:ascii="Times New Roman"/>
          <w:sz w:val="20"/>
        </w:rPr>
      </w:pPr>
      <w:r>
        <w:rPr>
          <w:rFonts w:ascii="Times New Roman"/>
          <w:w w:val="110"/>
          <w:sz w:val="20"/>
        </w:rPr>
        <w:t>sum1</w:t>
      </w:r>
      <w:r>
        <w:rPr>
          <w:rFonts w:ascii="Times New Roman"/>
          <w:sz w:val="20"/>
        </w:rPr>
        <w:t xml:space="preserve"> </w:t>
      </w:r>
      <w:r>
        <w:rPr>
          <w:rFonts w:ascii="Times New Roman"/>
          <w:spacing w:val="20"/>
          <w:sz w:val="20"/>
        </w:rPr>
        <w:t xml:space="preserve"> </w:t>
      </w:r>
      <w:r>
        <w:rPr>
          <w:rFonts w:ascii="Times New Roman"/>
          <w:color w:val="000080"/>
          <w:w w:val="105"/>
          <w:sz w:val="20"/>
        </w:rPr>
        <w:t>=</w:t>
      </w:r>
      <w:r>
        <w:rPr>
          <w:rFonts w:ascii="Times New Roman"/>
          <w:color w:val="000080"/>
          <w:sz w:val="20"/>
        </w:rPr>
        <w:t xml:space="preserve"> </w:t>
      </w:r>
      <w:r>
        <w:rPr>
          <w:rFonts w:ascii="Times New Roman"/>
          <w:color w:val="000080"/>
          <w:spacing w:val="20"/>
          <w:sz w:val="20"/>
        </w:rPr>
        <w:t xml:space="preserve"> </w:t>
      </w:r>
      <w:r>
        <w:rPr>
          <w:rFonts w:ascii="Times New Roman"/>
          <w:w w:val="134"/>
          <w:sz w:val="20"/>
        </w:rPr>
        <w:t>s</w:t>
      </w:r>
      <w:r>
        <w:rPr>
          <w:rFonts w:ascii="Times New Roman"/>
          <w:w w:val="134"/>
          <w:sz w:val="20"/>
        </w:rPr>
        <w:t>u</w:t>
      </w:r>
      <w:r>
        <w:rPr>
          <w:rFonts w:ascii="Times New Roman"/>
          <w:spacing w:val="-3"/>
          <w:w w:val="76"/>
          <w:sz w:val="20"/>
        </w:rPr>
        <w:t>m</w:t>
      </w:r>
      <w:r>
        <w:rPr>
          <w:rFonts w:ascii="Times New Roman"/>
          <w:color w:val="000080"/>
          <w:w w:val="179"/>
          <w:sz w:val="20"/>
        </w:rPr>
        <w:t>(</w:t>
      </w:r>
      <w:r>
        <w:rPr>
          <w:rFonts w:ascii="Times New Roman"/>
          <w:w w:val="107"/>
          <w:sz w:val="20"/>
        </w:rPr>
        <w:t>T1</w:t>
      </w:r>
      <w:r>
        <w:rPr>
          <w:rFonts w:ascii="Times New Roman"/>
          <w:color w:val="000080"/>
          <w:w w:val="179"/>
          <w:sz w:val="20"/>
        </w:rPr>
        <w:t xml:space="preserve">) </w:t>
      </w:r>
      <w:r>
        <w:rPr>
          <w:rFonts w:ascii="Times New Roman"/>
          <w:w w:val="110"/>
          <w:sz w:val="20"/>
        </w:rPr>
        <w:t>sum2</w:t>
      </w:r>
      <w:r>
        <w:rPr>
          <w:rFonts w:ascii="Times New Roman"/>
          <w:sz w:val="20"/>
        </w:rPr>
        <w:t xml:space="preserve"> </w:t>
      </w:r>
      <w:r>
        <w:rPr>
          <w:rFonts w:ascii="Times New Roman"/>
          <w:spacing w:val="20"/>
          <w:sz w:val="20"/>
        </w:rPr>
        <w:t xml:space="preserve"> </w:t>
      </w:r>
      <w:r>
        <w:rPr>
          <w:rFonts w:ascii="Times New Roman"/>
          <w:color w:val="000080"/>
          <w:w w:val="105"/>
          <w:sz w:val="20"/>
        </w:rPr>
        <w:t>=</w:t>
      </w:r>
      <w:r>
        <w:rPr>
          <w:rFonts w:ascii="Times New Roman"/>
          <w:color w:val="000080"/>
          <w:sz w:val="20"/>
        </w:rPr>
        <w:t xml:space="preserve"> </w:t>
      </w:r>
      <w:r>
        <w:rPr>
          <w:rFonts w:ascii="Times New Roman"/>
          <w:color w:val="000080"/>
          <w:spacing w:val="20"/>
          <w:sz w:val="20"/>
        </w:rPr>
        <w:t xml:space="preserve"> </w:t>
      </w:r>
      <w:r>
        <w:rPr>
          <w:rFonts w:ascii="Times New Roman"/>
          <w:w w:val="134"/>
          <w:sz w:val="20"/>
        </w:rPr>
        <w:t>s</w:t>
      </w:r>
      <w:r>
        <w:rPr>
          <w:rFonts w:ascii="Times New Roman"/>
          <w:w w:val="134"/>
          <w:sz w:val="20"/>
        </w:rPr>
        <w:t>u</w:t>
      </w:r>
      <w:r>
        <w:rPr>
          <w:rFonts w:ascii="Times New Roman"/>
          <w:spacing w:val="-3"/>
          <w:w w:val="76"/>
          <w:sz w:val="20"/>
        </w:rPr>
        <w:t>m</w:t>
      </w:r>
      <w:r>
        <w:rPr>
          <w:rFonts w:ascii="Times New Roman"/>
          <w:color w:val="000080"/>
          <w:w w:val="179"/>
          <w:sz w:val="20"/>
        </w:rPr>
        <w:t>(</w:t>
      </w:r>
      <w:r>
        <w:rPr>
          <w:rFonts w:ascii="Times New Roman"/>
          <w:w w:val="107"/>
          <w:sz w:val="20"/>
        </w:rPr>
        <w:t>T2</w:t>
      </w:r>
      <w:r>
        <w:rPr>
          <w:rFonts w:ascii="Times New Roman"/>
          <w:color w:val="000080"/>
          <w:w w:val="179"/>
          <w:sz w:val="20"/>
        </w:rPr>
        <w:t>)</w:t>
      </w:r>
    </w:p>
    <w:p w14:paraId="5899C323" w14:textId="77777777" w:rsidR="00126598" w:rsidRDefault="00E05B40">
      <w:pPr>
        <w:spacing w:line="326" w:lineRule="auto"/>
        <w:ind w:left="1531" w:right="3072"/>
        <w:rPr>
          <w:rFonts w:ascii="Times New Roman"/>
          <w:sz w:val="20"/>
        </w:rPr>
      </w:pPr>
      <w:r>
        <w:rPr>
          <w:rFonts w:ascii="Times New Roman"/>
          <w:w w:val="122"/>
          <w:sz w:val="20"/>
        </w:rPr>
        <w:t>sqS</w:t>
      </w:r>
      <w:r>
        <w:rPr>
          <w:rFonts w:ascii="Times New Roman"/>
          <w:w w:val="122"/>
          <w:sz w:val="20"/>
        </w:rPr>
        <w:t>u</w:t>
      </w:r>
      <w:r>
        <w:rPr>
          <w:rFonts w:ascii="Times New Roman"/>
          <w:w w:val="93"/>
          <w:sz w:val="20"/>
        </w:rPr>
        <w:t>m1</w:t>
      </w:r>
      <w:r>
        <w:rPr>
          <w:rFonts w:ascii="Times New Roman"/>
          <w:sz w:val="20"/>
        </w:rPr>
        <w:t xml:space="preserve"> </w:t>
      </w:r>
      <w:r>
        <w:rPr>
          <w:rFonts w:ascii="Times New Roman"/>
          <w:spacing w:val="20"/>
          <w:sz w:val="20"/>
        </w:rPr>
        <w:t xml:space="preserve"> </w:t>
      </w:r>
      <w:r>
        <w:rPr>
          <w:rFonts w:ascii="Times New Roman"/>
          <w:color w:val="000080"/>
          <w:w w:val="105"/>
          <w:sz w:val="20"/>
        </w:rPr>
        <w:t>=</w:t>
      </w:r>
      <w:r>
        <w:rPr>
          <w:rFonts w:ascii="Times New Roman"/>
          <w:color w:val="000080"/>
          <w:sz w:val="20"/>
        </w:rPr>
        <w:t xml:space="preserve"> </w:t>
      </w:r>
      <w:r>
        <w:rPr>
          <w:rFonts w:ascii="Times New Roman"/>
          <w:color w:val="000080"/>
          <w:spacing w:val="20"/>
          <w:sz w:val="20"/>
        </w:rPr>
        <w:t xml:space="preserve"> </w:t>
      </w:r>
      <w:r>
        <w:rPr>
          <w:rFonts w:ascii="Times New Roman"/>
          <w:spacing w:val="-2"/>
          <w:w w:val="153"/>
          <w:sz w:val="20"/>
        </w:rPr>
        <w:t>s</w:t>
      </w:r>
      <w:r>
        <w:rPr>
          <w:rFonts w:ascii="Times New Roman"/>
          <w:w w:val="119"/>
          <w:sz w:val="20"/>
        </w:rPr>
        <w:t>u</w:t>
      </w:r>
      <w:r>
        <w:rPr>
          <w:rFonts w:ascii="Times New Roman"/>
          <w:spacing w:val="-1"/>
          <w:w w:val="76"/>
          <w:sz w:val="20"/>
        </w:rPr>
        <w:t>m</w:t>
      </w:r>
      <w:r>
        <w:rPr>
          <w:rFonts w:ascii="Times New Roman"/>
          <w:color w:val="000080"/>
          <w:w w:val="179"/>
          <w:sz w:val="20"/>
        </w:rPr>
        <w:t>(</w:t>
      </w:r>
      <w:r>
        <w:rPr>
          <w:rFonts w:ascii="Times New Roman"/>
          <w:w w:val="104"/>
          <w:sz w:val="20"/>
        </w:rPr>
        <w:t>po</w:t>
      </w:r>
      <w:r>
        <w:rPr>
          <w:rFonts w:ascii="Times New Roman"/>
          <w:w w:val="104"/>
          <w:sz w:val="20"/>
        </w:rPr>
        <w:t>w</w:t>
      </w:r>
      <w:r>
        <w:rPr>
          <w:rFonts w:ascii="Times New Roman"/>
          <w:color w:val="000080"/>
          <w:w w:val="179"/>
          <w:sz w:val="20"/>
        </w:rPr>
        <w:t>(</w:t>
      </w:r>
      <w:r>
        <w:rPr>
          <w:rFonts w:ascii="Times New Roman"/>
          <w:sz w:val="20"/>
        </w:rPr>
        <w:t>nu</w:t>
      </w:r>
      <w:r>
        <w:rPr>
          <w:rFonts w:ascii="Times New Roman"/>
          <w:sz w:val="20"/>
        </w:rPr>
        <w:t>m</w:t>
      </w:r>
      <w:r>
        <w:rPr>
          <w:rFonts w:ascii="Times New Roman"/>
          <w:color w:val="000080"/>
          <w:w w:val="239"/>
          <w:sz w:val="20"/>
        </w:rPr>
        <w:t>,</w:t>
      </w:r>
      <w:r>
        <w:rPr>
          <w:rFonts w:ascii="Times New Roman"/>
          <w:color w:val="000080"/>
          <w:sz w:val="20"/>
        </w:rPr>
        <w:t xml:space="preserve"> </w:t>
      </w:r>
      <w:r>
        <w:rPr>
          <w:rFonts w:ascii="Times New Roman"/>
          <w:color w:val="000080"/>
          <w:spacing w:val="20"/>
          <w:sz w:val="20"/>
        </w:rPr>
        <w:t xml:space="preserve"> </w:t>
      </w:r>
      <w:r>
        <w:rPr>
          <w:rFonts w:ascii="Times New Roman"/>
          <w:color w:val="FF0000"/>
          <w:w w:val="119"/>
          <w:sz w:val="20"/>
        </w:rPr>
        <w:t>2</w:t>
      </w:r>
      <w:r>
        <w:rPr>
          <w:rFonts w:ascii="Times New Roman"/>
          <w:color w:val="000080"/>
          <w:w w:val="179"/>
          <w:sz w:val="20"/>
        </w:rPr>
        <w:t>)</w:t>
      </w:r>
      <w:r>
        <w:rPr>
          <w:rFonts w:ascii="Times New Roman"/>
          <w:color w:val="000080"/>
          <w:sz w:val="20"/>
        </w:rPr>
        <w:t xml:space="preserve"> </w:t>
      </w:r>
      <w:r>
        <w:rPr>
          <w:rFonts w:ascii="Times New Roman"/>
          <w:color w:val="000080"/>
          <w:spacing w:val="20"/>
          <w:sz w:val="20"/>
        </w:rPr>
        <w:t xml:space="preserve"> </w:t>
      </w:r>
      <w:r>
        <w:rPr>
          <w:rFonts w:ascii="Times New Roman"/>
          <w:color w:val="0000FF"/>
          <w:w w:val="153"/>
          <w:sz w:val="20"/>
        </w:rPr>
        <w:t>for</w:t>
      </w:r>
      <w:r>
        <w:rPr>
          <w:rFonts w:ascii="Times New Roman"/>
          <w:color w:val="0000FF"/>
          <w:sz w:val="20"/>
        </w:rPr>
        <w:t xml:space="preserve"> </w:t>
      </w:r>
      <w:r>
        <w:rPr>
          <w:rFonts w:ascii="Times New Roman"/>
          <w:color w:val="0000FF"/>
          <w:spacing w:val="20"/>
          <w:sz w:val="20"/>
        </w:rPr>
        <w:t xml:space="preserve"> </w:t>
      </w:r>
      <w:r>
        <w:rPr>
          <w:rFonts w:ascii="Times New Roman"/>
          <w:w w:val="119"/>
          <w:sz w:val="20"/>
        </w:rPr>
        <w:t>n</w:t>
      </w:r>
      <w:r>
        <w:rPr>
          <w:rFonts w:ascii="Times New Roman"/>
          <w:w w:val="119"/>
          <w:sz w:val="20"/>
        </w:rPr>
        <w:t>u</w:t>
      </w:r>
      <w:r>
        <w:rPr>
          <w:rFonts w:ascii="Times New Roman"/>
          <w:w w:val="76"/>
          <w:sz w:val="20"/>
        </w:rPr>
        <w:t>m</w:t>
      </w:r>
      <w:r>
        <w:rPr>
          <w:rFonts w:ascii="Times New Roman"/>
          <w:sz w:val="20"/>
        </w:rPr>
        <w:t xml:space="preserve"> </w:t>
      </w:r>
      <w:r>
        <w:rPr>
          <w:rFonts w:ascii="Times New Roman"/>
          <w:spacing w:val="18"/>
          <w:sz w:val="20"/>
        </w:rPr>
        <w:t xml:space="preserve"> </w:t>
      </w:r>
      <w:r>
        <w:rPr>
          <w:rFonts w:ascii="Times New Roman"/>
          <w:color w:val="0000FF"/>
          <w:w w:val="153"/>
          <w:sz w:val="20"/>
        </w:rPr>
        <w:t>in</w:t>
      </w:r>
      <w:r>
        <w:rPr>
          <w:rFonts w:ascii="Times New Roman"/>
          <w:color w:val="0000FF"/>
          <w:sz w:val="20"/>
        </w:rPr>
        <w:t xml:space="preserve"> </w:t>
      </w:r>
      <w:r>
        <w:rPr>
          <w:rFonts w:ascii="Times New Roman"/>
          <w:color w:val="0000FF"/>
          <w:spacing w:val="20"/>
          <w:sz w:val="20"/>
        </w:rPr>
        <w:t xml:space="preserve"> </w:t>
      </w:r>
      <w:r>
        <w:rPr>
          <w:rFonts w:ascii="Times New Roman"/>
          <w:w w:val="107"/>
          <w:sz w:val="20"/>
        </w:rPr>
        <w:t>T</w:t>
      </w:r>
      <w:r>
        <w:rPr>
          <w:rFonts w:ascii="Times New Roman"/>
          <w:w w:val="107"/>
          <w:sz w:val="20"/>
        </w:rPr>
        <w:t>1</w:t>
      </w:r>
      <w:r>
        <w:rPr>
          <w:rFonts w:ascii="Times New Roman"/>
          <w:color w:val="000080"/>
          <w:w w:val="179"/>
          <w:sz w:val="20"/>
        </w:rPr>
        <w:t xml:space="preserve">) </w:t>
      </w:r>
      <w:r>
        <w:rPr>
          <w:rFonts w:ascii="Times New Roman"/>
          <w:w w:val="122"/>
          <w:sz w:val="20"/>
        </w:rPr>
        <w:t>sqS</w:t>
      </w:r>
      <w:r>
        <w:rPr>
          <w:rFonts w:ascii="Times New Roman"/>
          <w:w w:val="122"/>
          <w:sz w:val="20"/>
        </w:rPr>
        <w:t>u</w:t>
      </w:r>
      <w:r>
        <w:rPr>
          <w:rFonts w:ascii="Times New Roman"/>
          <w:w w:val="93"/>
          <w:sz w:val="20"/>
        </w:rPr>
        <w:t>m2</w:t>
      </w:r>
      <w:r>
        <w:rPr>
          <w:rFonts w:ascii="Times New Roman"/>
          <w:sz w:val="20"/>
        </w:rPr>
        <w:t xml:space="preserve"> </w:t>
      </w:r>
      <w:r>
        <w:rPr>
          <w:rFonts w:ascii="Times New Roman"/>
          <w:spacing w:val="20"/>
          <w:sz w:val="20"/>
        </w:rPr>
        <w:t xml:space="preserve"> </w:t>
      </w:r>
      <w:r>
        <w:rPr>
          <w:rFonts w:ascii="Times New Roman"/>
          <w:color w:val="000080"/>
          <w:w w:val="105"/>
          <w:sz w:val="20"/>
        </w:rPr>
        <w:t>=</w:t>
      </w:r>
      <w:r>
        <w:rPr>
          <w:rFonts w:ascii="Times New Roman"/>
          <w:color w:val="000080"/>
          <w:sz w:val="20"/>
        </w:rPr>
        <w:t xml:space="preserve"> </w:t>
      </w:r>
      <w:r>
        <w:rPr>
          <w:rFonts w:ascii="Times New Roman"/>
          <w:color w:val="000080"/>
          <w:spacing w:val="20"/>
          <w:sz w:val="20"/>
        </w:rPr>
        <w:t xml:space="preserve"> </w:t>
      </w:r>
      <w:r>
        <w:rPr>
          <w:rFonts w:ascii="Times New Roman"/>
          <w:spacing w:val="-2"/>
          <w:w w:val="153"/>
          <w:sz w:val="20"/>
        </w:rPr>
        <w:t>s</w:t>
      </w:r>
      <w:r>
        <w:rPr>
          <w:rFonts w:ascii="Times New Roman"/>
          <w:w w:val="119"/>
          <w:sz w:val="20"/>
        </w:rPr>
        <w:t>u</w:t>
      </w:r>
      <w:r>
        <w:rPr>
          <w:rFonts w:ascii="Times New Roman"/>
          <w:spacing w:val="-1"/>
          <w:w w:val="76"/>
          <w:sz w:val="20"/>
        </w:rPr>
        <w:t>m</w:t>
      </w:r>
      <w:r>
        <w:rPr>
          <w:rFonts w:ascii="Times New Roman"/>
          <w:color w:val="000080"/>
          <w:w w:val="179"/>
          <w:sz w:val="20"/>
        </w:rPr>
        <w:t>(</w:t>
      </w:r>
      <w:r>
        <w:rPr>
          <w:rFonts w:ascii="Times New Roman"/>
          <w:w w:val="104"/>
          <w:sz w:val="20"/>
        </w:rPr>
        <w:t>po</w:t>
      </w:r>
      <w:r>
        <w:rPr>
          <w:rFonts w:ascii="Times New Roman"/>
          <w:w w:val="104"/>
          <w:sz w:val="20"/>
        </w:rPr>
        <w:t>w</w:t>
      </w:r>
      <w:r>
        <w:rPr>
          <w:rFonts w:ascii="Times New Roman"/>
          <w:color w:val="000080"/>
          <w:w w:val="179"/>
          <w:sz w:val="20"/>
        </w:rPr>
        <w:t>(</w:t>
      </w:r>
      <w:r>
        <w:rPr>
          <w:rFonts w:ascii="Times New Roman"/>
          <w:sz w:val="20"/>
        </w:rPr>
        <w:t>nu</w:t>
      </w:r>
      <w:r>
        <w:rPr>
          <w:rFonts w:ascii="Times New Roman"/>
          <w:sz w:val="20"/>
        </w:rPr>
        <w:t>m</w:t>
      </w:r>
      <w:r>
        <w:rPr>
          <w:rFonts w:ascii="Times New Roman"/>
          <w:color w:val="000080"/>
          <w:w w:val="239"/>
          <w:sz w:val="20"/>
        </w:rPr>
        <w:t>,</w:t>
      </w:r>
      <w:r>
        <w:rPr>
          <w:rFonts w:ascii="Times New Roman"/>
          <w:color w:val="000080"/>
          <w:sz w:val="20"/>
        </w:rPr>
        <w:t xml:space="preserve"> </w:t>
      </w:r>
      <w:r>
        <w:rPr>
          <w:rFonts w:ascii="Times New Roman"/>
          <w:color w:val="000080"/>
          <w:spacing w:val="20"/>
          <w:sz w:val="20"/>
        </w:rPr>
        <w:t xml:space="preserve"> </w:t>
      </w:r>
      <w:r>
        <w:rPr>
          <w:rFonts w:ascii="Times New Roman"/>
          <w:color w:val="FF0000"/>
          <w:w w:val="119"/>
          <w:sz w:val="20"/>
        </w:rPr>
        <w:t>2</w:t>
      </w:r>
      <w:r>
        <w:rPr>
          <w:rFonts w:ascii="Times New Roman"/>
          <w:color w:val="000080"/>
          <w:w w:val="179"/>
          <w:sz w:val="20"/>
        </w:rPr>
        <w:t>)</w:t>
      </w:r>
      <w:r>
        <w:rPr>
          <w:rFonts w:ascii="Times New Roman"/>
          <w:color w:val="000080"/>
          <w:sz w:val="20"/>
        </w:rPr>
        <w:t xml:space="preserve"> </w:t>
      </w:r>
      <w:r>
        <w:rPr>
          <w:rFonts w:ascii="Times New Roman"/>
          <w:color w:val="000080"/>
          <w:spacing w:val="20"/>
          <w:sz w:val="20"/>
        </w:rPr>
        <w:t xml:space="preserve"> </w:t>
      </w:r>
      <w:r>
        <w:rPr>
          <w:rFonts w:ascii="Times New Roman"/>
          <w:color w:val="0000FF"/>
          <w:w w:val="153"/>
          <w:sz w:val="20"/>
        </w:rPr>
        <w:t>for</w:t>
      </w:r>
      <w:r>
        <w:rPr>
          <w:rFonts w:ascii="Times New Roman"/>
          <w:color w:val="0000FF"/>
          <w:sz w:val="20"/>
        </w:rPr>
        <w:t xml:space="preserve"> </w:t>
      </w:r>
      <w:r>
        <w:rPr>
          <w:rFonts w:ascii="Times New Roman"/>
          <w:color w:val="0000FF"/>
          <w:spacing w:val="20"/>
          <w:sz w:val="20"/>
        </w:rPr>
        <w:t xml:space="preserve"> </w:t>
      </w:r>
      <w:r>
        <w:rPr>
          <w:rFonts w:ascii="Times New Roman"/>
          <w:w w:val="119"/>
          <w:sz w:val="20"/>
        </w:rPr>
        <w:t>n</w:t>
      </w:r>
      <w:r>
        <w:rPr>
          <w:rFonts w:ascii="Times New Roman"/>
          <w:w w:val="119"/>
          <w:sz w:val="20"/>
        </w:rPr>
        <w:t>u</w:t>
      </w:r>
      <w:r>
        <w:rPr>
          <w:rFonts w:ascii="Times New Roman"/>
          <w:w w:val="76"/>
          <w:sz w:val="20"/>
        </w:rPr>
        <w:t>m</w:t>
      </w:r>
      <w:r>
        <w:rPr>
          <w:rFonts w:ascii="Times New Roman"/>
          <w:sz w:val="20"/>
        </w:rPr>
        <w:t xml:space="preserve"> </w:t>
      </w:r>
      <w:r>
        <w:rPr>
          <w:rFonts w:ascii="Times New Roman"/>
          <w:spacing w:val="18"/>
          <w:sz w:val="20"/>
        </w:rPr>
        <w:t xml:space="preserve"> </w:t>
      </w:r>
      <w:r>
        <w:rPr>
          <w:rFonts w:ascii="Times New Roman"/>
          <w:color w:val="0000FF"/>
          <w:w w:val="153"/>
          <w:sz w:val="20"/>
        </w:rPr>
        <w:t>in</w:t>
      </w:r>
      <w:r>
        <w:rPr>
          <w:rFonts w:ascii="Times New Roman"/>
          <w:color w:val="0000FF"/>
          <w:sz w:val="20"/>
        </w:rPr>
        <w:t xml:space="preserve"> </w:t>
      </w:r>
      <w:r>
        <w:rPr>
          <w:rFonts w:ascii="Times New Roman"/>
          <w:color w:val="0000FF"/>
          <w:spacing w:val="20"/>
          <w:sz w:val="20"/>
        </w:rPr>
        <w:t xml:space="preserve"> </w:t>
      </w:r>
      <w:r>
        <w:rPr>
          <w:rFonts w:ascii="Times New Roman"/>
          <w:w w:val="107"/>
          <w:sz w:val="20"/>
        </w:rPr>
        <w:t>T</w:t>
      </w:r>
      <w:r>
        <w:rPr>
          <w:rFonts w:ascii="Times New Roman"/>
          <w:w w:val="107"/>
          <w:sz w:val="20"/>
        </w:rPr>
        <w:t>2</w:t>
      </w:r>
      <w:r>
        <w:rPr>
          <w:rFonts w:ascii="Times New Roman"/>
          <w:color w:val="000080"/>
          <w:w w:val="179"/>
          <w:sz w:val="20"/>
        </w:rPr>
        <w:t>)</w:t>
      </w:r>
    </w:p>
    <w:p w14:paraId="1DDFEA8A" w14:textId="77777777" w:rsidR="00126598" w:rsidRDefault="00E05B40">
      <w:pPr>
        <w:spacing w:line="326" w:lineRule="auto"/>
        <w:ind w:left="1531" w:right="1970"/>
        <w:rPr>
          <w:rFonts w:ascii="Times New Roman"/>
          <w:sz w:val="20"/>
        </w:rPr>
      </w:pPr>
      <w:r>
        <w:rPr>
          <w:rFonts w:ascii="Times New Roman"/>
          <w:w w:val="113"/>
          <w:sz w:val="20"/>
        </w:rPr>
        <w:t>mulS</w:t>
      </w:r>
      <w:r>
        <w:rPr>
          <w:rFonts w:ascii="Times New Roman"/>
          <w:w w:val="93"/>
          <w:sz w:val="20"/>
        </w:rPr>
        <w:t>um</w:t>
      </w:r>
      <w:r>
        <w:rPr>
          <w:rFonts w:ascii="Times New Roman"/>
          <w:sz w:val="20"/>
        </w:rPr>
        <w:t xml:space="preserve">  </w:t>
      </w:r>
      <w:r>
        <w:rPr>
          <w:rFonts w:ascii="Times New Roman"/>
          <w:color w:val="000080"/>
          <w:w w:val="105"/>
          <w:sz w:val="20"/>
        </w:rPr>
        <w:t>=</w:t>
      </w:r>
      <w:r>
        <w:rPr>
          <w:rFonts w:ascii="Times New Roman"/>
          <w:color w:val="000080"/>
          <w:sz w:val="20"/>
        </w:rPr>
        <w:t xml:space="preserve">  </w:t>
      </w:r>
      <w:r>
        <w:rPr>
          <w:rFonts w:ascii="Times New Roman"/>
          <w:w w:val="153"/>
          <w:sz w:val="20"/>
        </w:rPr>
        <w:t>s</w:t>
      </w:r>
      <w:r>
        <w:rPr>
          <w:rFonts w:ascii="Times New Roman"/>
          <w:w w:val="119"/>
          <w:sz w:val="20"/>
        </w:rPr>
        <w:t>u</w:t>
      </w:r>
      <w:r>
        <w:rPr>
          <w:rFonts w:ascii="Times New Roman"/>
          <w:w w:val="76"/>
          <w:sz w:val="20"/>
        </w:rPr>
        <w:t>m</w:t>
      </w:r>
      <w:r>
        <w:rPr>
          <w:rFonts w:ascii="Times New Roman"/>
          <w:color w:val="000080"/>
          <w:w w:val="179"/>
          <w:sz w:val="20"/>
        </w:rPr>
        <w:t>(</w:t>
      </w:r>
      <w:r>
        <w:rPr>
          <w:rFonts w:ascii="Times New Roman"/>
          <w:w w:val="107"/>
          <w:sz w:val="20"/>
        </w:rPr>
        <w:t>T1</w:t>
      </w:r>
      <w:r>
        <w:rPr>
          <w:rFonts w:ascii="Times New Roman"/>
          <w:color w:val="000080"/>
          <w:w w:val="179"/>
          <w:sz w:val="20"/>
        </w:rPr>
        <w:t>[</w:t>
      </w:r>
      <w:r>
        <w:rPr>
          <w:rFonts w:ascii="Times New Roman"/>
          <w:w w:val="215"/>
          <w:sz w:val="20"/>
        </w:rPr>
        <w:t>i</w:t>
      </w:r>
      <w:r>
        <w:rPr>
          <w:rFonts w:ascii="Times New Roman"/>
          <w:color w:val="000080"/>
          <w:w w:val="179"/>
          <w:sz w:val="20"/>
        </w:rPr>
        <w:t>]</w:t>
      </w:r>
      <w:r>
        <w:rPr>
          <w:rFonts w:ascii="Times New Roman"/>
          <w:color w:val="000080"/>
          <w:sz w:val="20"/>
        </w:rPr>
        <w:t xml:space="preserve">  </w:t>
      </w:r>
      <w:r>
        <w:rPr>
          <w:rFonts w:ascii="Times New Roman"/>
          <w:color w:val="000080"/>
          <w:w w:val="119"/>
          <w:sz w:val="20"/>
        </w:rPr>
        <w:t>*</w:t>
      </w:r>
      <w:r>
        <w:rPr>
          <w:rFonts w:ascii="Times New Roman"/>
          <w:color w:val="000080"/>
          <w:sz w:val="20"/>
        </w:rPr>
        <w:t xml:space="preserve">  </w:t>
      </w:r>
      <w:r>
        <w:rPr>
          <w:rFonts w:ascii="Times New Roman"/>
          <w:w w:val="107"/>
          <w:sz w:val="20"/>
        </w:rPr>
        <w:t>T2</w:t>
      </w:r>
      <w:r>
        <w:rPr>
          <w:rFonts w:ascii="Times New Roman"/>
          <w:color w:val="000080"/>
          <w:w w:val="179"/>
          <w:sz w:val="20"/>
        </w:rPr>
        <w:t>[</w:t>
      </w:r>
      <w:r>
        <w:rPr>
          <w:rFonts w:ascii="Times New Roman"/>
          <w:w w:val="215"/>
          <w:sz w:val="20"/>
        </w:rPr>
        <w:t>i</w:t>
      </w:r>
      <w:r>
        <w:rPr>
          <w:rFonts w:ascii="Times New Roman"/>
          <w:color w:val="000080"/>
          <w:w w:val="179"/>
          <w:sz w:val="20"/>
        </w:rPr>
        <w:t>]</w:t>
      </w:r>
      <w:r>
        <w:rPr>
          <w:rFonts w:ascii="Times New Roman"/>
          <w:color w:val="000080"/>
          <w:sz w:val="20"/>
        </w:rPr>
        <w:t xml:space="preserve">  </w:t>
      </w:r>
      <w:r>
        <w:rPr>
          <w:rFonts w:ascii="Times New Roman"/>
          <w:color w:val="0000FF"/>
          <w:w w:val="153"/>
          <w:sz w:val="20"/>
        </w:rPr>
        <w:t>for</w:t>
      </w:r>
      <w:r>
        <w:rPr>
          <w:rFonts w:ascii="Times New Roman"/>
          <w:color w:val="0000FF"/>
          <w:sz w:val="20"/>
        </w:rPr>
        <w:t xml:space="preserve">  </w:t>
      </w:r>
      <w:r>
        <w:rPr>
          <w:rFonts w:ascii="Times New Roman"/>
          <w:w w:val="215"/>
          <w:sz w:val="20"/>
        </w:rPr>
        <w:t>i</w:t>
      </w:r>
      <w:r>
        <w:rPr>
          <w:rFonts w:ascii="Times New Roman"/>
          <w:sz w:val="20"/>
        </w:rPr>
        <w:t xml:space="preserve">  </w:t>
      </w:r>
      <w:r>
        <w:rPr>
          <w:rFonts w:ascii="Times New Roman"/>
          <w:color w:val="0000FF"/>
          <w:w w:val="153"/>
          <w:sz w:val="20"/>
        </w:rPr>
        <w:t>in</w:t>
      </w:r>
      <w:r>
        <w:rPr>
          <w:rFonts w:ascii="Times New Roman"/>
          <w:color w:val="0000FF"/>
          <w:sz w:val="20"/>
        </w:rPr>
        <w:t xml:space="preserve">  </w:t>
      </w:r>
      <w:r>
        <w:rPr>
          <w:rFonts w:ascii="Times New Roman"/>
          <w:w w:val="153"/>
          <w:sz w:val="20"/>
        </w:rPr>
        <w:t>ra</w:t>
      </w:r>
      <w:r>
        <w:rPr>
          <w:rFonts w:ascii="Times New Roman"/>
          <w:w w:val="124"/>
          <w:sz w:val="20"/>
        </w:rPr>
        <w:t>nge</w:t>
      </w:r>
      <w:r>
        <w:rPr>
          <w:rFonts w:ascii="Times New Roman"/>
          <w:color w:val="000080"/>
          <w:w w:val="179"/>
          <w:sz w:val="20"/>
        </w:rPr>
        <w:t>(</w:t>
      </w:r>
      <w:r>
        <w:rPr>
          <w:rFonts w:ascii="Times New Roman"/>
          <w:w w:val="146"/>
          <w:sz w:val="20"/>
        </w:rPr>
        <w:t>cnt</w:t>
      </w:r>
      <w:r>
        <w:rPr>
          <w:rFonts w:ascii="Times New Roman"/>
          <w:color w:val="000080"/>
          <w:w w:val="179"/>
          <w:sz w:val="20"/>
        </w:rPr>
        <w:t xml:space="preserve">)) </w:t>
      </w:r>
      <w:r>
        <w:rPr>
          <w:rFonts w:ascii="Times New Roman"/>
          <w:w w:val="125"/>
          <w:sz w:val="20"/>
        </w:rPr>
        <w:t xml:space="preserve">son </w:t>
      </w:r>
      <w:r>
        <w:rPr>
          <w:rFonts w:ascii="Times New Roman"/>
          <w:color w:val="000080"/>
          <w:w w:val="125"/>
          <w:sz w:val="20"/>
        </w:rPr>
        <w:t xml:space="preserve">= </w:t>
      </w:r>
      <w:r>
        <w:rPr>
          <w:rFonts w:ascii="Times New Roman"/>
          <w:w w:val="125"/>
          <w:sz w:val="20"/>
        </w:rPr>
        <w:t xml:space="preserve">mulSum </w:t>
      </w:r>
      <w:r>
        <w:rPr>
          <w:rFonts w:ascii="Times New Roman"/>
          <w:color w:val="000080"/>
          <w:w w:val="185"/>
          <w:sz w:val="20"/>
        </w:rPr>
        <w:t xml:space="preserve">- </w:t>
      </w:r>
      <w:r>
        <w:rPr>
          <w:rFonts w:ascii="Times New Roman"/>
          <w:w w:val="125"/>
          <w:sz w:val="20"/>
        </w:rPr>
        <w:t xml:space="preserve">sum1 </w:t>
      </w:r>
      <w:r>
        <w:rPr>
          <w:rFonts w:ascii="Times New Roman"/>
          <w:color w:val="000080"/>
          <w:w w:val="140"/>
          <w:sz w:val="20"/>
        </w:rPr>
        <w:t xml:space="preserve">* </w:t>
      </w:r>
      <w:r>
        <w:rPr>
          <w:rFonts w:ascii="Times New Roman"/>
          <w:w w:val="125"/>
          <w:sz w:val="20"/>
        </w:rPr>
        <w:t xml:space="preserve">sum2 </w:t>
      </w:r>
      <w:r>
        <w:rPr>
          <w:rFonts w:ascii="Times New Roman"/>
          <w:color w:val="000080"/>
          <w:w w:val="185"/>
          <w:sz w:val="20"/>
        </w:rPr>
        <w:t xml:space="preserve">/ </w:t>
      </w:r>
      <w:r>
        <w:rPr>
          <w:rFonts w:ascii="Times New Roman"/>
          <w:w w:val="140"/>
          <w:sz w:val="20"/>
        </w:rPr>
        <w:t>cnt</w:t>
      </w:r>
    </w:p>
    <w:p w14:paraId="32356BED" w14:textId="77777777" w:rsidR="00126598" w:rsidRDefault="00E05B40">
      <w:pPr>
        <w:spacing w:line="228" w:lineRule="exact"/>
        <w:ind w:left="1531"/>
        <w:rPr>
          <w:rFonts w:ascii="Times New Roman"/>
          <w:sz w:val="20"/>
        </w:rPr>
      </w:pPr>
      <w:r>
        <w:rPr>
          <w:rFonts w:ascii="Times New Roman"/>
          <w:w w:val="115"/>
          <w:sz w:val="20"/>
        </w:rPr>
        <w:t>mot</w:t>
      </w:r>
      <w:r>
        <w:rPr>
          <w:rFonts w:ascii="Times New Roman"/>
          <w:sz w:val="20"/>
        </w:rPr>
        <w:t xml:space="preserve"> </w:t>
      </w:r>
      <w:r>
        <w:rPr>
          <w:rFonts w:ascii="Times New Roman"/>
          <w:spacing w:val="20"/>
          <w:sz w:val="20"/>
        </w:rPr>
        <w:t xml:space="preserve"> </w:t>
      </w:r>
      <w:r>
        <w:rPr>
          <w:rFonts w:ascii="Times New Roman"/>
          <w:color w:val="000080"/>
          <w:w w:val="105"/>
          <w:sz w:val="20"/>
        </w:rPr>
        <w:t>=</w:t>
      </w:r>
      <w:r>
        <w:rPr>
          <w:rFonts w:ascii="Times New Roman"/>
          <w:color w:val="000080"/>
          <w:sz w:val="20"/>
        </w:rPr>
        <w:t xml:space="preserve"> </w:t>
      </w:r>
      <w:r>
        <w:rPr>
          <w:rFonts w:ascii="Times New Roman"/>
          <w:color w:val="000080"/>
          <w:spacing w:val="20"/>
          <w:sz w:val="20"/>
        </w:rPr>
        <w:t xml:space="preserve"> </w:t>
      </w:r>
      <w:r>
        <w:rPr>
          <w:rFonts w:ascii="Times New Roman"/>
          <w:w w:val="134"/>
          <w:sz w:val="20"/>
        </w:rPr>
        <w:t>s</w:t>
      </w:r>
      <w:r>
        <w:rPr>
          <w:rFonts w:ascii="Times New Roman"/>
          <w:w w:val="134"/>
          <w:sz w:val="20"/>
        </w:rPr>
        <w:t>q</w:t>
      </w:r>
      <w:r>
        <w:rPr>
          <w:rFonts w:ascii="Times New Roman"/>
          <w:w w:val="195"/>
          <w:sz w:val="20"/>
        </w:rPr>
        <w:t>r</w:t>
      </w:r>
      <w:r>
        <w:rPr>
          <w:rFonts w:ascii="Times New Roman"/>
          <w:spacing w:val="-3"/>
          <w:w w:val="195"/>
          <w:sz w:val="20"/>
        </w:rPr>
        <w:t>t</w:t>
      </w:r>
      <w:r>
        <w:rPr>
          <w:rFonts w:ascii="Times New Roman"/>
          <w:color w:val="000080"/>
          <w:w w:val="179"/>
          <w:sz w:val="20"/>
        </w:rPr>
        <w:t>((</w:t>
      </w:r>
      <w:r>
        <w:rPr>
          <w:rFonts w:ascii="Times New Roman"/>
          <w:w w:val="124"/>
          <w:sz w:val="20"/>
        </w:rPr>
        <w:t>sq</w:t>
      </w:r>
      <w:r>
        <w:rPr>
          <w:rFonts w:ascii="Times New Roman"/>
          <w:w w:val="124"/>
          <w:sz w:val="20"/>
        </w:rPr>
        <w:t>S</w:t>
      </w:r>
      <w:r>
        <w:rPr>
          <w:rFonts w:ascii="Times New Roman"/>
          <w:sz w:val="20"/>
        </w:rPr>
        <w:t>um1</w:t>
      </w:r>
      <w:r>
        <w:rPr>
          <w:rFonts w:ascii="Times New Roman"/>
          <w:sz w:val="20"/>
        </w:rPr>
        <w:t xml:space="preserve"> </w:t>
      </w:r>
      <w:r>
        <w:rPr>
          <w:rFonts w:ascii="Times New Roman"/>
          <w:spacing w:val="20"/>
          <w:sz w:val="20"/>
        </w:rPr>
        <w:t xml:space="preserve"> </w:t>
      </w:r>
      <w:r>
        <w:rPr>
          <w:rFonts w:ascii="Times New Roman"/>
          <w:color w:val="000080"/>
          <w:w w:val="179"/>
          <w:sz w:val="20"/>
        </w:rPr>
        <w:t>-</w:t>
      </w:r>
      <w:r>
        <w:rPr>
          <w:rFonts w:ascii="Times New Roman"/>
          <w:color w:val="000080"/>
          <w:sz w:val="20"/>
        </w:rPr>
        <w:t xml:space="preserve"> </w:t>
      </w:r>
      <w:r>
        <w:rPr>
          <w:rFonts w:ascii="Times New Roman"/>
          <w:color w:val="000080"/>
          <w:spacing w:val="20"/>
          <w:sz w:val="20"/>
        </w:rPr>
        <w:t xml:space="preserve"> </w:t>
      </w:r>
      <w:r>
        <w:rPr>
          <w:rFonts w:ascii="Times New Roman"/>
          <w:w w:val="119"/>
          <w:sz w:val="20"/>
        </w:rPr>
        <w:t>p</w:t>
      </w:r>
      <w:r>
        <w:rPr>
          <w:rFonts w:ascii="Times New Roman"/>
          <w:w w:val="119"/>
          <w:sz w:val="20"/>
        </w:rPr>
        <w:t>o</w:t>
      </w:r>
      <w:r>
        <w:rPr>
          <w:rFonts w:ascii="Times New Roman"/>
          <w:spacing w:val="-1"/>
          <w:w w:val="82"/>
          <w:sz w:val="20"/>
        </w:rPr>
        <w:t>w</w:t>
      </w:r>
      <w:r>
        <w:rPr>
          <w:rFonts w:ascii="Times New Roman"/>
          <w:color w:val="000080"/>
          <w:w w:val="179"/>
          <w:sz w:val="20"/>
        </w:rPr>
        <w:t>(</w:t>
      </w:r>
      <w:r>
        <w:rPr>
          <w:rFonts w:ascii="Times New Roman"/>
          <w:w w:val="107"/>
          <w:sz w:val="20"/>
        </w:rPr>
        <w:t>su</w:t>
      </w:r>
      <w:r>
        <w:rPr>
          <w:rFonts w:ascii="Times New Roman"/>
          <w:w w:val="107"/>
          <w:sz w:val="20"/>
        </w:rPr>
        <w:t>m</w:t>
      </w:r>
      <w:r>
        <w:rPr>
          <w:rFonts w:ascii="Times New Roman"/>
          <w:spacing w:val="-1"/>
          <w:w w:val="119"/>
          <w:sz w:val="20"/>
        </w:rPr>
        <w:t>1</w:t>
      </w:r>
      <w:r>
        <w:rPr>
          <w:rFonts w:ascii="Times New Roman"/>
          <w:color w:val="000080"/>
          <w:w w:val="239"/>
          <w:sz w:val="20"/>
        </w:rPr>
        <w:t>,</w:t>
      </w:r>
      <w:r>
        <w:rPr>
          <w:rFonts w:ascii="Times New Roman"/>
          <w:color w:val="000080"/>
          <w:sz w:val="20"/>
        </w:rPr>
        <w:t xml:space="preserve"> </w:t>
      </w:r>
      <w:r>
        <w:rPr>
          <w:rFonts w:ascii="Times New Roman"/>
          <w:color w:val="000080"/>
          <w:spacing w:val="20"/>
          <w:sz w:val="20"/>
        </w:rPr>
        <w:t xml:space="preserve"> </w:t>
      </w:r>
      <w:r>
        <w:rPr>
          <w:rFonts w:ascii="Times New Roman"/>
          <w:color w:val="FF0000"/>
          <w:w w:val="119"/>
          <w:sz w:val="20"/>
        </w:rPr>
        <w:t>2</w:t>
      </w:r>
      <w:r>
        <w:rPr>
          <w:rFonts w:ascii="Times New Roman"/>
          <w:color w:val="000080"/>
          <w:w w:val="179"/>
          <w:sz w:val="20"/>
        </w:rPr>
        <w:t>)</w:t>
      </w:r>
      <w:r>
        <w:rPr>
          <w:rFonts w:ascii="Times New Roman"/>
          <w:color w:val="000080"/>
          <w:sz w:val="20"/>
        </w:rPr>
        <w:t xml:space="preserve"> </w:t>
      </w:r>
      <w:r>
        <w:rPr>
          <w:rFonts w:ascii="Times New Roman"/>
          <w:color w:val="000080"/>
          <w:spacing w:val="20"/>
          <w:sz w:val="20"/>
        </w:rPr>
        <w:t xml:space="preserve"> </w:t>
      </w:r>
      <w:r>
        <w:rPr>
          <w:rFonts w:ascii="Times New Roman"/>
          <w:color w:val="000080"/>
          <w:w w:val="215"/>
          <w:sz w:val="20"/>
        </w:rPr>
        <w:t>/</w:t>
      </w:r>
      <w:r>
        <w:rPr>
          <w:rFonts w:ascii="Times New Roman"/>
          <w:color w:val="000080"/>
          <w:sz w:val="20"/>
        </w:rPr>
        <w:t xml:space="preserve"> </w:t>
      </w:r>
      <w:r>
        <w:rPr>
          <w:rFonts w:ascii="Times New Roman"/>
          <w:color w:val="000080"/>
          <w:spacing w:val="20"/>
          <w:sz w:val="20"/>
        </w:rPr>
        <w:t xml:space="preserve"> </w:t>
      </w:r>
      <w:r>
        <w:rPr>
          <w:rFonts w:ascii="Times New Roman"/>
          <w:w w:val="126"/>
          <w:sz w:val="20"/>
        </w:rPr>
        <w:t>c</w:t>
      </w:r>
      <w:r>
        <w:rPr>
          <w:rFonts w:ascii="Times New Roman"/>
          <w:w w:val="126"/>
          <w:sz w:val="20"/>
        </w:rPr>
        <w:t>n</w:t>
      </w:r>
      <w:r>
        <w:rPr>
          <w:rFonts w:ascii="Times New Roman"/>
          <w:spacing w:val="-1"/>
          <w:w w:val="215"/>
          <w:sz w:val="20"/>
        </w:rPr>
        <w:t>t</w:t>
      </w:r>
      <w:r>
        <w:rPr>
          <w:rFonts w:ascii="Times New Roman"/>
          <w:color w:val="000080"/>
          <w:w w:val="179"/>
          <w:sz w:val="20"/>
        </w:rPr>
        <w:t>)</w:t>
      </w:r>
      <w:r>
        <w:rPr>
          <w:rFonts w:ascii="Times New Roman"/>
          <w:color w:val="000080"/>
          <w:sz w:val="20"/>
        </w:rPr>
        <w:t xml:space="preserve"> </w:t>
      </w:r>
      <w:r>
        <w:rPr>
          <w:rFonts w:ascii="Times New Roman"/>
          <w:color w:val="000080"/>
          <w:spacing w:val="20"/>
          <w:sz w:val="20"/>
        </w:rPr>
        <w:t xml:space="preserve"> </w:t>
      </w:r>
      <w:r>
        <w:rPr>
          <w:rFonts w:ascii="Times New Roman"/>
          <w:color w:val="000080"/>
          <w:w w:val="119"/>
          <w:sz w:val="20"/>
        </w:rPr>
        <w:t>*</w:t>
      </w:r>
      <w:r>
        <w:rPr>
          <w:rFonts w:ascii="Times New Roman"/>
          <w:color w:val="000080"/>
          <w:sz w:val="20"/>
        </w:rPr>
        <w:t xml:space="preserve"> </w:t>
      </w:r>
      <w:r>
        <w:rPr>
          <w:rFonts w:ascii="Times New Roman"/>
          <w:color w:val="000080"/>
          <w:spacing w:val="20"/>
          <w:sz w:val="20"/>
        </w:rPr>
        <w:t xml:space="preserve"> </w:t>
      </w:r>
      <w:r>
        <w:rPr>
          <w:rFonts w:ascii="Times New Roman"/>
          <w:color w:val="000080"/>
          <w:w w:val="179"/>
          <w:sz w:val="20"/>
        </w:rPr>
        <w:t>(</w:t>
      </w:r>
      <w:r>
        <w:rPr>
          <w:rFonts w:ascii="Times New Roman"/>
          <w:w w:val="124"/>
          <w:sz w:val="20"/>
        </w:rPr>
        <w:t>sq</w:t>
      </w:r>
      <w:r>
        <w:rPr>
          <w:rFonts w:ascii="Times New Roman"/>
          <w:w w:val="124"/>
          <w:sz w:val="20"/>
        </w:rPr>
        <w:t>S</w:t>
      </w:r>
      <w:r>
        <w:rPr>
          <w:rFonts w:ascii="Times New Roman"/>
          <w:sz w:val="20"/>
        </w:rPr>
        <w:t>um2</w:t>
      </w:r>
      <w:r>
        <w:rPr>
          <w:rFonts w:ascii="Times New Roman"/>
          <w:sz w:val="20"/>
        </w:rPr>
        <w:t xml:space="preserve"> </w:t>
      </w:r>
      <w:r>
        <w:rPr>
          <w:rFonts w:ascii="Times New Roman"/>
          <w:spacing w:val="20"/>
          <w:sz w:val="20"/>
        </w:rPr>
        <w:t xml:space="preserve"> </w:t>
      </w:r>
      <w:r>
        <w:rPr>
          <w:rFonts w:ascii="Times New Roman"/>
          <w:color w:val="000080"/>
          <w:w w:val="179"/>
          <w:sz w:val="20"/>
        </w:rPr>
        <w:t>-</w:t>
      </w:r>
      <w:r>
        <w:rPr>
          <w:rFonts w:ascii="Times New Roman"/>
          <w:color w:val="000080"/>
          <w:sz w:val="20"/>
        </w:rPr>
        <w:t xml:space="preserve"> </w:t>
      </w:r>
      <w:r>
        <w:rPr>
          <w:rFonts w:ascii="Times New Roman"/>
          <w:color w:val="000080"/>
          <w:spacing w:val="20"/>
          <w:sz w:val="20"/>
        </w:rPr>
        <w:t xml:space="preserve"> </w:t>
      </w:r>
      <w:r>
        <w:rPr>
          <w:rFonts w:ascii="Times New Roman"/>
          <w:w w:val="119"/>
          <w:sz w:val="20"/>
        </w:rPr>
        <w:t>p</w:t>
      </w:r>
      <w:r>
        <w:rPr>
          <w:rFonts w:ascii="Times New Roman"/>
          <w:w w:val="119"/>
          <w:sz w:val="20"/>
        </w:rPr>
        <w:t>o</w:t>
      </w:r>
      <w:r>
        <w:rPr>
          <w:rFonts w:ascii="Times New Roman"/>
          <w:spacing w:val="-1"/>
          <w:w w:val="82"/>
          <w:sz w:val="20"/>
        </w:rPr>
        <w:t>w</w:t>
      </w:r>
      <w:r>
        <w:rPr>
          <w:rFonts w:ascii="Times New Roman"/>
          <w:color w:val="000080"/>
          <w:w w:val="179"/>
          <w:sz w:val="20"/>
        </w:rPr>
        <w:t>(</w:t>
      </w:r>
      <w:r>
        <w:rPr>
          <w:rFonts w:ascii="Times New Roman"/>
          <w:w w:val="107"/>
          <w:sz w:val="20"/>
        </w:rPr>
        <w:t>su</w:t>
      </w:r>
      <w:r>
        <w:rPr>
          <w:rFonts w:ascii="Times New Roman"/>
          <w:w w:val="107"/>
          <w:sz w:val="20"/>
        </w:rPr>
        <w:t>m</w:t>
      </w:r>
      <w:r>
        <w:rPr>
          <w:rFonts w:ascii="Times New Roman"/>
          <w:spacing w:val="-1"/>
          <w:w w:val="119"/>
          <w:sz w:val="20"/>
        </w:rPr>
        <w:t>2</w:t>
      </w:r>
      <w:r>
        <w:rPr>
          <w:rFonts w:ascii="Times New Roman"/>
          <w:color w:val="000080"/>
          <w:w w:val="239"/>
          <w:sz w:val="20"/>
        </w:rPr>
        <w:t>,</w:t>
      </w:r>
    </w:p>
    <w:p w14:paraId="467A3AFD" w14:textId="77777777" w:rsidR="00126598" w:rsidRDefault="00126598">
      <w:pPr>
        <w:spacing w:line="228" w:lineRule="exact"/>
        <w:rPr>
          <w:rFonts w:ascii="Times New Roman"/>
          <w:sz w:val="20"/>
        </w:rPr>
        <w:sectPr w:rsidR="00126598">
          <w:footerReference w:type="default" r:id="rId50"/>
          <w:pgSz w:w="11910" w:h="16840"/>
          <w:pgMar w:top="1520" w:right="1340" w:bottom="280" w:left="1280" w:header="0" w:footer="0" w:gutter="0"/>
          <w:cols w:space="720"/>
        </w:sectPr>
      </w:pPr>
    </w:p>
    <w:p w14:paraId="5A35D838" w14:textId="77777777" w:rsidR="00126598" w:rsidRDefault="00E05B40">
      <w:pPr>
        <w:spacing w:before="79"/>
        <w:ind w:left="328"/>
        <w:rPr>
          <w:rFonts w:ascii="Times New Roman"/>
          <w:sz w:val="20"/>
        </w:rPr>
      </w:pPr>
      <w:r>
        <w:rPr>
          <w:rFonts w:ascii="Times New Roman"/>
          <w:color w:val="FF0000"/>
          <w:w w:val="170"/>
          <w:sz w:val="20"/>
        </w:rPr>
        <w:t>2</w:t>
      </w:r>
      <w:r>
        <w:rPr>
          <w:rFonts w:ascii="Times New Roman"/>
          <w:color w:val="000080"/>
          <w:w w:val="170"/>
          <w:sz w:val="20"/>
        </w:rPr>
        <w:t xml:space="preserve">) </w:t>
      </w:r>
      <w:r>
        <w:rPr>
          <w:rFonts w:ascii="Times New Roman"/>
          <w:color w:val="000080"/>
          <w:w w:val="185"/>
          <w:sz w:val="20"/>
        </w:rPr>
        <w:t>/</w:t>
      </w:r>
      <w:r>
        <w:rPr>
          <w:rFonts w:ascii="Times New Roman"/>
          <w:color w:val="000080"/>
          <w:spacing w:val="-8"/>
          <w:w w:val="185"/>
          <w:sz w:val="20"/>
        </w:rPr>
        <w:t xml:space="preserve"> </w:t>
      </w:r>
      <w:r>
        <w:rPr>
          <w:rFonts w:ascii="Times New Roman"/>
          <w:w w:val="170"/>
          <w:sz w:val="20"/>
        </w:rPr>
        <w:t>cnt</w:t>
      </w:r>
      <w:r>
        <w:rPr>
          <w:rFonts w:ascii="Times New Roman"/>
          <w:color w:val="000080"/>
          <w:w w:val="170"/>
          <w:sz w:val="20"/>
        </w:rPr>
        <w:t>))</w:t>
      </w:r>
    </w:p>
    <w:p w14:paraId="5EB4D427" w14:textId="77777777" w:rsidR="00126598" w:rsidRDefault="00E05B40">
      <w:pPr>
        <w:pStyle w:val="a3"/>
        <w:rPr>
          <w:rFonts w:ascii="Times New Roman"/>
          <w:sz w:val="22"/>
        </w:rPr>
      </w:pPr>
      <w:r>
        <w:br w:type="column"/>
      </w:r>
    </w:p>
    <w:p w14:paraId="5A3BC704" w14:textId="77777777" w:rsidR="00126598" w:rsidRDefault="00E05B40">
      <w:pPr>
        <w:spacing w:before="138" w:line="326" w:lineRule="auto"/>
        <w:ind w:left="364" w:right="6287" w:hanging="402"/>
        <w:rPr>
          <w:rFonts w:ascii="Times New Roman"/>
          <w:sz w:val="20"/>
        </w:rPr>
      </w:pPr>
      <w:r>
        <w:rPr>
          <w:rFonts w:ascii="Times New Roman"/>
          <w:color w:val="0000FF"/>
          <w:w w:val="195"/>
          <w:sz w:val="20"/>
        </w:rPr>
        <w:t>if</w:t>
      </w:r>
      <w:r>
        <w:rPr>
          <w:rFonts w:ascii="Times New Roman"/>
          <w:color w:val="0000FF"/>
          <w:sz w:val="20"/>
        </w:rPr>
        <w:t xml:space="preserve">  </w:t>
      </w:r>
      <w:r>
        <w:rPr>
          <w:rFonts w:ascii="Times New Roman"/>
          <w:w w:val="93"/>
          <w:sz w:val="20"/>
        </w:rPr>
        <w:t>mo</w:t>
      </w:r>
      <w:r>
        <w:rPr>
          <w:rFonts w:ascii="Times New Roman"/>
          <w:w w:val="215"/>
          <w:sz w:val="20"/>
        </w:rPr>
        <w:t>t</w:t>
      </w:r>
      <w:r>
        <w:rPr>
          <w:rFonts w:ascii="Times New Roman"/>
          <w:sz w:val="20"/>
        </w:rPr>
        <w:t xml:space="preserve">  </w:t>
      </w:r>
      <w:r>
        <w:rPr>
          <w:rFonts w:ascii="Times New Roman"/>
          <w:color w:val="000080"/>
          <w:w w:val="105"/>
          <w:sz w:val="20"/>
        </w:rPr>
        <w:t>==</w:t>
      </w:r>
      <w:r>
        <w:rPr>
          <w:rFonts w:ascii="Times New Roman"/>
          <w:color w:val="000080"/>
          <w:sz w:val="20"/>
        </w:rPr>
        <w:t xml:space="preserve">  </w:t>
      </w:r>
      <w:r>
        <w:rPr>
          <w:rFonts w:ascii="Times New Roman"/>
          <w:color w:val="FF0000"/>
          <w:w w:val="119"/>
          <w:sz w:val="20"/>
        </w:rPr>
        <w:t>0</w:t>
      </w:r>
      <w:r>
        <w:rPr>
          <w:rFonts w:ascii="Times New Roman"/>
          <w:color w:val="000080"/>
          <w:w w:val="215"/>
          <w:sz w:val="20"/>
        </w:rPr>
        <w:t xml:space="preserve">: </w:t>
      </w:r>
      <w:r>
        <w:rPr>
          <w:rFonts w:ascii="Times New Roman"/>
          <w:w w:val="175"/>
          <w:sz w:val="20"/>
        </w:rPr>
        <w:t xml:space="preserve">r </w:t>
      </w:r>
      <w:r>
        <w:rPr>
          <w:rFonts w:ascii="Times New Roman"/>
          <w:color w:val="000080"/>
          <w:w w:val="125"/>
          <w:sz w:val="20"/>
        </w:rPr>
        <w:t xml:space="preserve">= </w:t>
      </w:r>
      <w:r>
        <w:rPr>
          <w:rFonts w:ascii="Times New Roman"/>
          <w:color w:val="FF0000"/>
          <w:w w:val="125"/>
          <w:sz w:val="20"/>
        </w:rPr>
        <w:t>0</w:t>
      </w:r>
    </w:p>
    <w:p w14:paraId="424EBF0B" w14:textId="77777777" w:rsidR="00126598" w:rsidRDefault="00E05B40">
      <w:pPr>
        <w:spacing w:line="228" w:lineRule="exact"/>
        <w:ind w:left="-37"/>
        <w:rPr>
          <w:rFonts w:ascii="Times New Roman"/>
          <w:sz w:val="20"/>
        </w:rPr>
      </w:pPr>
      <w:r>
        <w:rPr>
          <w:rFonts w:ascii="Times New Roman"/>
          <w:color w:val="0000FF"/>
          <w:w w:val="165"/>
          <w:sz w:val="20"/>
        </w:rPr>
        <w:t>else</w:t>
      </w:r>
      <w:r>
        <w:rPr>
          <w:rFonts w:ascii="Times New Roman"/>
          <w:color w:val="000080"/>
          <w:w w:val="165"/>
          <w:sz w:val="20"/>
        </w:rPr>
        <w:t>:</w:t>
      </w:r>
    </w:p>
    <w:p w14:paraId="6203D39F" w14:textId="77777777" w:rsidR="00126598" w:rsidRDefault="00E05B40">
      <w:pPr>
        <w:spacing w:before="82"/>
        <w:ind w:left="364"/>
        <w:rPr>
          <w:rFonts w:ascii="Times New Roman"/>
          <w:sz w:val="20"/>
        </w:rPr>
      </w:pPr>
      <w:r>
        <w:rPr>
          <w:rFonts w:ascii="Times New Roman"/>
          <w:w w:val="179"/>
          <w:sz w:val="20"/>
        </w:rPr>
        <w:t>r</w:t>
      </w:r>
      <w:r>
        <w:rPr>
          <w:rFonts w:ascii="Times New Roman"/>
          <w:sz w:val="20"/>
        </w:rPr>
        <w:t xml:space="preserve"> </w:t>
      </w:r>
      <w:r>
        <w:rPr>
          <w:rFonts w:ascii="Times New Roman"/>
          <w:spacing w:val="20"/>
          <w:sz w:val="20"/>
        </w:rPr>
        <w:t xml:space="preserve"> </w:t>
      </w:r>
      <w:r>
        <w:rPr>
          <w:rFonts w:ascii="Times New Roman"/>
          <w:color w:val="000080"/>
          <w:w w:val="105"/>
          <w:sz w:val="20"/>
        </w:rPr>
        <w:t>=</w:t>
      </w:r>
      <w:r>
        <w:rPr>
          <w:rFonts w:ascii="Times New Roman"/>
          <w:color w:val="000080"/>
          <w:sz w:val="20"/>
        </w:rPr>
        <w:t xml:space="preserve"> </w:t>
      </w:r>
      <w:r>
        <w:rPr>
          <w:rFonts w:ascii="Times New Roman"/>
          <w:color w:val="000080"/>
          <w:spacing w:val="20"/>
          <w:sz w:val="20"/>
        </w:rPr>
        <w:t xml:space="preserve"> </w:t>
      </w:r>
      <w:r>
        <w:rPr>
          <w:rFonts w:ascii="Times New Roman"/>
          <w:w w:val="134"/>
          <w:sz w:val="20"/>
        </w:rPr>
        <w:t>s</w:t>
      </w:r>
      <w:r>
        <w:rPr>
          <w:rFonts w:ascii="Times New Roman"/>
          <w:w w:val="134"/>
          <w:sz w:val="20"/>
        </w:rPr>
        <w:t>o</w:t>
      </w:r>
      <w:r>
        <w:rPr>
          <w:rFonts w:ascii="Times New Roman"/>
          <w:w w:val="119"/>
          <w:sz w:val="20"/>
        </w:rPr>
        <w:t>n</w:t>
      </w:r>
      <w:r>
        <w:rPr>
          <w:rFonts w:ascii="Times New Roman"/>
          <w:sz w:val="20"/>
        </w:rPr>
        <w:t xml:space="preserve"> </w:t>
      </w:r>
      <w:r>
        <w:rPr>
          <w:rFonts w:ascii="Times New Roman"/>
          <w:spacing w:val="16"/>
          <w:sz w:val="20"/>
        </w:rPr>
        <w:t xml:space="preserve"> </w:t>
      </w:r>
      <w:r>
        <w:rPr>
          <w:rFonts w:ascii="Times New Roman"/>
          <w:color w:val="000080"/>
          <w:w w:val="215"/>
          <w:sz w:val="20"/>
        </w:rPr>
        <w:t>/</w:t>
      </w:r>
      <w:r>
        <w:rPr>
          <w:rFonts w:ascii="Times New Roman"/>
          <w:color w:val="000080"/>
          <w:sz w:val="20"/>
        </w:rPr>
        <w:t xml:space="preserve"> </w:t>
      </w:r>
      <w:r>
        <w:rPr>
          <w:rFonts w:ascii="Times New Roman"/>
          <w:color w:val="000080"/>
          <w:spacing w:val="18"/>
          <w:sz w:val="20"/>
        </w:rPr>
        <w:t xml:space="preserve"> </w:t>
      </w:r>
      <w:r>
        <w:rPr>
          <w:rFonts w:ascii="Times New Roman"/>
          <w:w w:val="93"/>
          <w:sz w:val="20"/>
        </w:rPr>
        <w:t>m</w:t>
      </w:r>
      <w:r>
        <w:rPr>
          <w:rFonts w:ascii="Times New Roman"/>
          <w:w w:val="93"/>
          <w:sz w:val="20"/>
        </w:rPr>
        <w:t>o</w:t>
      </w:r>
      <w:r>
        <w:rPr>
          <w:rFonts w:ascii="Times New Roman"/>
          <w:w w:val="215"/>
          <w:sz w:val="20"/>
        </w:rPr>
        <w:t>t</w:t>
      </w:r>
    </w:p>
    <w:p w14:paraId="47DA77AB" w14:textId="77777777" w:rsidR="00126598" w:rsidRDefault="00E05B40">
      <w:pPr>
        <w:spacing w:before="82"/>
        <w:ind w:left="-37"/>
        <w:rPr>
          <w:rFonts w:ascii="Times New Roman"/>
          <w:sz w:val="20"/>
        </w:rPr>
      </w:pPr>
      <w:r>
        <w:rPr>
          <w:rFonts w:ascii="Times New Roman"/>
          <w:color w:val="0000FF"/>
          <w:w w:val="165"/>
          <w:sz w:val="20"/>
        </w:rPr>
        <w:t xml:space="preserve">return </w:t>
      </w:r>
      <w:r>
        <w:rPr>
          <w:rFonts w:ascii="Times New Roman"/>
          <w:w w:val="165"/>
          <w:sz w:val="20"/>
        </w:rPr>
        <w:t>r</w:t>
      </w:r>
    </w:p>
    <w:p w14:paraId="232DAD18" w14:textId="77777777" w:rsidR="00126598" w:rsidRDefault="00126598">
      <w:pPr>
        <w:rPr>
          <w:rFonts w:ascii="Times New Roman"/>
          <w:sz w:val="20"/>
        </w:rPr>
        <w:sectPr w:rsidR="00126598">
          <w:type w:val="continuous"/>
          <w:pgSz w:w="11910" w:h="16840"/>
          <w:pgMar w:top="1540" w:right="1340" w:bottom="1340" w:left="1280" w:header="720" w:footer="720" w:gutter="0"/>
          <w:cols w:num="2" w:space="720" w:equalWidth="0">
            <w:col w:w="1528" w:space="40"/>
            <w:col w:w="7722"/>
          </w:cols>
        </w:sectPr>
      </w:pPr>
    </w:p>
    <w:p w14:paraId="2A56409F" w14:textId="77777777" w:rsidR="00126598" w:rsidRDefault="00E05B40">
      <w:pPr>
        <w:spacing w:before="82"/>
        <w:ind w:left="1129"/>
        <w:rPr>
          <w:rFonts w:ascii="Times New Roman"/>
          <w:sz w:val="20"/>
        </w:rPr>
      </w:pPr>
      <w:r>
        <w:rPr>
          <w:noProof/>
        </w:rPr>
        <mc:AlternateContent>
          <mc:Choice Requires="wpg">
            <w:drawing>
              <wp:anchor distT="0" distB="0" distL="114300" distR="114300" simplePos="0" relativeHeight="251659264" behindDoc="1" locked="0" layoutInCell="1" allowOverlap="1" wp14:anchorId="2FF8FD25" wp14:editId="7E145266">
                <wp:simplePos x="0" y="0"/>
                <wp:positionH relativeFrom="page">
                  <wp:posOffset>878840</wp:posOffset>
                </wp:positionH>
                <wp:positionV relativeFrom="page">
                  <wp:posOffset>972185</wp:posOffset>
                </wp:positionV>
                <wp:extent cx="5767070" cy="9088120"/>
                <wp:effectExtent l="1270" t="1270" r="10160" b="3810"/>
                <wp:wrapNone/>
                <wp:docPr id="120" name="组合 83"/>
                <wp:cNvGraphicFramePr/>
                <a:graphic xmlns:a="http://schemas.openxmlformats.org/drawingml/2006/main">
                  <a:graphicData uri="http://schemas.microsoft.com/office/word/2010/wordprocessingGroup">
                    <wpg:wgp>
                      <wpg:cNvGrpSpPr/>
                      <wpg:grpSpPr>
                        <a:xfrm>
                          <a:off x="0" y="0"/>
                          <a:ext cx="5767070" cy="9088120"/>
                          <a:chOff x="1385" y="1531"/>
                          <a:chExt cx="9082" cy="14312"/>
                        </a:xfrm>
                      </wpg:grpSpPr>
                      <wps:wsp>
                        <wps:cNvPr id="113" name="直线 84"/>
                        <wps:cNvCnPr/>
                        <wps:spPr>
                          <a:xfrm>
                            <a:off x="1385" y="1536"/>
                            <a:ext cx="9072" cy="0"/>
                          </a:xfrm>
                          <a:prstGeom prst="line">
                            <a:avLst/>
                          </a:prstGeom>
                          <a:ln w="6096" cap="flat" cmpd="sng">
                            <a:solidFill>
                              <a:srgbClr val="000000"/>
                            </a:solidFill>
                            <a:prstDash val="solid"/>
                            <a:headEnd type="none" w="med" len="med"/>
                            <a:tailEnd type="none" w="med" len="med"/>
                          </a:ln>
                        </wps:spPr>
                        <wps:bodyPr/>
                      </wps:wsp>
                      <wps:wsp>
                        <wps:cNvPr id="114" name="直线 85"/>
                        <wps:cNvCnPr/>
                        <wps:spPr>
                          <a:xfrm>
                            <a:off x="1390" y="1541"/>
                            <a:ext cx="0" cy="14301"/>
                          </a:xfrm>
                          <a:prstGeom prst="line">
                            <a:avLst/>
                          </a:prstGeom>
                          <a:ln w="6096" cap="flat" cmpd="sng">
                            <a:solidFill>
                              <a:srgbClr val="000000"/>
                            </a:solidFill>
                            <a:prstDash val="solid"/>
                            <a:headEnd type="none" w="med" len="med"/>
                            <a:tailEnd type="none" w="med" len="med"/>
                          </a:ln>
                        </wps:spPr>
                        <wps:bodyPr/>
                      </wps:wsp>
                      <wps:wsp>
                        <wps:cNvPr id="115" name="直线 86"/>
                        <wps:cNvCnPr/>
                        <wps:spPr>
                          <a:xfrm>
                            <a:off x="1385" y="15838"/>
                            <a:ext cx="9072" cy="0"/>
                          </a:xfrm>
                          <a:prstGeom prst="line">
                            <a:avLst/>
                          </a:prstGeom>
                          <a:ln w="6096" cap="flat" cmpd="sng">
                            <a:solidFill>
                              <a:srgbClr val="000000"/>
                            </a:solidFill>
                            <a:prstDash val="solid"/>
                            <a:headEnd type="none" w="med" len="med"/>
                            <a:tailEnd type="none" w="med" len="med"/>
                          </a:ln>
                        </wps:spPr>
                        <wps:bodyPr/>
                      </wps:wsp>
                      <wps:wsp>
                        <wps:cNvPr id="116" name="直线 87"/>
                        <wps:cNvCnPr/>
                        <wps:spPr>
                          <a:xfrm>
                            <a:off x="10462" y="1531"/>
                            <a:ext cx="0" cy="14311"/>
                          </a:xfrm>
                          <a:prstGeom prst="line">
                            <a:avLst/>
                          </a:prstGeom>
                          <a:ln w="6096" cap="flat" cmpd="sng">
                            <a:solidFill>
                              <a:srgbClr val="000000"/>
                            </a:solidFill>
                            <a:prstDash val="solid"/>
                            <a:headEnd type="none" w="med" len="med"/>
                            <a:tailEnd type="none" w="med" len="med"/>
                          </a:ln>
                        </wps:spPr>
                        <wps:bodyPr/>
                      </wps:wsp>
                      <wps:wsp>
                        <wps:cNvPr id="117" name="矩形 88"/>
                        <wps:cNvSpPr/>
                        <wps:spPr>
                          <a:xfrm>
                            <a:off x="1456" y="1543"/>
                            <a:ext cx="8955" cy="14196"/>
                          </a:xfrm>
                          <a:prstGeom prst="rect">
                            <a:avLst/>
                          </a:prstGeom>
                          <a:solidFill>
                            <a:srgbClr val="FFFFFF"/>
                          </a:solidFill>
                          <a:ln>
                            <a:noFill/>
                          </a:ln>
                        </wps:spPr>
                        <wps:bodyPr upright="1"/>
                      </wps:wsp>
                      <wps:wsp>
                        <wps:cNvPr id="118" name="任意多边形 89"/>
                        <wps:cNvSpPr/>
                        <wps:spPr>
                          <a:xfrm>
                            <a:off x="1449" y="1540"/>
                            <a:ext cx="8972" cy="14208"/>
                          </a:xfrm>
                          <a:custGeom>
                            <a:avLst/>
                            <a:gdLst/>
                            <a:ahLst/>
                            <a:cxnLst/>
                            <a:rect l="0" t="0" r="0" b="0"/>
                            <a:pathLst>
                              <a:path w="8972" h="14208">
                                <a:moveTo>
                                  <a:pt x="8971" y="14208"/>
                                </a:moveTo>
                                <a:lnTo>
                                  <a:pt x="0" y="14208"/>
                                </a:lnTo>
                                <a:lnTo>
                                  <a:pt x="0" y="0"/>
                                </a:lnTo>
                                <a:lnTo>
                                  <a:pt x="8971" y="0"/>
                                </a:lnTo>
                                <a:lnTo>
                                  <a:pt x="8971" y="2"/>
                                </a:lnTo>
                                <a:lnTo>
                                  <a:pt x="14" y="2"/>
                                </a:lnTo>
                                <a:lnTo>
                                  <a:pt x="7" y="9"/>
                                </a:lnTo>
                                <a:lnTo>
                                  <a:pt x="14" y="9"/>
                                </a:lnTo>
                                <a:lnTo>
                                  <a:pt x="14" y="14191"/>
                                </a:lnTo>
                                <a:lnTo>
                                  <a:pt x="7" y="14191"/>
                                </a:lnTo>
                                <a:lnTo>
                                  <a:pt x="14" y="14198"/>
                                </a:lnTo>
                                <a:lnTo>
                                  <a:pt x="8971" y="14198"/>
                                </a:lnTo>
                                <a:lnTo>
                                  <a:pt x="8971" y="14208"/>
                                </a:lnTo>
                                <a:close/>
                                <a:moveTo>
                                  <a:pt x="14" y="9"/>
                                </a:moveTo>
                                <a:lnTo>
                                  <a:pt x="7" y="9"/>
                                </a:lnTo>
                                <a:lnTo>
                                  <a:pt x="14" y="2"/>
                                </a:lnTo>
                                <a:lnTo>
                                  <a:pt x="14" y="9"/>
                                </a:lnTo>
                                <a:close/>
                                <a:moveTo>
                                  <a:pt x="8954" y="9"/>
                                </a:moveTo>
                                <a:lnTo>
                                  <a:pt x="14" y="9"/>
                                </a:lnTo>
                                <a:lnTo>
                                  <a:pt x="14" y="2"/>
                                </a:lnTo>
                                <a:lnTo>
                                  <a:pt x="8954" y="2"/>
                                </a:lnTo>
                                <a:lnTo>
                                  <a:pt x="8954" y="9"/>
                                </a:lnTo>
                                <a:close/>
                                <a:moveTo>
                                  <a:pt x="8954" y="14198"/>
                                </a:moveTo>
                                <a:lnTo>
                                  <a:pt x="8954" y="2"/>
                                </a:lnTo>
                                <a:lnTo>
                                  <a:pt x="8961" y="9"/>
                                </a:lnTo>
                                <a:lnTo>
                                  <a:pt x="8971" y="9"/>
                                </a:lnTo>
                                <a:lnTo>
                                  <a:pt x="8971" y="14191"/>
                                </a:lnTo>
                                <a:lnTo>
                                  <a:pt x="8961" y="14191"/>
                                </a:lnTo>
                                <a:lnTo>
                                  <a:pt x="8954" y="14198"/>
                                </a:lnTo>
                                <a:close/>
                                <a:moveTo>
                                  <a:pt x="8971" y="9"/>
                                </a:moveTo>
                                <a:lnTo>
                                  <a:pt x="8961" y="9"/>
                                </a:lnTo>
                                <a:lnTo>
                                  <a:pt x="8954" y="2"/>
                                </a:lnTo>
                                <a:lnTo>
                                  <a:pt x="8971" y="2"/>
                                </a:lnTo>
                                <a:lnTo>
                                  <a:pt x="8971" y="9"/>
                                </a:lnTo>
                                <a:close/>
                                <a:moveTo>
                                  <a:pt x="14" y="14198"/>
                                </a:moveTo>
                                <a:lnTo>
                                  <a:pt x="7" y="14191"/>
                                </a:lnTo>
                                <a:lnTo>
                                  <a:pt x="14" y="14191"/>
                                </a:lnTo>
                                <a:lnTo>
                                  <a:pt x="14" y="14198"/>
                                </a:lnTo>
                                <a:close/>
                                <a:moveTo>
                                  <a:pt x="8954" y="14198"/>
                                </a:moveTo>
                                <a:lnTo>
                                  <a:pt x="14" y="14198"/>
                                </a:lnTo>
                                <a:lnTo>
                                  <a:pt x="14" y="14191"/>
                                </a:lnTo>
                                <a:lnTo>
                                  <a:pt x="8954" y="14191"/>
                                </a:lnTo>
                                <a:lnTo>
                                  <a:pt x="8954" y="14198"/>
                                </a:lnTo>
                                <a:close/>
                                <a:moveTo>
                                  <a:pt x="8971" y="14198"/>
                                </a:moveTo>
                                <a:lnTo>
                                  <a:pt x="8954" y="14198"/>
                                </a:lnTo>
                                <a:lnTo>
                                  <a:pt x="8961" y="14191"/>
                                </a:lnTo>
                                <a:lnTo>
                                  <a:pt x="8971" y="14191"/>
                                </a:lnTo>
                                <a:lnTo>
                                  <a:pt x="8971" y="14198"/>
                                </a:lnTo>
                                <a:close/>
                              </a:path>
                            </a:pathLst>
                          </a:custGeom>
                          <a:solidFill>
                            <a:srgbClr val="000000"/>
                          </a:solidFill>
                          <a:ln>
                            <a:noFill/>
                          </a:ln>
                        </wps:spPr>
                        <wps:bodyPr upright="1"/>
                      </wps:wsp>
                      <wps:wsp>
                        <wps:cNvPr id="119" name="任意多边形 90"/>
                        <wps:cNvSpPr/>
                        <wps:spPr>
                          <a:xfrm>
                            <a:off x="1579" y="1620"/>
                            <a:ext cx="8710" cy="13728"/>
                          </a:xfrm>
                          <a:custGeom>
                            <a:avLst/>
                            <a:gdLst/>
                            <a:ahLst/>
                            <a:cxnLst/>
                            <a:rect l="0" t="0" r="0" b="0"/>
                            <a:pathLst>
                              <a:path w="8710" h="13728">
                                <a:moveTo>
                                  <a:pt x="8710" y="0"/>
                                </a:moveTo>
                                <a:lnTo>
                                  <a:pt x="0" y="0"/>
                                </a:lnTo>
                                <a:lnTo>
                                  <a:pt x="0" y="312"/>
                                </a:lnTo>
                                <a:lnTo>
                                  <a:pt x="0" y="624"/>
                                </a:lnTo>
                                <a:lnTo>
                                  <a:pt x="0" y="936"/>
                                </a:lnTo>
                                <a:lnTo>
                                  <a:pt x="0" y="1248"/>
                                </a:lnTo>
                                <a:lnTo>
                                  <a:pt x="0" y="1560"/>
                                </a:lnTo>
                                <a:lnTo>
                                  <a:pt x="2731" y="1560"/>
                                </a:lnTo>
                                <a:lnTo>
                                  <a:pt x="2731" y="1872"/>
                                </a:lnTo>
                                <a:lnTo>
                                  <a:pt x="0" y="1872"/>
                                </a:lnTo>
                                <a:lnTo>
                                  <a:pt x="0" y="2184"/>
                                </a:lnTo>
                                <a:lnTo>
                                  <a:pt x="0" y="13728"/>
                                </a:lnTo>
                                <a:lnTo>
                                  <a:pt x="8710" y="13728"/>
                                </a:lnTo>
                                <a:lnTo>
                                  <a:pt x="8710" y="312"/>
                                </a:lnTo>
                                <a:lnTo>
                                  <a:pt x="8710" y="0"/>
                                </a:lnTo>
                              </a:path>
                            </a:pathLst>
                          </a:custGeom>
                          <a:solidFill>
                            <a:srgbClr val="FFFFFF"/>
                          </a:solidFill>
                          <a:ln>
                            <a:noFill/>
                          </a:ln>
                        </wps:spPr>
                        <wps:bodyPr upright="1"/>
                      </wps:wsp>
                    </wpg:wgp>
                  </a:graphicData>
                </a:graphic>
              </wp:anchor>
            </w:drawing>
          </mc:Choice>
          <mc:Fallback>
            <w:pict>
              <v:group w14:anchorId="5AE6789F" id="组合 83" o:spid="_x0000_s1026" style="position:absolute;left:0;text-align:left;margin-left:69.2pt;margin-top:76.55pt;width:454.1pt;height:715.6pt;z-index:-251657216;mso-position-horizontal-relative:page;mso-position-vertical-relative:page" coordorigin="1385,1531" coordsize="9082,14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">
                <v:line id="直线 84" o:spid="_x0000_s1027" style="position:absolute;visibility:visible;mso-wrap-style:square" from="1385,1536" to="10457,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" strokeweight=".48pt"/>
                <v:line id="直线 85" o:spid="_x0000_s1028" style="position:absolute;visibility:visible;mso-wrap-style:square" from="1390,1541" to="1390,15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" strokeweight=".48pt"/>
                <v:line id="直线 86" o:spid="_x0000_s1029" style="position:absolute;visibility:visible;mso-wrap-style:square" from="1385,15838" to="10457,15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" strokeweight=".48pt"/>
                <v:line id="直线 87" o:spid="_x0000_s1030" style="position:absolute;visibility:visible;mso-wrap-style:square" from="10462,1531" to="10462,15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" strokeweight=".48pt"/>
                <v:rect id="矩形 88" o:spid="_x0000_s1031" style="position:absolute;left:1456;top:1543;width:8955;height:14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" stroked="f"/>
                <v:shape id="任意多边形 89" o:spid="_x0000_s1032" style="position:absolute;left:1449;top:1540;width:8972;height:14208;visibility:visible;mso-wrap-style:square;v-text-anchor:top" coordsize="8972,1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" path="m8971,14208l,14208,,,8971,r,2l14,2,7,9r7,l14,14191r-7,l14,14198r8957,l8971,14208xm14,9l7,9,14,2r,7xm8954,9l14,9r,-7l8954,2r,7xm8954,14198l8954,2r7,7l8971,9r,14182l8961,14191r-7,7xm8971,9r-10,l8954,2r17,l8971,9xm14,14198r-7,-7l14,14191r,7xm8954,14198r-8940,l14,14191r8940,l8954,14198xm8971,14198r-17,l8961,14191r10,l8971,14198xe" fillcolor="black" stroked="f">
                  <v:path arrowok="t" textboxrect="0,0,8972,14208"/>
                </v:shape>
                <v:shape id="任意多边形 90" o:spid="_x0000_s1033" style="position:absolute;left:1579;top:1620;width:8710;height:13728;visibility:visible;mso-wrap-style:square;v-text-anchor:top" coordsize="8710,13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" path="m8710,l,,,312,,624,,936r,312l,1560r2731,l2731,1872,,1872r,312l,13728r8710,l8710,312,8710,e" stroked="f">
                  <v:path arrowok="t" textboxrect="0,0,8710,13728"/>
                </v:shape>
                <w10:wrap anchorx="page" anchory="page"/>
              </v:group>
            </w:pict>
          </mc:Fallback>
        </mc:AlternateContent>
      </w:r>
      <w:r>
        <w:rPr>
          <w:rFonts w:ascii="Times New Roman"/>
          <w:color w:val="0000FF"/>
          <w:w w:val="165"/>
          <w:sz w:val="20"/>
        </w:rPr>
        <w:t>else</w:t>
      </w:r>
      <w:r>
        <w:rPr>
          <w:rFonts w:ascii="Times New Roman"/>
          <w:color w:val="000080"/>
          <w:w w:val="165"/>
          <w:sz w:val="20"/>
        </w:rPr>
        <w:t>:</w:t>
      </w:r>
    </w:p>
    <w:p w14:paraId="49F9D181" w14:textId="77777777" w:rsidR="00126598" w:rsidRDefault="00E05B40">
      <w:pPr>
        <w:spacing w:before="82"/>
        <w:ind w:left="1530"/>
        <w:rPr>
          <w:rFonts w:ascii="Times New Roman"/>
          <w:sz w:val="20"/>
          <w:lang w:eastAsia="zh-CN"/>
        </w:rPr>
      </w:pPr>
      <w:r>
        <w:rPr>
          <w:noProof/>
        </w:rPr>
        <mc:AlternateContent>
          <mc:Choice Requires="wps">
            <w:drawing>
              <wp:anchor distT="0" distB="0" distL="114300" distR="114300" simplePos="0" relativeHeight="251660288" behindDoc="1" locked="0" layoutInCell="1" allowOverlap="1" wp14:anchorId="6CAA0AB6" wp14:editId="5269EB77">
                <wp:simplePos x="0" y="0"/>
                <wp:positionH relativeFrom="page">
                  <wp:posOffset>3445510</wp:posOffset>
                </wp:positionH>
                <wp:positionV relativeFrom="paragraph">
                  <wp:posOffset>320675</wp:posOffset>
                </wp:positionV>
                <wp:extent cx="633095" cy="230505"/>
                <wp:effectExtent l="0" t="0" r="0" b="0"/>
                <wp:wrapNone/>
                <wp:docPr id="121" name="文本框 91"/>
                <wp:cNvGraphicFramePr/>
                <a:graphic xmlns:a="http://schemas.openxmlformats.org/drawingml/2006/main">
                  <a:graphicData uri="http://schemas.microsoft.com/office/word/2010/wordprocessingShape">
                    <wps:wsp>
                      <wps:cNvSpPr txBox="1"/>
                      <wps:spPr>
                        <a:xfrm>
                          <a:off x="0" y="0"/>
                          <a:ext cx="633095" cy="230505"/>
                        </a:xfrm>
                        <a:prstGeom prst="rect">
                          <a:avLst/>
                        </a:prstGeom>
                        <a:noFill/>
                        <a:ln>
                          <a:noFill/>
                        </a:ln>
                      </wps:spPr>
                      <wps:txbx>
                        <w:txbxContent>
                          <w:p w14:paraId="08BBA2E2" w14:textId="77777777" w:rsidR="00126598" w:rsidRDefault="00E05B40">
                            <w:pPr>
                              <w:spacing w:line="362" w:lineRule="exact"/>
                              <w:rPr>
                                <w:rFonts w:ascii="PMingLiU" w:hAnsi="PMingLiU" w:hint="eastAsia"/>
                                <w:sz w:val="28"/>
                              </w:rPr>
                            </w:pPr>
                            <w:r>
                              <w:rPr>
                                <w:rFonts w:ascii="PMingLiU" w:hAnsi="PMingLiU"/>
                                <w:sz w:val="28"/>
                              </w:rPr>
                              <w:t xml:space="preserve">— </w:t>
                            </w:r>
                            <w:r>
                              <w:rPr>
                                <w:rFonts w:ascii="Times New Roman" w:hAnsi="Times New Roman"/>
                                <w:sz w:val="28"/>
                              </w:rPr>
                              <w:t xml:space="preserve">14 </w:t>
                            </w:r>
                            <w:r>
                              <w:rPr>
                                <w:rFonts w:ascii="PMingLiU" w:hAnsi="PMingLiU"/>
                                <w:sz w:val="28"/>
                              </w:rPr>
                              <w:t>—</w:t>
                            </w:r>
                          </w:p>
                        </w:txbxContent>
                      </wps:txbx>
                      <wps:bodyPr lIns="0" tIns="0" rIns="0" bIns="0" upright="1"/>
                    </wps:wsp>
                  </a:graphicData>
                </a:graphic>
              </wp:anchor>
            </w:drawing>
          </mc:Choice>
          <mc:Fallback>
            <w:pict>
              <v:shape w14:anchorId="6CAA0AB6" id="文本框 91" o:spid="_x0000_s1047" type="#_x0000_t202" style="position:absolute;left:0;text-align:left;margin-left:271.3pt;margin-top:25.25pt;width:49.85pt;height:18.15pt;z-index:-2516561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" filled="f" stroked="f">
                <v:textbox inset="0,0,0,0">
                  <w:txbxContent>
                    <w:p w14:paraId="08BBA2E2" w14:textId="77777777" w:rsidR="00126598" w:rsidRDefault="00E05B40">
                      <w:pPr>
                        <w:spacing w:line="362" w:lineRule="exact"/>
                        <w:rPr>
                          <w:rFonts w:ascii="PMingLiU" w:hAnsi="PMingLiU" w:hint="eastAsia"/>
                          <w:sz w:val="28"/>
                        </w:rPr>
                      </w:pPr>
                      <w:r>
                        <w:rPr>
                          <w:rFonts w:ascii="PMingLiU" w:hAnsi="PMingLiU"/>
                          <w:sz w:val="28"/>
                        </w:rPr>
                        <w:t xml:space="preserve">— </w:t>
                      </w:r>
                      <w:r>
                        <w:rPr>
                          <w:rFonts w:ascii="Times New Roman" w:hAnsi="Times New Roman"/>
                          <w:sz w:val="28"/>
                        </w:rPr>
                        <w:t xml:space="preserve">14 </w:t>
                      </w:r>
                      <w:r>
                        <w:rPr>
                          <w:rFonts w:ascii="PMingLiU" w:hAnsi="PMingLiU"/>
                          <w:sz w:val="28"/>
                        </w:rPr>
                        <w:t>—</w:t>
                      </w:r>
                    </w:p>
                  </w:txbxContent>
                </v:textbox>
                <w10:wrap anchorx="page"/>
              </v:shape>
            </w:pict>
          </mc:Fallback>
        </mc:AlternateContent>
      </w:r>
      <w:r>
        <w:rPr>
          <w:rFonts w:ascii="Times New Roman"/>
          <w:color w:val="0000FF"/>
          <w:w w:val="140"/>
          <w:sz w:val="20"/>
          <w:lang w:eastAsia="zh-CN"/>
        </w:rPr>
        <w:t xml:space="preserve">return </w:t>
      </w:r>
      <w:r>
        <w:rPr>
          <w:rFonts w:ascii="Times New Roman"/>
          <w:color w:val="FF0000"/>
          <w:w w:val="140"/>
          <w:sz w:val="20"/>
          <w:lang w:eastAsia="zh-CN"/>
        </w:rPr>
        <w:t>0</w:t>
      </w:r>
    </w:p>
    <w:p w14:paraId="0FE70F1E" w14:textId="77777777" w:rsidR="00126598" w:rsidRDefault="00126598">
      <w:pPr>
        <w:rPr>
          <w:rFonts w:ascii="Times New Roman"/>
          <w:sz w:val="20"/>
          <w:lang w:eastAsia="zh-CN"/>
        </w:rPr>
        <w:sectPr w:rsidR="00126598">
          <w:type w:val="continuous"/>
          <w:pgSz w:w="11910" w:h="16840"/>
          <w:pgMar w:top="1540" w:right="1340" w:bottom="1340" w:left="1280" w:header="720" w:footer="720" w:gutter="0"/>
          <w:cols w:space="720"/>
        </w:sectPr>
      </w:pPr>
    </w:p>
    <w:p w14:paraId="2E3BAFCA" w14:textId="77777777" w:rsidR="00126598" w:rsidRDefault="00E05B40">
      <w:pPr>
        <w:pStyle w:val="a3"/>
        <w:spacing w:before="4"/>
        <w:rPr>
          <w:rFonts w:ascii="Times New Roman"/>
          <w:sz w:val="24"/>
          <w:lang w:eastAsia="zh-CN"/>
        </w:rPr>
      </w:pPr>
      <w:r>
        <w:rPr>
          <w:noProof/>
        </w:rPr>
        <w:lastRenderedPageBreak/>
        <mc:AlternateContent>
          <mc:Choice Requires="wpg">
            <w:drawing>
              <wp:anchor distT="0" distB="0" distL="114300" distR="114300" simplePos="0" relativeHeight="251661312" behindDoc="1" locked="0" layoutInCell="1" allowOverlap="1" wp14:anchorId="447B1E1B" wp14:editId="423EBE89">
                <wp:simplePos x="0" y="0"/>
                <wp:positionH relativeFrom="page">
                  <wp:posOffset>894715</wp:posOffset>
                </wp:positionH>
                <wp:positionV relativeFrom="page">
                  <wp:posOffset>1090930</wp:posOffset>
                </wp:positionV>
                <wp:extent cx="5767070" cy="8729980"/>
                <wp:effectExtent l="1270" t="1270" r="10160" b="6350"/>
                <wp:wrapNone/>
                <wp:docPr id="128" name="组合 92"/>
                <wp:cNvGraphicFramePr/>
                <a:graphic xmlns:a="http://schemas.openxmlformats.org/drawingml/2006/main">
                  <a:graphicData uri="http://schemas.microsoft.com/office/word/2010/wordprocessingGroup">
                    <wpg:wgp>
                      <wpg:cNvGrpSpPr/>
                      <wpg:grpSpPr>
                        <a:xfrm>
                          <a:off x="0" y="0"/>
                          <a:ext cx="5767070" cy="8729980"/>
                          <a:chOff x="1385" y="1531"/>
                          <a:chExt cx="9082" cy="13748"/>
                        </a:xfrm>
                      </wpg:grpSpPr>
                      <wps:wsp>
                        <wps:cNvPr id="122" name="直线 93"/>
                        <wps:cNvCnPr/>
                        <wps:spPr>
                          <a:xfrm>
                            <a:off x="1385" y="1536"/>
                            <a:ext cx="9072" cy="0"/>
                          </a:xfrm>
                          <a:prstGeom prst="line">
                            <a:avLst/>
                          </a:prstGeom>
                          <a:ln w="6096" cap="flat" cmpd="sng">
                            <a:solidFill>
                              <a:srgbClr val="000000"/>
                            </a:solidFill>
                            <a:prstDash val="solid"/>
                            <a:headEnd type="none" w="med" len="med"/>
                            <a:tailEnd type="none" w="med" len="med"/>
                          </a:ln>
                        </wps:spPr>
                        <wps:bodyPr/>
                      </wps:wsp>
                      <wps:wsp>
                        <wps:cNvPr id="123" name="直线 94"/>
                        <wps:cNvCnPr/>
                        <wps:spPr>
                          <a:xfrm>
                            <a:off x="1390" y="1541"/>
                            <a:ext cx="0" cy="13737"/>
                          </a:xfrm>
                          <a:prstGeom prst="line">
                            <a:avLst/>
                          </a:prstGeom>
                          <a:ln w="6096" cap="flat" cmpd="sng">
                            <a:solidFill>
                              <a:srgbClr val="000000"/>
                            </a:solidFill>
                            <a:prstDash val="solid"/>
                            <a:headEnd type="none" w="med" len="med"/>
                            <a:tailEnd type="none" w="med" len="med"/>
                          </a:ln>
                        </wps:spPr>
                        <wps:bodyPr/>
                      </wps:wsp>
                      <wps:wsp>
                        <wps:cNvPr id="124" name="直线 95"/>
                        <wps:cNvCnPr/>
                        <wps:spPr>
                          <a:xfrm>
                            <a:off x="1385" y="15274"/>
                            <a:ext cx="9072" cy="0"/>
                          </a:xfrm>
                          <a:prstGeom prst="line">
                            <a:avLst/>
                          </a:prstGeom>
                          <a:ln w="6096" cap="flat" cmpd="sng">
                            <a:solidFill>
                              <a:srgbClr val="000000"/>
                            </a:solidFill>
                            <a:prstDash val="solid"/>
                            <a:headEnd type="none" w="med" len="med"/>
                            <a:tailEnd type="none" w="med" len="med"/>
                          </a:ln>
                        </wps:spPr>
                        <wps:bodyPr/>
                      </wps:wsp>
                      <wps:wsp>
                        <wps:cNvPr id="125" name="直线 96"/>
                        <wps:cNvCnPr/>
                        <wps:spPr>
                          <a:xfrm>
                            <a:off x="10462" y="1531"/>
                            <a:ext cx="0" cy="13747"/>
                          </a:xfrm>
                          <a:prstGeom prst="line">
                            <a:avLst/>
                          </a:prstGeom>
                          <a:ln w="6096" cap="flat" cmpd="sng">
                            <a:solidFill>
                              <a:srgbClr val="000000"/>
                            </a:solidFill>
                            <a:prstDash val="solid"/>
                            <a:headEnd type="none" w="med" len="med"/>
                            <a:tailEnd type="none" w="med" len="med"/>
                          </a:ln>
                        </wps:spPr>
                        <wps:bodyPr/>
                      </wps:wsp>
                      <pic:pic xmlns:pic="http://schemas.openxmlformats.org/drawingml/2006/picture">
                        <pic:nvPicPr>
                          <pic:cNvPr id="126" name="图片 97"/>
                          <pic:cNvPicPr>
                            <a:picLocks noChangeAspect="1"/>
                          </pic:cNvPicPr>
                        </pic:nvPicPr>
                        <pic:blipFill>
                          <a:blip r:embed="rId51"/>
                          <a:stretch>
                            <a:fillRect/>
                          </a:stretch>
                        </pic:blipFill>
                        <pic:spPr>
                          <a:xfrm>
                            <a:off x="1708" y="2577"/>
                            <a:ext cx="7095" cy="5724"/>
                          </a:xfrm>
                          <a:prstGeom prst="rect">
                            <a:avLst/>
                          </a:prstGeom>
                          <a:noFill/>
                          <a:ln>
                            <a:noFill/>
                          </a:ln>
                        </pic:spPr>
                      </pic:pic>
                      <pic:pic xmlns:pic="http://schemas.openxmlformats.org/drawingml/2006/picture">
                        <pic:nvPicPr>
                          <pic:cNvPr id="127" name="图片 98"/>
                          <pic:cNvPicPr>
                            <a:picLocks noChangeAspect="1"/>
                          </pic:cNvPicPr>
                        </pic:nvPicPr>
                        <pic:blipFill>
                          <a:blip r:embed="rId52"/>
                          <a:stretch>
                            <a:fillRect/>
                          </a:stretch>
                        </pic:blipFill>
                        <pic:spPr>
                          <a:xfrm>
                            <a:off x="1708" y="8803"/>
                            <a:ext cx="7280" cy="3886"/>
                          </a:xfrm>
                          <a:prstGeom prst="rect">
                            <a:avLst/>
                          </a:prstGeom>
                          <a:noFill/>
                          <a:ln>
                            <a:noFill/>
                          </a:ln>
                        </pic:spPr>
                      </pic:pic>
                    </wpg:wgp>
                  </a:graphicData>
                </a:graphic>
              </wp:anchor>
            </w:drawing>
          </mc:Choice>
          <mc:Fallback>
            <w:pict>
              <v:group w14:anchorId="4465301E" id="组合 92" o:spid="_x0000_s1026" style="position:absolute;left:0;text-align:left;margin-left:70.45pt;margin-top:85.9pt;width:454.1pt;height:687.4pt;z-index:-251655168;mso-position-horizontal-relative:page;mso-position-vertical-relative:page" coordorigin="1385,1531" coordsize="9082,137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">
                <v:line id="直线 93" o:spid="_x0000_s1027" style="position:absolute;visibility:visible;mso-wrap-style:square" from="1385,1536" to="10457,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" strokeweight=".48pt"/>
                <v:line id="直线 94" o:spid="_x0000_s1028" style="position:absolute;visibility:visible;mso-wrap-style:square" from="1390,1541" to="1390,15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" strokeweight=".48pt"/>
                <v:line id="直线 95" o:spid="_x0000_s1029" style="position:absolute;visibility:visible;mso-wrap-style:square" from="1385,15274" to="10457,15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" strokeweight=".48pt"/>
                <v:line id="直线 96" o:spid="_x0000_s1030" style="position:absolute;visibility:visible;mso-wrap-style:square" from="10462,1531" to="10462,15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" strokeweight=".48pt"/>
                <v:shape id="图片 97" o:spid="_x0000_s1031" type="#_x0000_t75" style="position:absolute;left:1708;top:2577;width:7095;height:5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">
                  <v:imagedata r:id="rId53" o:title=""/>
                </v:shape>
                <v:shape id="图片 98" o:spid="_x0000_s1032" type="#_x0000_t75" style="position:absolute;left:1708;top:8803;width:7280;height: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">
                  <v:imagedata r:id="rId54" o:title=""/>
                </v:shape>
                <w10:wrap anchorx="page" anchory="page"/>
              </v:group>
            </w:pict>
          </mc:Fallback>
        </mc:AlternateContent>
      </w:r>
    </w:p>
    <w:p w14:paraId="42D3B392" w14:textId="77777777" w:rsidR="00126598" w:rsidRDefault="00E05B40">
      <w:pPr>
        <w:pStyle w:val="a3"/>
        <w:spacing w:before="59" w:line="278" w:lineRule="auto"/>
        <w:ind w:left="217" w:right="206" w:firstLine="211"/>
        <w:rPr>
          <w:lang w:eastAsia="zh-CN"/>
        </w:rPr>
      </w:pPr>
      <w:r>
        <w:rPr>
          <w:spacing w:val="-4"/>
          <w:lang w:eastAsia="zh-CN"/>
        </w:rPr>
        <w:t>与此同时，开发了相应的脑电信号可视化软件平台，使得信号在处理的过程中能够及时显示，</w:t>
      </w:r>
      <w:r>
        <w:rPr>
          <w:spacing w:val="-4"/>
          <w:lang w:eastAsia="zh-CN"/>
        </w:rPr>
        <w:t xml:space="preserve"> </w:t>
      </w:r>
      <w:r>
        <w:rPr>
          <w:spacing w:val="-3"/>
          <w:lang w:eastAsia="zh-CN"/>
        </w:rPr>
        <w:t>便于实验人员观测。</w:t>
      </w:r>
    </w:p>
    <w:p w14:paraId="4E9CC40D" w14:textId="77777777" w:rsidR="00126598" w:rsidRDefault="00126598">
      <w:pPr>
        <w:pStyle w:val="a3"/>
        <w:rPr>
          <w:sz w:val="24"/>
          <w:lang w:eastAsia="zh-CN"/>
        </w:rPr>
      </w:pPr>
    </w:p>
    <w:p w14:paraId="6F1A02A8" w14:textId="77777777" w:rsidR="00126598" w:rsidRDefault="00126598">
      <w:pPr>
        <w:pStyle w:val="a3"/>
        <w:rPr>
          <w:sz w:val="24"/>
          <w:lang w:eastAsia="zh-CN"/>
        </w:rPr>
      </w:pPr>
    </w:p>
    <w:p w14:paraId="53E4E25D" w14:textId="77777777" w:rsidR="00126598" w:rsidRDefault="00126598">
      <w:pPr>
        <w:pStyle w:val="a3"/>
        <w:rPr>
          <w:sz w:val="24"/>
          <w:lang w:eastAsia="zh-CN"/>
        </w:rPr>
      </w:pPr>
    </w:p>
    <w:p w14:paraId="0ECCE307" w14:textId="77777777" w:rsidR="00126598" w:rsidRDefault="00126598">
      <w:pPr>
        <w:pStyle w:val="a3"/>
        <w:rPr>
          <w:sz w:val="24"/>
          <w:lang w:eastAsia="zh-CN"/>
        </w:rPr>
      </w:pPr>
    </w:p>
    <w:p w14:paraId="652E43D4" w14:textId="77777777" w:rsidR="00126598" w:rsidRDefault="00126598">
      <w:pPr>
        <w:pStyle w:val="a3"/>
        <w:rPr>
          <w:sz w:val="24"/>
          <w:lang w:eastAsia="zh-CN"/>
        </w:rPr>
      </w:pPr>
    </w:p>
    <w:p w14:paraId="3AED1660" w14:textId="77777777" w:rsidR="00126598" w:rsidRDefault="00126598">
      <w:pPr>
        <w:pStyle w:val="a3"/>
        <w:rPr>
          <w:sz w:val="24"/>
          <w:lang w:eastAsia="zh-CN"/>
        </w:rPr>
      </w:pPr>
    </w:p>
    <w:p w14:paraId="34802C1B" w14:textId="77777777" w:rsidR="00126598" w:rsidRDefault="00126598">
      <w:pPr>
        <w:pStyle w:val="a3"/>
        <w:rPr>
          <w:sz w:val="24"/>
          <w:lang w:eastAsia="zh-CN"/>
        </w:rPr>
      </w:pPr>
    </w:p>
    <w:p w14:paraId="3428C95F" w14:textId="77777777" w:rsidR="00126598" w:rsidRDefault="00126598">
      <w:pPr>
        <w:pStyle w:val="a3"/>
        <w:rPr>
          <w:sz w:val="24"/>
          <w:lang w:eastAsia="zh-CN"/>
        </w:rPr>
      </w:pPr>
    </w:p>
    <w:p w14:paraId="1BC218E1" w14:textId="77777777" w:rsidR="00126598" w:rsidRDefault="00126598">
      <w:pPr>
        <w:pStyle w:val="a3"/>
        <w:rPr>
          <w:sz w:val="24"/>
          <w:lang w:eastAsia="zh-CN"/>
        </w:rPr>
      </w:pPr>
    </w:p>
    <w:p w14:paraId="004141A4" w14:textId="77777777" w:rsidR="00126598" w:rsidRDefault="00126598">
      <w:pPr>
        <w:pStyle w:val="a3"/>
        <w:rPr>
          <w:sz w:val="24"/>
          <w:lang w:eastAsia="zh-CN"/>
        </w:rPr>
      </w:pPr>
    </w:p>
    <w:p w14:paraId="627FD225" w14:textId="77777777" w:rsidR="00126598" w:rsidRDefault="00126598">
      <w:pPr>
        <w:pStyle w:val="a3"/>
        <w:rPr>
          <w:sz w:val="24"/>
          <w:lang w:eastAsia="zh-CN"/>
        </w:rPr>
      </w:pPr>
    </w:p>
    <w:p w14:paraId="5CADBDAB" w14:textId="77777777" w:rsidR="00126598" w:rsidRDefault="00126598">
      <w:pPr>
        <w:pStyle w:val="a3"/>
        <w:rPr>
          <w:sz w:val="24"/>
          <w:lang w:eastAsia="zh-CN"/>
        </w:rPr>
      </w:pPr>
    </w:p>
    <w:p w14:paraId="10522463" w14:textId="77777777" w:rsidR="00126598" w:rsidRDefault="00126598">
      <w:pPr>
        <w:pStyle w:val="a3"/>
        <w:rPr>
          <w:sz w:val="24"/>
          <w:lang w:eastAsia="zh-CN"/>
        </w:rPr>
      </w:pPr>
    </w:p>
    <w:p w14:paraId="3A4AA695" w14:textId="77777777" w:rsidR="00126598" w:rsidRDefault="00126598">
      <w:pPr>
        <w:pStyle w:val="a3"/>
        <w:rPr>
          <w:sz w:val="24"/>
          <w:lang w:eastAsia="zh-CN"/>
        </w:rPr>
      </w:pPr>
    </w:p>
    <w:p w14:paraId="5CE579F2" w14:textId="77777777" w:rsidR="00126598" w:rsidRDefault="00126598">
      <w:pPr>
        <w:pStyle w:val="a3"/>
        <w:rPr>
          <w:sz w:val="24"/>
          <w:lang w:eastAsia="zh-CN"/>
        </w:rPr>
      </w:pPr>
    </w:p>
    <w:p w14:paraId="6A840E41" w14:textId="77777777" w:rsidR="00126598" w:rsidRDefault="00126598">
      <w:pPr>
        <w:pStyle w:val="a3"/>
        <w:rPr>
          <w:sz w:val="24"/>
          <w:lang w:eastAsia="zh-CN"/>
        </w:rPr>
      </w:pPr>
    </w:p>
    <w:p w14:paraId="6723CF8B" w14:textId="77777777" w:rsidR="00126598" w:rsidRDefault="00126598">
      <w:pPr>
        <w:pStyle w:val="a3"/>
        <w:rPr>
          <w:sz w:val="24"/>
          <w:lang w:eastAsia="zh-CN"/>
        </w:rPr>
      </w:pPr>
    </w:p>
    <w:p w14:paraId="63DDF1F8" w14:textId="77777777" w:rsidR="00126598" w:rsidRDefault="00126598">
      <w:pPr>
        <w:pStyle w:val="a3"/>
        <w:rPr>
          <w:sz w:val="24"/>
          <w:lang w:eastAsia="zh-CN"/>
        </w:rPr>
      </w:pPr>
    </w:p>
    <w:p w14:paraId="54989534" w14:textId="77777777" w:rsidR="00126598" w:rsidRDefault="00126598">
      <w:pPr>
        <w:pStyle w:val="a3"/>
        <w:spacing w:before="9"/>
        <w:rPr>
          <w:sz w:val="30"/>
          <w:lang w:eastAsia="zh-CN"/>
        </w:rPr>
      </w:pPr>
    </w:p>
    <w:p w14:paraId="7CA0CB1F" w14:textId="77777777" w:rsidR="00126598" w:rsidRDefault="00E05B40">
      <w:pPr>
        <w:pStyle w:val="a3"/>
        <w:ind w:left="2423"/>
        <w:rPr>
          <w:lang w:eastAsia="zh-CN"/>
        </w:rPr>
      </w:pPr>
      <w:r>
        <w:rPr>
          <w:lang w:eastAsia="zh-CN"/>
        </w:rPr>
        <w:t>5.</w:t>
      </w:r>
      <w:r>
        <w:rPr>
          <w:lang w:eastAsia="zh-CN"/>
        </w:rPr>
        <w:t>放松度、集中度脑电信号训练界面</w:t>
      </w:r>
    </w:p>
    <w:p w14:paraId="3F9D5F4B" w14:textId="77777777" w:rsidR="00126598" w:rsidRDefault="00126598">
      <w:pPr>
        <w:pStyle w:val="a3"/>
        <w:rPr>
          <w:sz w:val="20"/>
          <w:lang w:eastAsia="zh-CN"/>
        </w:rPr>
      </w:pPr>
    </w:p>
    <w:p w14:paraId="135DA3FB" w14:textId="77777777" w:rsidR="00126598" w:rsidRDefault="00126598">
      <w:pPr>
        <w:pStyle w:val="a3"/>
        <w:rPr>
          <w:sz w:val="20"/>
          <w:lang w:eastAsia="zh-CN"/>
        </w:rPr>
      </w:pPr>
    </w:p>
    <w:p w14:paraId="0A687E99" w14:textId="77777777" w:rsidR="00126598" w:rsidRDefault="00126598">
      <w:pPr>
        <w:pStyle w:val="a3"/>
        <w:rPr>
          <w:sz w:val="20"/>
          <w:lang w:eastAsia="zh-CN"/>
        </w:rPr>
      </w:pPr>
    </w:p>
    <w:p w14:paraId="65CD5FB6" w14:textId="77777777" w:rsidR="00126598" w:rsidRDefault="00126598">
      <w:pPr>
        <w:pStyle w:val="a3"/>
        <w:rPr>
          <w:sz w:val="20"/>
          <w:lang w:eastAsia="zh-CN"/>
        </w:rPr>
      </w:pPr>
    </w:p>
    <w:p w14:paraId="12DDC8CC" w14:textId="77777777" w:rsidR="00126598" w:rsidRDefault="00126598">
      <w:pPr>
        <w:pStyle w:val="a3"/>
        <w:rPr>
          <w:sz w:val="20"/>
          <w:lang w:eastAsia="zh-CN"/>
        </w:rPr>
      </w:pPr>
    </w:p>
    <w:p w14:paraId="616D015D" w14:textId="77777777" w:rsidR="00126598" w:rsidRDefault="00126598">
      <w:pPr>
        <w:pStyle w:val="a3"/>
        <w:rPr>
          <w:sz w:val="20"/>
          <w:lang w:eastAsia="zh-CN"/>
        </w:rPr>
      </w:pPr>
    </w:p>
    <w:p w14:paraId="2DDA4306" w14:textId="77777777" w:rsidR="00126598" w:rsidRDefault="00126598">
      <w:pPr>
        <w:pStyle w:val="a3"/>
        <w:rPr>
          <w:sz w:val="20"/>
          <w:lang w:eastAsia="zh-CN"/>
        </w:rPr>
      </w:pPr>
    </w:p>
    <w:p w14:paraId="294A08C9" w14:textId="77777777" w:rsidR="00126598" w:rsidRDefault="00126598">
      <w:pPr>
        <w:pStyle w:val="a3"/>
        <w:rPr>
          <w:sz w:val="20"/>
          <w:lang w:eastAsia="zh-CN"/>
        </w:rPr>
      </w:pPr>
    </w:p>
    <w:p w14:paraId="183FC510" w14:textId="77777777" w:rsidR="00126598" w:rsidRDefault="00126598">
      <w:pPr>
        <w:pStyle w:val="a3"/>
        <w:rPr>
          <w:sz w:val="20"/>
          <w:lang w:eastAsia="zh-CN"/>
        </w:rPr>
      </w:pPr>
    </w:p>
    <w:p w14:paraId="6177B992" w14:textId="77777777" w:rsidR="00126598" w:rsidRDefault="00126598">
      <w:pPr>
        <w:pStyle w:val="a3"/>
        <w:rPr>
          <w:sz w:val="20"/>
          <w:lang w:eastAsia="zh-CN"/>
        </w:rPr>
      </w:pPr>
    </w:p>
    <w:p w14:paraId="4917102C" w14:textId="77777777" w:rsidR="00126598" w:rsidRDefault="00126598">
      <w:pPr>
        <w:pStyle w:val="a3"/>
        <w:rPr>
          <w:sz w:val="20"/>
          <w:lang w:eastAsia="zh-CN"/>
        </w:rPr>
      </w:pPr>
    </w:p>
    <w:p w14:paraId="14D444AC" w14:textId="77777777" w:rsidR="00126598" w:rsidRDefault="00126598">
      <w:pPr>
        <w:pStyle w:val="a3"/>
        <w:rPr>
          <w:sz w:val="20"/>
          <w:lang w:eastAsia="zh-CN"/>
        </w:rPr>
      </w:pPr>
    </w:p>
    <w:p w14:paraId="2E5B4869" w14:textId="77777777" w:rsidR="00126598" w:rsidRDefault="00126598">
      <w:pPr>
        <w:pStyle w:val="a3"/>
        <w:rPr>
          <w:sz w:val="20"/>
          <w:lang w:eastAsia="zh-CN"/>
        </w:rPr>
      </w:pPr>
    </w:p>
    <w:p w14:paraId="7EF5BA62" w14:textId="77777777" w:rsidR="00126598" w:rsidRDefault="00126598">
      <w:pPr>
        <w:pStyle w:val="a3"/>
        <w:rPr>
          <w:sz w:val="20"/>
          <w:lang w:eastAsia="zh-CN"/>
        </w:rPr>
      </w:pPr>
    </w:p>
    <w:p w14:paraId="33FC446D" w14:textId="77777777" w:rsidR="00126598" w:rsidRDefault="00126598">
      <w:pPr>
        <w:pStyle w:val="a3"/>
        <w:rPr>
          <w:sz w:val="20"/>
          <w:lang w:eastAsia="zh-CN"/>
        </w:rPr>
      </w:pPr>
    </w:p>
    <w:p w14:paraId="6FD9E921" w14:textId="77777777" w:rsidR="00126598" w:rsidRDefault="00126598">
      <w:pPr>
        <w:pStyle w:val="a3"/>
        <w:spacing w:before="3"/>
        <w:rPr>
          <w:sz w:val="15"/>
          <w:lang w:eastAsia="zh-CN"/>
        </w:rPr>
      </w:pPr>
    </w:p>
    <w:p w14:paraId="15D18789" w14:textId="77777777" w:rsidR="00126598" w:rsidRDefault="00E05B40">
      <w:pPr>
        <w:pStyle w:val="a3"/>
        <w:spacing w:before="60"/>
        <w:ind w:left="2424"/>
        <w:rPr>
          <w:lang w:eastAsia="zh-CN"/>
        </w:rPr>
      </w:pPr>
      <w:r>
        <w:rPr>
          <w:lang w:eastAsia="zh-CN"/>
        </w:rPr>
        <w:t>6.</w:t>
      </w:r>
      <w:r>
        <w:rPr>
          <w:lang w:eastAsia="zh-CN"/>
        </w:rPr>
        <w:t>脑电信号可视化平台</w:t>
      </w:r>
    </w:p>
    <w:p w14:paraId="22493FA7" w14:textId="77777777" w:rsidR="00126598" w:rsidRDefault="00E05B40">
      <w:pPr>
        <w:pStyle w:val="a3"/>
        <w:spacing w:before="43"/>
        <w:ind w:left="217"/>
        <w:rPr>
          <w:lang w:eastAsia="zh-CN"/>
        </w:rPr>
      </w:pPr>
      <w:r>
        <w:rPr>
          <w:lang w:eastAsia="zh-CN"/>
        </w:rPr>
        <w:t>③</w:t>
      </w:r>
      <w:r>
        <w:rPr>
          <w:lang w:eastAsia="zh-CN"/>
        </w:rPr>
        <w:t>输出设备控制</w:t>
      </w:r>
    </w:p>
    <w:p w14:paraId="6F1BBBF0" w14:textId="77777777" w:rsidR="00126598" w:rsidRDefault="00E05B40">
      <w:pPr>
        <w:pStyle w:val="a3"/>
        <w:spacing w:before="43" w:line="278" w:lineRule="auto"/>
        <w:ind w:left="217" w:right="206" w:firstLine="211"/>
        <w:jc w:val="both"/>
        <w:rPr>
          <w:lang w:eastAsia="zh-CN"/>
        </w:rPr>
      </w:pPr>
      <w:r>
        <w:rPr>
          <w:spacing w:val="-7"/>
          <w:lang w:eastAsia="zh-CN"/>
        </w:rPr>
        <w:t>搭建了基于树莓派系统的的智能车平台，包括了相应的电源稳压模块、摄像头模块、</w:t>
      </w:r>
      <w:r>
        <w:rPr>
          <w:lang w:eastAsia="zh-CN"/>
        </w:rPr>
        <w:t>LS298N</w:t>
      </w:r>
      <w:r>
        <w:rPr>
          <w:spacing w:val="-12"/>
          <w:lang w:eastAsia="zh-CN"/>
        </w:rPr>
        <w:t xml:space="preserve"> </w:t>
      </w:r>
      <w:r>
        <w:rPr>
          <w:spacing w:val="-12"/>
          <w:lang w:eastAsia="zh-CN"/>
        </w:rPr>
        <w:t>驱动模块，直流电机模块，小车整体由</w:t>
      </w:r>
      <w:r>
        <w:rPr>
          <w:spacing w:val="-12"/>
          <w:lang w:eastAsia="zh-CN"/>
        </w:rPr>
        <w:t xml:space="preserve"> </w:t>
      </w:r>
      <w:r>
        <w:rPr>
          <w:lang w:eastAsia="zh-CN"/>
        </w:rPr>
        <w:t>7.0-8.0v</w:t>
      </w:r>
      <w:r>
        <w:rPr>
          <w:spacing w:val="-10"/>
          <w:lang w:eastAsia="zh-CN"/>
        </w:rPr>
        <w:t xml:space="preserve"> </w:t>
      </w:r>
      <w:r>
        <w:rPr>
          <w:spacing w:val="-10"/>
          <w:lang w:eastAsia="zh-CN"/>
        </w:rPr>
        <w:t>电压供电，并通过添加无线网卡模块，使得上位机与智能车始终处于一个内网之中，便于数据的可靠性、及时性传输，并能够通过</w:t>
      </w:r>
      <w:r>
        <w:rPr>
          <w:spacing w:val="-10"/>
          <w:lang w:eastAsia="zh-CN"/>
        </w:rPr>
        <w:t xml:space="preserve"> </w:t>
      </w:r>
      <w:r>
        <w:rPr>
          <w:lang w:eastAsia="zh-CN"/>
        </w:rPr>
        <w:t>socket</w:t>
      </w:r>
      <w:r>
        <w:rPr>
          <w:spacing w:val="-10"/>
          <w:lang w:eastAsia="zh-CN"/>
        </w:rPr>
        <w:t xml:space="preserve"> </w:t>
      </w:r>
      <w:r>
        <w:rPr>
          <w:spacing w:val="-10"/>
          <w:lang w:eastAsia="zh-CN"/>
        </w:rPr>
        <w:t>通信循环</w:t>
      </w:r>
      <w:r>
        <w:rPr>
          <w:spacing w:val="-6"/>
          <w:lang w:eastAsia="zh-CN"/>
        </w:rPr>
        <w:t>接收上位机处理结果，以此完成各种命令。而且通过</w:t>
      </w:r>
      <w:r>
        <w:rPr>
          <w:spacing w:val="-6"/>
          <w:lang w:eastAsia="zh-CN"/>
        </w:rPr>
        <w:t xml:space="preserve"> </w:t>
      </w:r>
      <w:r>
        <w:rPr>
          <w:lang w:eastAsia="zh-CN"/>
        </w:rPr>
        <w:t>mjpg-stream</w:t>
      </w:r>
      <w:r>
        <w:rPr>
          <w:spacing w:val="-5"/>
          <w:lang w:eastAsia="zh-CN"/>
        </w:rPr>
        <w:t xml:space="preserve"> </w:t>
      </w:r>
      <w:r>
        <w:rPr>
          <w:spacing w:val="-5"/>
          <w:lang w:eastAsia="zh-CN"/>
        </w:rPr>
        <w:t>视频流，将智能车视频向好及时同步的发送到上位机端，便于实验人员根据车的行驶情况作出相应的反应</w:t>
      </w:r>
    </w:p>
    <w:p w14:paraId="1605D0F7" w14:textId="77777777" w:rsidR="00126598" w:rsidRDefault="00E05B40">
      <w:pPr>
        <w:pStyle w:val="a3"/>
        <w:spacing w:line="269" w:lineRule="exact"/>
        <w:ind w:left="428"/>
        <w:rPr>
          <w:lang w:eastAsia="zh-CN"/>
        </w:rPr>
      </w:pPr>
      <w:r>
        <w:rPr>
          <w:lang w:eastAsia="zh-CN"/>
        </w:rPr>
        <w:t>现将树莓派智能车的技术路线叙述如下：</w:t>
      </w:r>
    </w:p>
    <w:p w14:paraId="782E410F" w14:textId="77777777" w:rsidR="00126598" w:rsidRDefault="00126598">
      <w:pPr>
        <w:spacing w:line="269" w:lineRule="exact"/>
        <w:rPr>
          <w:lang w:eastAsia="zh-CN"/>
        </w:rPr>
        <w:sectPr w:rsidR="00126598">
          <w:footerReference w:type="default" r:id="rId55"/>
          <w:pgSz w:w="11910" w:h="16840"/>
          <w:pgMar w:top="1520" w:right="1340" w:bottom="1340" w:left="1280" w:header="0" w:footer="1157" w:gutter="0"/>
          <w:pgNumType w:start="15"/>
          <w:cols w:space="720"/>
        </w:sectPr>
      </w:pPr>
    </w:p>
    <w:p w14:paraId="2182D888" w14:textId="77777777" w:rsidR="00126598" w:rsidRDefault="00E05B40">
      <w:pPr>
        <w:pStyle w:val="a3"/>
        <w:ind w:left="104"/>
        <w:rPr>
          <w:sz w:val="20"/>
        </w:rPr>
      </w:pPr>
      <w:r>
        <w:rPr>
          <w:noProof/>
          <w:sz w:val="20"/>
        </w:rPr>
        <w:lastRenderedPageBreak/>
        <mc:AlternateContent>
          <mc:Choice Requires="wpg">
            <w:drawing>
              <wp:inline distT="0" distB="0" distL="114300" distR="114300" wp14:anchorId="7C20679B" wp14:editId="02339D59">
                <wp:extent cx="5767070" cy="6946900"/>
                <wp:effectExtent l="1905" t="1905" r="9525" b="10795"/>
                <wp:docPr id="34" name="组合 99"/>
                <wp:cNvGraphicFramePr/>
                <a:graphic xmlns:a="http://schemas.openxmlformats.org/drawingml/2006/main">
                  <a:graphicData uri="http://schemas.microsoft.com/office/word/2010/wordprocessingGroup">
                    <wpg:wgp>
                      <wpg:cNvGrpSpPr/>
                      <wpg:grpSpPr>
                        <a:xfrm>
                          <a:off x="0" y="0"/>
                          <a:ext cx="5767070" cy="6946900"/>
                          <a:chOff x="0" y="0"/>
                          <a:chExt cx="9082" cy="10940"/>
                        </a:xfrm>
                      </wpg:grpSpPr>
                      <pic:pic xmlns:pic="http://schemas.openxmlformats.org/drawingml/2006/picture">
                        <pic:nvPicPr>
                          <pic:cNvPr id="32" name="图片 100"/>
                          <pic:cNvPicPr>
                            <a:picLocks noChangeAspect="1"/>
                          </pic:cNvPicPr>
                        </pic:nvPicPr>
                        <pic:blipFill>
                          <a:blip r:embed="rId56"/>
                          <a:stretch>
                            <a:fillRect/>
                          </a:stretch>
                        </pic:blipFill>
                        <pic:spPr>
                          <a:xfrm>
                            <a:off x="112" y="3496"/>
                            <a:ext cx="8559" cy="7378"/>
                          </a:xfrm>
                          <a:prstGeom prst="rect">
                            <a:avLst/>
                          </a:prstGeom>
                          <a:noFill/>
                          <a:ln>
                            <a:noFill/>
                          </a:ln>
                        </pic:spPr>
                      </pic:pic>
                      <wps:wsp>
                        <wps:cNvPr id="33" name="文本框 101"/>
                        <wps:cNvSpPr txBox="1"/>
                        <wps:spPr>
                          <a:xfrm>
                            <a:off x="4" y="4"/>
                            <a:ext cx="9072" cy="10930"/>
                          </a:xfrm>
                          <a:prstGeom prst="rect">
                            <a:avLst/>
                          </a:prstGeom>
                          <a:noFill/>
                          <a:ln w="6096" cap="flat" cmpd="sng">
                            <a:solidFill>
                              <a:srgbClr val="000000"/>
                            </a:solidFill>
                            <a:prstDash val="solid"/>
                            <a:miter/>
                            <a:headEnd type="none" w="med" len="med"/>
                            <a:tailEnd type="none" w="med" len="med"/>
                          </a:ln>
                        </wps:spPr>
                        <wps:txbx>
                          <w:txbxContent>
                            <w:p w14:paraId="229A144C" w14:textId="77777777" w:rsidR="00126598" w:rsidRDefault="00E05B40">
                              <w:pPr>
                                <w:spacing w:before="25"/>
                                <w:ind w:left="314"/>
                                <w:rPr>
                                  <w:sz w:val="21"/>
                                  <w:lang w:eastAsia="zh-CN"/>
                                </w:rPr>
                              </w:pPr>
                              <w:r>
                                <w:rPr>
                                  <w:sz w:val="21"/>
                                  <w:lang w:eastAsia="zh-CN"/>
                                </w:rPr>
                                <w:t>A.</w:t>
                              </w:r>
                              <w:r>
                                <w:rPr>
                                  <w:sz w:val="21"/>
                                  <w:lang w:eastAsia="zh-CN"/>
                                </w:rPr>
                                <w:t>主控模块：本作品采用树莓派三代</w:t>
                              </w:r>
                              <w:r>
                                <w:rPr>
                                  <w:sz w:val="21"/>
                                  <w:lang w:eastAsia="zh-CN"/>
                                </w:rPr>
                                <w:t xml:space="preserve"> B </w:t>
                              </w:r>
                              <w:r>
                                <w:rPr>
                                  <w:sz w:val="21"/>
                                  <w:lang w:eastAsia="zh-CN"/>
                                </w:rPr>
                                <w:t>型作为主控系统板，主要参数如下：</w:t>
                              </w:r>
                            </w:p>
                            <w:p w14:paraId="0C09608F" w14:textId="77777777" w:rsidR="00126598" w:rsidRDefault="00E05B40">
                              <w:pPr>
                                <w:numPr>
                                  <w:ilvl w:val="0"/>
                                  <w:numId w:val="2"/>
                                </w:numPr>
                                <w:tabs>
                                  <w:tab w:val="left" w:pos="943"/>
                                  <w:tab w:val="left" w:pos="944"/>
                                </w:tabs>
                                <w:spacing w:before="43"/>
                                <w:rPr>
                                  <w:sz w:val="21"/>
                                </w:rPr>
                              </w:pPr>
                              <w:r>
                                <w:rPr>
                                  <w:spacing w:val="-1"/>
                                  <w:sz w:val="21"/>
                                </w:rPr>
                                <w:t>处理器</w:t>
                              </w:r>
                              <w:r>
                                <w:rPr>
                                  <w:spacing w:val="-1"/>
                                  <w:sz w:val="21"/>
                                </w:rPr>
                                <w:t xml:space="preserve"> </w:t>
                              </w:r>
                              <w:r>
                                <w:rPr>
                                  <w:sz w:val="21"/>
                                </w:rPr>
                                <w:t>Broadcom</w:t>
                              </w:r>
                              <w:r>
                                <w:rPr>
                                  <w:spacing w:val="-2"/>
                                  <w:sz w:val="21"/>
                                </w:rPr>
                                <w:t xml:space="preserve"> </w:t>
                              </w:r>
                              <w:r>
                                <w:rPr>
                                  <w:sz w:val="21"/>
                                </w:rPr>
                                <w:t>BCM2837</w:t>
                              </w:r>
                              <w:r>
                                <w:rPr>
                                  <w:sz w:val="21"/>
                                </w:rPr>
                                <w:t>（</w:t>
                              </w:r>
                              <w:r>
                                <w:rPr>
                                  <w:sz w:val="21"/>
                                </w:rPr>
                                <w:t>CPU</w:t>
                              </w:r>
                              <w:r>
                                <w:rPr>
                                  <w:sz w:val="21"/>
                                </w:rPr>
                                <w:t>，</w:t>
                              </w:r>
                              <w:r>
                                <w:rPr>
                                  <w:sz w:val="21"/>
                                </w:rPr>
                                <w:t>GPU</w:t>
                              </w:r>
                              <w:r>
                                <w:rPr>
                                  <w:sz w:val="21"/>
                                </w:rPr>
                                <w:t>，</w:t>
                              </w:r>
                              <w:r>
                                <w:rPr>
                                  <w:sz w:val="21"/>
                                </w:rPr>
                                <w:t>DSP</w:t>
                              </w:r>
                              <w:r>
                                <w:rPr>
                                  <w:spacing w:val="-38"/>
                                  <w:sz w:val="21"/>
                                </w:rPr>
                                <w:t xml:space="preserve"> </w:t>
                              </w:r>
                              <w:r>
                                <w:rPr>
                                  <w:spacing w:val="-38"/>
                                  <w:sz w:val="21"/>
                                </w:rPr>
                                <w:t>和</w:t>
                              </w:r>
                              <w:r>
                                <w:rPr>
                                  <w:spacing w:val="-38"/>
                                  <w:sz w:val="21"/>
                                </w:rPr>
                                <w:t xml:space="preserve"> </w:t>
                              </w:r>
                              <w:r>
                                <w:rPr>
                                  <w:sz w:val="21"/>
                                </w:rPr>
                                <w:t>SDRAM</w:t>
                              </w:r>
                              <w:r>
                                <w:rPr>
                                  <w:sz w:val="21"/>
                                </w:rPr>
                                <w:t>，</w:t>
                              </w:r>
                              <w:r>
                                <w:rPr>
                                  <w:sz w:val="21"/>
                                </w:rPr>
                                <w:t>USB</w:t>
                              </w:r>
                              <w:r>
                                <w:rPr>
                                  <w:sz w:val="21"/>
                                </w:rPr>
                                <w:t>）</w:t>
                              </w:r>
                            </w:p>
                            <w:p w14:paraId="5ECA0339" w14:textId="77777777" w:rsidR="00126598" w:rsidRDefault="00E05B40">
                              <w:pPr>
                                <w:numPr>
                                  <w:ilvl w:val="0"/>
                                  <w:numId w:val="2"/>
                                </w:numPr>
                                <w:tabs>
                                  <w:tab w:val="left" w:pos="943"/>
                                  <w:tab w:val="left" w:pos="944"/>
                                </w:tabs>
                                <w:spacing w:before="43"/>
                                <w:rPr>
                                  <w:sz w:val="21"/>
                                </w:rPr>
                              </w:pPr>
                              <w:r>
                                <w:rPr>
                                  <w:sz w:val="21"/>
                                </w:rPr>
                                <w:t>CPU ARM Cortex-A53 1.2GHz 64-bit quad-core</w:t>
                              </w:r>
                              <w:r>
                                <w:rPr>
                                  <w:spacing w:val="-8"/>
                                  <w:sz w:val="21"/>
                                </w:rPr>
                                <w:t xml:space="preserve"> </w:t>
                              </w:r>
                              <w:r>
                                <w:rPr>
                                  <w:sz w:val="21"/>
                                </w:rPr>
                                <w:t>ARMv8</w:t>
                              </w:r>
                            </w:p>
                            <w:p w14:paraId="06EA812B" w14:textId="77777777" w:rsidR="00126598" w:rsidRDefault="00E05B40">
                              <w:pPr>
                                <w:numPr>
                                  <w:ilvl w:val="0"/>
                                  <w:numId w:val="2"/>
                                </w:numPr>
                                <w:tabs>
                                  <w:tab w:val="left" w:pos="943"/>
                                  <w:tab w:val="left" w:pos="944"/>
                                </w:tabs>
                                <w:spacing w:before="43"/>
                                <w:rPr>
                                  <w:sz w:val="21"/>
                                </w:rPr>
                              </w:pPr>
                              <w:r>
                                <w:rPr>
                                  <w:sz w:val="21"/>
                                </w:rPr>
                                <w:t>CPU GPU Broadcom VideoCrore</w:t>
                              </w:r>
                              <w:r>
                                <w:rPr>
                                  <w:spacing w:val="-1"/>
                                  <w:sz w:val="21"/>
                                </w:rPr>
                                <w:t xml:space="preserve"> </w:t>
                              </w:r>
                              <w:r>
                                <w:rPr>
                                  <w:sz w:val="21"/>
                                </w:rPr>
                                <w:t>IV</w:t>
                              </w:r>
                              <w:r>
                                <w:rPr>
                                  <w:sz w:val="21"/>
                                </w:rPr>
                                <w:t>，</w:t>
                              </w:r>
                            </w:p>
                            <w:p w14:paraId="6D6A11D4" w14:textId="77777777" w:rsidR="00126598" w:rsidRDefault="00E05B40">
                              <w:pPr>
                                <w:numPr>
                                  <w:ilvl w:val="0"/>
                                  <w:numId w:val="2"/>
                                </w:numPr>
                                <w:tabs>
                                  <w:tab w:val="left" w:pos="943"/>
                                  <w:tab w:val="left" w:pos="944"/>
                                </w:tabs>
                                <w:spacing w:before="43"/>
                                <w:rPr>
                                  <w:sz w:val="21"/>
                                </w:rPr>
                              </w:pPr>
                              <w:r>
                                <w:rPr>
                                  <w:sz w:val="21"/>
                                </w:rPr>
                                <w:t>OpenGL</w:t>
                              </w:r>
                              <w:r>
                                <w:rPr>
                                  <w:spacing w:val="-2"/>
                                  <w:sz w:val="21"/>
                                </w:rPr>
                                <w:t xml:space="preserve"> </w:t>
                              </w:r>
                              <w:r>
                                <w:rPr>
                                  <w:sz w:val="21"/>
                                </w:rPr>
                                <w:t>ES</w:t>
                              </w:r>
                              <w:r>
                                <w:rPr>
                                  <w:spacing w:val="-2"/>
                                  <w:sz w:val="21"/>
                                </w:rPr>
                                <w:t xml:space="preserve"> </w:t>
                              </w:r>
                              <w:r>
                                <w:rPr>
                                  <w:sz w:val="21"/>
                                </w:rPr>
                                <w:t>2.0,1080p 30</w:t>
                              </w:r>
                              <w:r>
                                <w:rPr>
                                  <w:spacing w:val="-4"/>
                                  <w:sz w:val="21"/>
                                </w:rPr>
                                <w:t xml:space="preserve"> </w:t>
                              </w:r>
                              <w:r>
                                <w:rPr>
                                  <w:sz w:val="21"/>
                                </w:rPr>
                                <w:t>h.264/MPEG-4 AVC</w:t>
                              </w:r>
                              <w:r>
                                <w:rPr>
                                  <w:spacing w:val="-3"/>
                                  <w:sz w:val="21"/>
                                </w:rPr>
                                <w:t xml:space="preserve"> </w:t>
                              </w:r>
                              <w:r>
                                <w:rPr>
                                  <w:spacing w:val="-3"/>
                                  <w:sz w:val="21"/>
                                </w:rPr>
                                <w:t>高清解码器</w:t>
                              </w:r>
                            </w:p>
                            <w:p w14:paraId="193AEF99" w14:textId="77777777" w:rsidR="00126598" w:rsidRDefault="00E05B40">
                              <w:pPr>
                                <w:numPr>
                                  <w:ilvl w:val="0"/>
                                  <w:numId w:val="2"/>
                                </w:numPr>
                                <w:tabs>
                                  <w:tab w:val="left" w:pos="943"/>
                                  <w:tab w:val="left" w:pos="944"/>
                                </w:tabs>
                                <w:spacing w:before="43"/>
                                <w:rPr>
                                  <w:sz w:val="21"/>
                                </w:rPr>
                              </w:pPr>
                              <w:r>
                                <w:rPr>
                                  <w:spacing w:val="-1"/>
                                  <w:sz w:val="21"/>
                                </w:rPr>
                                <w:t>内存</w:t>
                              </w:r>
                              <w:r>
                                <w:rPr>
                                  <w:spacing w:val="-1"/>
                                  <w:sz w:val="21"/>
                                </w:rPr>
                                <w:t xml:space="preserve"> </w:t>
                              </w:r>
                              <w:r>
                                <w:rPr>
                                  <w:sz w:val="21"/>
                                </w:rPr>
                                <w:t>512MByte</w:t>
                              </w:r>
                              <w:r>
                                <w:rPr>
                                  <w:spacing w:val="-3"/>
                                  <w:sz w:val="21"/>
                                </w:rPr>
                                <w:t xml:space="preserve"> </w:t>
                              </w:r>
                              <w:r>
                                <w:rPr>
                                  <w:sz w:val="21"/>
                                </w:rPr>
                                <w:t>USB</w:t>
                              </w:r>
                              <w:r>
                                <w:rPr>
                                  <w:spacing w:val="-5"/>
                                  <w:sz w:val="21"/>
                                </w:rPr>
                                <w:t xml:space="preserve"> </w:t>
                              </w:r>
                              <w:r>
                                <w:rPr>
                                  <w:sz w:val="21"/>
                                </w:rPr>
                                <w:t>2.0</w:t>
                              </w:r>
                              <w:r>
                                <w:rPr>
                                  <w:spacing w:val="-3"/>
                                  <w:sz w:val="21"/>
                                </w:rPr>
                                <w:t xml:space="preserve"> </w:t>
                              </w:r>
                              <w:r>
                                <w:rPr>
                                  <w:sz w:val="21"/>
                                </w:rPr>
                                <w:t>2</w:t>
                              </w:r>
                              <w:r>
                                <w:rPr>
                                  <w:sz w:val="21"/>
                                </w:rPr>
                                <w:t>（</w:t>
                              </w:r>
                              <w:r>
                                <w:rPr>
                                  <w:spacing w:val="-1"/>
                                  <w:sz w:val="21"/>
                                </w:rPr>
                                <w:t>支持</w:t>
                              </w:r>
                              <w:r>
                                <w:rPr>
                                  <w:spacing w:val="-1"/>
                                  <w:sz w:val="21"/>
                                </w:rPr>
                                <w:t xml:space="preserve"> </w:t>
                              </w:r>
                              <w:r>
                                <w:rPr>
                                  <w:sz w:val="21"/>
                                </w:rPr>
                                <w:t>USB</w:t>
                              </w:r>
                              <w:r>
                                <w:rPr>
                                  <w:spacing w:val="-3"/>
                                  <w:sz w:val="21"/>
                                </w:rPr>
                                <w:t xml:space="preserve"> </w:t>
                              </w:r>
                              <w:r>
                                <w:rPr>
                                  <w:sz w:val="21"/>
                                </w:rPr>
                                <w:t>hub</w:t>
                              </w:r>
                              <w:r>
                                <w:rPr>
                                  <w:spacing w:val="-2"/>
                                  <w:sz w:val="21"/>
                                </w:rPr>
                                <w:t xml:space="preserve"> </w:t>
                              </w:r>
                              <w:r>
                                <w:rPr>
                                  <w:spacing w:val="-2"/>
                                  <w:sz w:val="21"/>
                                </w:rPr>
                                <w:t>扩展</w:t>
                              </w:r>
                              <w:r>
                                <w:rPr>
                                  <w:sz w:val="21"/>
                                </w:rPr>
                                <w:t>）</w:t>
                              </w:r>
                            </w:p>
                            <w:p w14:paraId="0506848C" w14:textId="77777777" w:rsidR="00126598" w:rsidRDefault="00E05B40">
                              <w:pPr>
                                <w:numPr>
                                  <w:ilvl w:val="0"/>
                                  <w:numId w:val="2"/>
                                </w:numPr>
                                <w:tabs>
                                  <w:tab w:val="left" w:pos="943"/>
                                  <w:tab w:val="left" w:pos="944"/>
                                </w:tabs>
                                <w:spacing w:before="43"/>
                                <w:rPr>
                                  <w:sz w:val="21"/>
                                </w:rPr>
                              </w:pPr>
                              <w:r>
                                <w:rPr>
                                  <w:spacing w:val="-1"/>
                                  <w:sz w:val="21"/>
                                </w:rPr>
                                <w:t>影像输出</w:t>
                              </w:r>
                              <w:r>
                                <w:rPr>
                                  <w:sz w:val="21"/>
                                </w:rPr>
                                <w:t xml:space="preserve"> </w:t>
                              </w:r>
                              <w:r>
                                <w:rPr>
                                  <w:spacing w:val="-3"/>
                                  <w:sz w:val="21"/>
                                </w:rPr>
                                <w:t>C</w:t>
                              </w:r>
                              <w:r>
                                <w:rPr>
                                  <w:sz w:val="21"/>
                                </w:rPr>
                                <w:t>omp</w:t>
                              </w:r>
                              <w:r>
                                <w:rPr>
                                  <w:spacing w:val="-3"/>
                                  <w:sz w:val="21"/>
                                </w:rPr>
                                <w:t>o</w:t>
                              </w:r>
                              <w:r>
                                <w:rPr>
                                  <w:sz w:val="21"/>
                                </w:rPr>
                                <w:t>site</w:t>
                              </w:r>
                              <w:r>
                                <w:rPr>
                                  <w:spacing w:val="-4"/>
                                  <w:sz w:val="21"/>
                                </w:rPr>
                                <w:t xml:space="preserve"> </w:t>
                              </w:r>
                              <w:r>
                                <w:rPr>
                                  <w:sz w:val="21"/>
                                </w:rPr>
                                <w:t>RC</w:t>
                              </w:r>
                              <w:r>
                                <w:rPr>
                                  <w:spacing w:val="-3"/>
                                  <w:sz w:val="21"/>
                                </w:rPr>
                                <w:t>A</w:t>
                              </w:r>
                              <w:r>
                                <w:rPr>
                                  <w:sz w:val="21"/>
                                </w:rPr>
                                <w:t>（</w:t>
                              </w:r>
                              <w:r>
                                <w:rPr>
                                  <w:sz w:val="21"/>
                                </w:rPr>
                                <w:t>PAL</w:t>
                              </w:r>
                              <w:r>
                                <w:rPr>
                                  <w:spacing w:val="-2"/>
                                  <w:sz w:val="21"/>
                                </w:rPr>
                                <w:t xml:space="preserve"> </w:t>
                              </w:r>
                              <w:r>
                                <w:rPr>
                                  <w:sz w:val="21"/>
                                </w:rPr>
                                <w:t>&amp;</w:t>
                              </w:r>
                              <w:r>
                                <w:rPr>
                                  <w:sz w:val="21"/>
                                </w:rPr>
                                <w:t xml:space="preserve"> </w:t>
                              </w:r>
                              <w:r>
                                <w:rPr>
                                  <w:sz w:val="21"/>
                                </w:rPr>
                                <w:t>N</w:t>
                              </w:r>
                              <w:r>
                                <w:rPr>
                                  <w:spacing w:val="-3"/>
                                  <w:sz w:val="21"/>
                                </w:rPr>
                                <w:t>T</w:t>
                              </w:r>
                              <w:r>
                                <w:rPr>
                                  <w:sz w:val="21"/>
                                </w:rPr>
                                <w:t>SC</w:t>
                              </w:r>
                              <w:r>
                                <w:rPr>
                                  <w:spacing w:val="-108"/>
                                  <w:sz w:val="21"/>
                                </w:rPr>
                                <w:t>）</w:t>
                              </w:r>
                              <w:r>
                                <w:rPr>
                                  <w:sz w:val="21"/>
                                </w:rPr>
                                <w:t>，</w:t>
                              </w:r>
                            </w:p>
                            <w:p w14:paraId="661798AB" w14:textId="77777777" w:rsidR="00126598" w:rsidRDefault="00E05B40">
                              <w:pPr>
                                <w:numPr>
                                  <w:ilvl w:val="0"/>
                                  <w:numId w:val="2"/>
                                </w:numPr>
                                <w:tabs>
                                  <w:tab w:val="left" w:pos="943"/>
                                  <w:tab w:val="left" w:pos="944"/>
                                </w:tabs>
                                <w:spacing w:before="42"/>
                                <w:rPr>
                                  <w:sz w:val="21"/>
                                  <w:lang w:eastAsia="zh-CN"/>
                                </w:rPr>
                              </w:pPr>
                              <w:r>
                                <w:rPr>
                                  <w:spacing w:val="-1"/>
                                  <w:sz w:val="21"/>
                                  <w:lang w:eastAsia="zh-CN"/>
                                </w:rPr>
                                <w:t>外设</w:t>
                              </w:r>
                              <w:r>
                                <w:rPr>
                                  <w:spacing w:val="-1"/>
                                  <w:sz w:val="21"/>
                                  <w:lang w:eastAsia="zh-CN"/>
                                </w:rPr>
                                <w:t xml:space="preserve"> </w:t>
                              </w:r>
                              <w:r>
                                <w:rPr>
                                  <w:sz w:val="21"/>
                                  <w:lang w:eastAsia="zh-CN"/>
                                </w:rPr>
                                <w:t>8xGPIO</w:t>
                              </w:r>
                              <w:r>
                                <w:rPr>
                                  <w:sz w:val="21"/>
                                  <w:lang w:eastAsia="zh-CN"/>
                                </w:rPr>
                                <w:t>、</w:t>
                              </w:r>
                              <w:r>
                                <w:rPr>
                                  <w:sz w:val="21"/>
                                  <w:lang w:eastAsia="zh-CN"/>
                                </w:rPr>
                                <w:t>UART</w:t>
                              </w:r>
                              <w:r>
                                <w:rPr>
                                  <w:sz w:val="21"/>
                                  <w:lang w:eastAsia="zh-CN"/>
                                </w:rPr>
                                <w:t>、</w:t>
                              </w:r>
                              <w:r>
                                <w:rPr>
                                  <w:sz w:val="21"/>
                                  <w:lang w:eastAsia="zh-CN"/>
                                </w:rPr>
                                <w:t>I2C</w:t>
                              </w:r>
                              <w:r>
                                <w:rPr>
                                  <w:spacing w:val="-1"/>
                                  <w:sz w:val="21"/>
                                  <w:lang w:eastAsia="zh-CN"/>
                                </w:rPr>
                                <w:t>、带两个选择的</w:t>
                              </w:r>
                              <w:r>
                                <w:rPr>
                                  <w:spacing w:val="-1"/>
                                  <w:sz w:val="21"/>
                                  <w:lang w:eastAsia="zh-CN"/>
                                </w:rPr>
                                <w:t xml:space="preserve"> </w:t>
                              </w:r>
                              <w:r>
                                <w:rPr>
                                  <w:sz w:val="21"/>
                                  <w:lang w:eastAsia="zh-CN"/>
                                </w:rPr>
                                <w:t>SPI</w:t>
                              </w:r>
                              <w:r>
                                <w:rPr>
                                  <w:spacing w:val="-4"/>
                                  <w:sz w:val="21"/>
                                  <w:lang w:eastAsia="zh-CN"/>
                                </w:rPr>
                                <w:t xml:space="preserve"> </w:t>
                              </w:r>
                              <w:r>
                                <w:rPr>
                                  <w:spacing w:val="-4"/>
                                  <w:sz w:val="21"/>
                                  <w:lang w:eastAsia="zh-CN"/>
                                </w:rPr>
                                <w:t>总线，</w:t>
                              </w:r>
                            </w:p>
                            <w:p w14:paraId="3248BF99" w14:textId="77777777" w:rsidR="00126598" w:rsidRDefault="00E05B40">
                              <w:pPr>
                                <w:tabs>
                                  <w:tab w:val="left" w:pos="943"/>
                                </w:tabs>
                                <w:spacing w:before="43"/>
                                <w:ind w:left="523"/>
                                <w:rPr>
                                  <w:sz w:val="21"/>
                                </w:rPr>
                              </w:pPr>
                              <w:r>
                                <w:rPr>
                                  <w:rFonts w:ascii="Times New Roman" w:eastAsia="Times New Roman" w:hAnsi="Times New Roman"/>
                                  <w:w w:val="105"/>
                                  <w:sz w:val="21"/>
                                </w:rPr>
                                <w:t></w:t>
                              </w:r>
                              <w:r>
                                <w:rPr>
                                  <w:rFonts w:ascii="Times New Roman" w:eastAsia="Times New Roman" w:hAnsi="Times New Roman"/>
                                  <w:w w:val="105"/>
                                  <w:sz w:val="21"/>
                                </w:rPr>
                                <w:tab/>
                              </w:r>
                              <w:r>
                                <w:rPr>
                                  <w:w w:val="105"/>
                                  <w:sz w:val="21"/>
                                </w:rPr>
                                <w:t>+3.3V</w:t>
                              </w:r>
                              <w:r>
                                <w:rPr>
                                  <w:w w:val="105"/>
                                  <w:sz w:val="21"/>
                                </w:rPr>
                                <w:t>，</w:t>
                              </w:r>
                              <w:r>
                                <w:rPr>
                                  <w:w w:val="105"/>
                                  <w:sz w:val="21"/>
                                </w:rPr>
                                <w:t>+5V</w:t>
                              </w:r>
                              <w:r>
                                <w:rPr>
                                  <w:w w:val="105"/>
                                  <w:sz w:val="21"/>
                                </w:rPr>
                                <w:t>，</w:t>
                              </w:r>
                              <w:r>
                                <w:rPr>
                                  <w:w w:val="105"/>
                                  <w:sz w:val="21"/>
                                </w:rPr>
                                <w:t>ground</w:t>
                              </w:r>
                              <w:r>
                                <w:rPr>
                                  <w:w w:val="105"/>
                                  <w:sz w:val="21"/>
                                </w:rPr>
                                <w:t>（负极）</w:t>
                              </w:r>
                            </w:p>
                            <w:p w14:paraId="2BEB2481" w14:textId="77777777" w:rsidR="00126598" w:rsidRDefault="00E05B40">
                              <w:pPr>
                                <w:tabs>
                                  <w:tab w:val="left" w:pos="943"/>
                                </w:tabs>
                                <w:spacing w:before="43"/>
                                <w:ind w:left="523"/>
                                <w:rPr>
                                  <w:sz w:val="21"/>
                                </w:rPr>
                              </w:pPr>
                              <w:r>
                                <w:rPr>
                                  <w:rFonts w:ascii="Times New Roman" w:eastAsia="Times New Roman" w:hAnsi="Times New Roman"/>
                                  <w:w w:val="105"/>
                                  <w:sz w:val="21"/>
                                </w:rPr>
                                <w:t>□</w:t>
                              </w:r>
                              <w:r>
                                <w:rPr>
                                  <w:rFonts w:ascii="Times New Roman" w:eastAsia="Times New Roman" w:hAnsi="Times New Roman"/>
                                  <w:w w:val="105"/>
                                  <w:sz w:val="21"/>
                                </w:rPr>
                                <w:tab/>
                              </w:r>
                              <w:r>
                                <w:rPr>
                                  <w:spacing w:val="-3"/>
                                  <w:w w:val="105"/>
                                  <w:sz w:val="21"/>
                                </w:rPr>
                                <w:t>额定功率</w:t>
                              </w:r>
                              <w:r>
                                <w:rPr>
                                  <w:spacing w:val="-3"/>
                                  <w:w w:val="105"/>
                                  <w:sz w:val="21"/>
                                </w:rPr>
                                <w:t xml:space="preserve"> </w:t>
                              </w:r>
                              <w:r>
                                <w:rPr>
                                  <w:w w:val="105"/>
                                  <w:sz w:val="21"/>
                                </w:rPr>
                                <w:t>700mA</w:t>
                              </w:r>
                              <w:r>
                                <w:rPr>
                                  <w:w w:val="105"/>
                                  <w:sz w:val="21"/>
                                </w:rPr>
                                <w:t>（</w:t>
                              </w:r>
                              <w:r>
                                <w:rPr>
                                  <w:w w:val="105"/>
                                  <w:sz w:val="21"/>
                                </w:rPr>
                                <w:t>3.5W</w:t>
                              </w:r>
                              <w:r>
                                <w:rPr>
                                  <w:w w:val="105"/>
                                  <w:sz w:val="21"/>
                                </w:rPr>
                                <w:t>）</w:t>
                              </w:r>
                            </w:p>
                            <w:p w14:paraId="76E42D1F" w14:textId="77777777" w:rsidR="00126598" w:rsidRDefault="00E05B40">
                              <w:pPr>
                                <w:numPr>
                                  <w:ilvl w:val="0"/>
                                  <w:numId w:val="2"/>
                                </w:numPr>
                                <w:tabs>
                                  <w:tab w:val="left" w:pos="943"/>
                                  <w:tab w:val="left" w:pos="944"/>
                                </w:tabs>
                                <w:spacing w:before="43"/>
                                <w:rPr>
                                  <w:sz w:val="21"/>
                                </w:rPr>
                              </w:pPr>
                              <w:r>
                                <w:rPr>
                                  <w:spacing w:val="-1"/>
                                  <w:sz w:val="21"/>
                                </w:rPr>
                                <w:t>电源输入</w:t>
                              </w:r>
                              <w:r>
                                <w:rPr>
                                  <w:spacing w:val="-1"/>
                                  <w:sz w:val="21"/>
                                </w:rPr>
                                <w:t xml:space="preserve"> </w:t>
                              </w:r>
                              <w:r>
                                <w:rPr>
                                  <w:sz w:val="21"/>
                                </w:rPr>
                                <w:t>5V</w:t>
                              </w:r>
                              <w:r>
                                <w:rPr>
                                  <w:spacing w:val="-1"/>
                                  <w:sz w:val="21"/>
                                </w:rPr>
                                <w:t xml:space="preserve"> </w:t>
                              </w:r>
                              <w:r>
                                <w:rPr>
                                  <w:sz w:val="21"/>
                                </w:rPr>
                                <w:t>/</w:t>
                              </w:r>
                              <w:r>
                                <w:rPr>
                                  <w:spacing w:val="-3"/>
                                  <w:sz w:val="21"/>
                                </w:rPr>
                                <w:t xml:space="preserve"> </w:t>
                              </w:r>
                              <w:r>
                                <w:rPr>
                                  <w:spacing w:val="-3"/>
                                  <w:sz w:val="21"/>
                                </w:rPr>
                                <w:t>通过</w:t>
                              </w:r>
                              <w:r>
                                <w:rPr>
                                  <w:spacing w:val="-3"/>
                                  <w:sz w:val="21"/>
                                </w:rPr>
                                <w:t xml:space="preserve"> </w:t>
                              </w:r>
                              <w:r>
                                <w:rPr>
                                  <w:sz w:val="21"/>
                                </w:rPr>
                                <w:t>MicroUSB</w:t>
                              </w:r>
                              <w:r>
                                <w:rPr>
                                  <w:spacing w:val="-2"/>
                                  <w:sz w:val="21"/>
                                </w:rPr>
                                <w:t xml:space="preserve"> </w:t>
                              </w:r>
                              <w:r>
                                <w:rPr>
                                  <w:spacing w:val="-2"/>
                                  <w:sz w:val="21"/>
                                </w:rPr>
                                <w:t>或</w:t>
                              </w:r>
                              <w:r>
                                <w:rPr>
                                  <w:spacing w:val="-2"/>
                                  <w:sz w:val="21"/>
                                </w:rPr>
                                <w:t xml:space="preserve"> </w:t>
                              </w:r>
                              <w:r>
                                <w:rPr>
                                  <w:sz w:val="21"/>
                                </w:rPr>
                                <w:t>GPIO</w:t>
                              </w:r>
                              <w:r>
                                <w:rPr>
                                  <w:spacing w:val="-1"/>
                                  <w:sz w:val="21"/>
                                </w:rPr>
                                <w:t xml:space="preserve"> </w:t>
                              </w:r>
                              <w:r>
                                <w:rPr>
                                  <w:spacing w:val="-1"/>
                                  <w:sz w:val="21"/>
                                </w:rPr>
                                <w:t>头</w:t>
                              </w:r>
                            </w:p>
                          </w:txbxContent>
                        </wps:txbx>
                        <wps:bodyPr lIns="0" tIns="0" rIns="0" bIns="0" upright="1"/>
                      </wps:wsp>
                    </wpg:wgp>
                  </a:graphicData>
                </a:graphic>
              </wp:inline>
            </w:drawing>
          </mc:Choice>
          <mc:Fallback>
            <w:pict>
              <v:group w14:anchorId="7C20679B" id="组合 99" o:spid="_x0000_s1048" style="width:454.1pt;height:547pt;mso-position-horizontal-relative:char;mso-position-vertical-relative:line" coordsize="9082,109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&#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">
                <v:shape id="图片 100" o:spid="_x0000_s1049" type="#_x0000_t75" style="position:absolute;left:112;top:3496;width:8559;height:7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">
                  <v:imagedata r:id="rId57" o:title=""/>
                </v:shape>
                <v:shape id="文本框 101" o:spid="_x0000_s1050" type="#_x0000_t202" style="position:absolute;left:4;top:4;width:9072;height:10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" filled="f" strokeweight=".48pt">
                  <v:textbox inset="0,0,0,0">
                    <w:txbxContent>
                      <w:p w14:paraId="229A144C" w14:textId="77777777" w:rsidR="00126598" w:rsidRDefault="00E05B40">
                        <w:pPr>
                          <w:spacing w:before="25"/>
                          <w:ind w:left="314"/>
                          <w:rPr>
                            <w:sz w:val="21"/>
                            <w:lang w:eastAsia="zh-CN"/>
                          </w:rPr>
                        </w:pPr>
                        <w:r>
                          <w:rPr>
                            <w:sz w:val="21"/>
                            <w:lang w:eastAsia="zh-CN"/>
                          </w:rPr>
                          <w:t>A.</w:t>
                        </w:r>
                        <w:r>
                          <w:rPr>
                            <w:sz w:val="21"/>
                            <w:lang w:eastAsia="zh-CN"/>
                          </w:rPr>
                          <w:t>主控模块：本作品采用树莓派三代</w:t>
                        </w:r>
                        <w:r>
                          <w:rPr>
                            <w:sz w:val="21"/>
                            <w:lang w:eastAsia="zh-CN"/>
                          </w:rPr>
                          <w:t xml:space="preserve"> B </w:t>
                        </w:r>
                        <w:r>
                          <w:rPr>
                            <w:sz w:val="21"/>
                            <w:lang w:eastAsia="zh-CN"/>
                          </w:rPr>
                          <w:t>型作为主控系统板，主要参数如下：</w:t>
                        </w:r>
                      </w:p>
                      <w:p w14:paraId="0C09608F" w14:textId="77777777" w:rsidR="00126598" w:rsidRDefault="00E05B40">
                        <w:pPr>
                          <w:numPr>
                            <w:ilvl w:val="0"/>
                            <w:numId w:val="2"/>
                          </w:numPr>
                          <w:tabs>
                            <w:tab w:val="left" w:pos="943"/>
                            <w:tab w:val="left" w:pos="944"/>
                          </w:tabs>
                          <w:spacing w:before="43"/>
                          <w:rPr>
                            <w:sz w:val="21"/>
                          </w:rPr>
                        </w:pPr>
                        <w:r>
                          <w:rPr>
                            <w:spacing w:val="-1"/>
                            <w:sz w:val="21"/>
                          </w:rPr>
                          <w:t>处理器</w:t>
                        </w:r>
                        <w:r>
                          <w:rPr>
                            <w:spacing w:val="-1"/>
                            <w:sz w:val="21"/>
                          </w:rPr>
                          <w:t xml:space="preserve"> </w:t>
                        </w:r>
                        <w:r>
                          <w:rPr>
                            <w:sz w:val="21"/>
                          </w:rPr>
                          <w:t>Broadcom</w:t>
                        </w:r>
                        <w:r>
                          <w:rPr>
                            <w:spacing w:val="-2"/>
                            <w:sz w:val="21"/>
                          </w:rPr>
                          <w:t xml:space="preserve"> </w:t>
                        </w:r>
                        <w:r>
                          <w:rPr>
                            <w:sz w:val="21"/>
                          </w:rPr>
                          <w:t>BCM2837</w:t>
                        </w:r>
                        <w:r>
                          <w:rPr>
                            <w:sz w:val="21"/>
                          </w:rPr>
                          <w:t>（</w:t>
                        </w:r>
                        <w:r>
                          <w:rPr>
                            <w:sz w:val="21"/>
                          </w:rPr>
                          <w:t>CPU</w:t>
                        </w:r>
                        <w:r>
                          <w:rPr>
                            <w:sz w:val="21"/>
                          </w:rPr>
                          <w:t>，</w:t>
                        </w:r>
                        <w:r>
                          <w:rPr>
                            <w:sz w:val="21"/>
                          </w:rPr>
                          <w:t>GPU</w:t>
                        </w:r>
                        <w:r>
                          <w:rPr>
                            <w:sz w:val="21"/>
                          </w:rPr>
                          <w:t>，</w:t>
                        </w:r>
                        <w:r>
                          <w:rPr>
                            <w:sz w:val="21"/>
                          </w:rPr>
                          <w:t>DSP</w:t>
                        </w:r>
                        <w:r>
                          <w:rPr>
                            <w:spacing w:val="-38"/>
                            <w:sz w:val="21"/>
                          </w:rPr>
                          <w:t xml:space="preserve"> </w:t>
                        </w:r>
                        <w:r>
                          <w:rPr>
                            <w:spacing w:val="-38"/>
                            <w:sz w:val="21"/>
                          </w:rPr>
                          <w:t>和</w:t>
                        </w:r>
                        <w:r>
                          <w:rPr>
                            <w:spacing w:val="-38"/>
                            <w:sz w:val="21"/>
                          </w:rPr>
                          <w:t xml:space="preserve"> </w:t>
                        </w:r>
                        <w:r>
                          <w:rPr>
                            <w:sz w:val="21"/>
                          </w:rPr>
                          <w:t>SDRAM</w:t>
                        </w:r>
                        <w:r>
                          <w:rPr>
                            <w:sz w:val="21"/>
                          </w:rPr>
                          <w:t>，</w:t>
                        </w:r>
                        <w:r>
                          <w:rPr>
                            <w:sz w:val="21"/>
                          </w:rPr>
                          <w:t>USB</w:t>
                        </w:r>
                        <w:r>
                          <w:rPr>
                            <w:sz w:val="21"/>
                          </w:rPr>
                          <w:t>）</w:t>
                        </w:r>
                      </w:p>
                      <w:p w14:paraId="5ECA0339" w14:textId="77777777" w:rsidR="00126598" w:rsidRDefault="00E05B40">
                        <w:pPr>
                          <w:numPr>
                            <w:ilvl w:val="0"/>
                            <w:numId w:val="2"/>
                          </w:numPr>
                          <w:tabs>
                            <w:tab w:val="left" w:pos="943"/>
                            <w:tab w:val="left" w:pos="944"/>
                          </w:tabs>
                          <w:spacing w:before="43"/>
                          <w:rPr>
                            <w:sz w:val="21"/>
                          </w:rPr>
                        </w:pPr>
                        <w:r>
                          <w:rPr>
                            <w:sz w:val="21"/>
                          </w:rPr>
                          <w:t>CPU ARM Cortex-A53 1.2GHz 64-bit quad-core</w:t>
                        </w:r>
                        <w:r>
                          <w:rPr>
                            <w:spacing w:val="-8"/>
                            <w:sz w:val="21"/>
                          </w:rPr>
                          <w:t xml:space="preserve"> </w:t>
                        </w:r>
                        <w:r>
                          <w:rPr>
                            <w:sz w:val="21"/>
                          </w:rPr>
                          <w:t>ARMv8</w:t>
                        </w:r>
                      </w:p>
                      <w:p w14:paraId="06EA812B" w14:textId="77777777" w:rsidR="00126598" w:rsidRDefault="00E05B40">
                        <w:pPr>
                          <w:numPr>
                            <w:ilvl w:val="0"/>
                            <w:numId w:val="2"/>
                          </w:numPr>
                          <w:tabs>
                            <w:tab w:val="left" w:pos="943"/>
                            <w:tab w:val="left" w:pos="944"/>
                          </w:tabs>
                          <w:spacing w:before="43"/>
                          <w:rPr>
                            <w:sz w:val="21"/>
                          </w:rPr>
                        </w:pPr>
                        <w:r>
                          <w:rPr>
                            <w:sz w:val="21"/>
                          </w:rPr>
                          <w:t>CPU GPU Broadcom VideoCrore</w:t>
                        </w:r>
                        <w:r>
                          <w:rPr>
                            <w:spacing w:val="-1"/>
                            <w:sz w:val="21"/>
                          </w:rPr>
                          <w:t xml:space="preserve"> </w:t>
                        </w:r>
                        <w:r>
                          <w:rPr>
                            <w:sz w:val="21"/>
                          </w:rPr>
                          <w:t>IV</w:t>
                        </w:r>
                        <w:r>
                          <w:rPr>
                            <w:sz w:val="21"/>
                          </w:rPr>
                          <w:t>，</w:t>
                        </w:r>
                      </w:p>
                      <w:p w14:paraId="6D6A11D4" w14:textId="77777777" w:rsidR="00126598" w:rsidRDefault="00E05B40">
                        <w:pPr>
                          <w:numPr>
                            <w:ilvl w:val="0"/>
                            <w:numId w:val="2"/>
                          </w:numPr>
                          <w:tabs>
                            <w:tab w:val="left" w:pos="943"/>
                            <w:tab w:val="left" w:pos="944"/>
                          </w:tabs>
                          <w:spacing w:before="43"/>
                          <w:rPr>
                            <w:sz w:val="21"/>
                          </w:rPr>
                        </w:pPr>
                        <w:r>
                          <w:rPr>
                            <w:sz w:val="21"/>
                          </w:rPr>
                          <w:t>OpenGL</w:t>
                        </w:r>
                        <w:r>
                          <w:rPr>
                            <w:spacing w:val="-2"/>
                            <w:sz w:val="21"/>
                          </w:rPr>
                          <w:t xml:space="preserve"> </w:t>
                        </w:r>
                        <w:r>
                          <w:rPr>
                            <w:sz w:val="21"/>
                          </w:rPr>
                          <w:t>ES</w:t>
                        </w:r>
                        <w:r>
                          <w:rPr>
                            <w:spacing w:val="-2"/>
                            <w:sz w:val="21"/>
                          </w:rPr>
                          <w:t xml:space="preserve"> </w:t>
                        </w:r>
                        <w:r>
                          <w:rPr>
                            <w:sz w:val="21"/>
                          </w:rPr>
                          <w:t>2.0,1080p 30</w:t>
                        </w:r>
                        <w:r>
                          <w:rPr>
                            <w:spacing w:val="-4"/>
                            <w:sz w:val="21"/>
                          </w:rPr>
                          <w:t xml:space="preserve"> </w:t>
                        </w:r>
                        <w:r>
                          <w:rPr>
                            <w:sz w:val="21"/>
                          </w:rPr>
                          <w:t>h.264/MPEG-4 AVC</w:t>
                        </w:r>
                        <w:r>
                          <w:rPr>
                            <w:spacing w:val="-3"/>
                            <w:sz w:val="21"/>
                          </w:rPr>
                          <w:t xml:space="preserve"> </w:t>
                        </w:r>
                        <w:r>
                          <w:rPr>
                            <w:spacing w:val="-3"/>
                            <w:sz w:val="21"/>
                          </w:rPr>
                          <w:t>高清解码器</w:t>
                        </w:r>
                      </w:p>
                      <w:p w14:paraId="193AEF99" w14:textId="77777777" w:rsidR="00126598" w:rsidRDefault="00E05B40">
                        <w:pPr>
                          <w:numPr>
                            <w:ilvl w:val="0"/>
                            <w:numId w:val="2"/>
                          </w:numPr>
                          <w:tabs>
                            <w:tab w:val="left" w:pos="943"/>
                            <w:tab w:val="left" w:pos="944"/>
                          </w:tabs>
                          <w:spacing w:before="43"/>
                          <w:rPr>
                            <w:sz w:val="21"/>
                          </w:rPr>
                        </w:pPr>
                        <w:r>
                          <w:rPr>
                            <w:spacing w:val="-1"/>
                            <w:sz w:val="21"/>
                          </w:rPr>
                          <w:t>内存</w:t>
                        </w:r>
                        <w:r>
                          <w:rPr>
                            <w:spacing w:val="-1"/>
                            <w:sz w:val="21"/>
                          </w:rPr>
                          <w:t xml:space="preserve"> </w:t>
                        </w:r>
                        <w:r>
                          <w:rPr>
                            <w:sz w:val="21"/>
                          </w:rPr>
                          <w:t>512MByte</w:t>
                        </w:r>
                        <w:r>
                          <w:rPr>
                            <w:spacing w:val="-3"/>
                            <w:sz w:val="21"/>
                          </w:rPr>
                          <w:t xml:space="preserve"> </w:t>
                        </w:r>
                        <w:r>
                          <w:rPr>
                            <w:sz w:val="21"/>
                          </w:rPr>
                          <w:t>USB</w:t>
                        </w:r>
                        <w:r>
                          <w:rPr>
                            <w:spacing w:val="-5"/>
                            <w:sz w:val="21"/>
                          </w:rPr>
                          <w:t xml:space="preserve"> </w:t>
                        </w:r>
                        <w:r>
                          <w:rPr>
                            <w:sz w:val="21"/>
                          </w:rPr>
                          <w:t>2.0</w:t>
                        </w:r>
                        <w:r>
                          <w:rPr>
                            <w:spacing w:val="-3"/>
                            <w:sz w:val="21"/>
                          </w:rPr>
                          <w:t xml:space="preserve"> </w:t>
                        </w:r>
                        <w:r>
                          <w:rPr>
                            <w:sz w:val="21"/>
                          </w:rPr>
                          <w:t>2</w:t>
                        </w:r>
                        <w:r>
                          <w:rPr>
                            <w:sz w:val="21"/>
                          </w:rPr>
                          <w:t>（</w:t>
                        </w:r>
                        <w:r>
                          <w:rPr>
                            <w:spacing w:val="-1"/>
                            <w:sz w:val="21"/>
                          </w:rPr>
                          <w:t>支持</w:t>
                        </w:r>
                        <w:r>
                          <w:rPr>
                            <w:spacing w:val="-1"/>
                            <w:sz w:val="21"/>
                          </w:rPr>
                          <w:t xml:space="preserve"> </w:t>
                        </w:r>
                        <w:r>
                          <w:rPr>
                            <w:sz w:val="21"/>
                          </w:rPr>
                          <w:t>USB</w:t>
                        </w:r>
                        <w:r>
                          <w:rPr>
                            <w:spacing w:val="-3"/>
                            <w:sz w:val="21"/>
                          </w:rPr>
                          <w:t xml:space="preserve"> </w:t>
                        </w:r>
                        <w:r>
                          <w:rPr>
                            <w:sz w:val="21"/>
                          </w:rPr>
                          <w:t>hub</w:t>
                        </w:r>
                        <w:r>
                          <w:rPr>
                            <w:spacing w:val="-2"/>
                            <w:sz w:val="21"/>
                          </w:rPr>
                          <w:t xml:space="preserve"> </w:t>
                        </w:r>
                        <w:r>
                          <w:rPr>
                            <w:spacing w:val="-2"/>
                            <w:sz w:val="21"/>
                          </w:rPr>
                          <w:t>扩展</w:t>
                        </w:r>
                        <w:r>
                          <w:rPr>
                            <w:sz w:val="21"/>
                          </w:rPr>
                          <w:t>）</w:t>
                        </w:r>
                      </w:p>
                      <w:p w14:paraId="0506848C" w14:textId="77777777" w:rsidR="00126598" w:rsidRDefault="00E05B40">
                        <w:pPr>
                          <w:numPr>
                            <w:ilvl w:val="0"/>
                            <w:numId w:val="2"/>
                          </w:numPr>
                          <w:tabs>
                            <w:tab w:val="left" w:pos="943"/>
                            <w:tab w:val="left" w:pos="944"/>
                          </w:tabs>
                          <w:spacing w:before="43"/>
                          <w:rPr>
                            <w:sz w:val="21"/>
                          </w:rPr>
                        </w:pPr>
                        <w:r>
                          <w:rPr>
                            <w:spacing w:val="-1"/>
                            <w:sz w:val="21"/>
                          </w:rPr>
                          <w:t>影像输出</w:t>
                        </w:r>
                        <w:r>
                          <w:rPr>
                            <w:sz w:val="21"/>
                          </w:rPr>
                          <w:t xml:space="preserve"> </w:t>
                        </w:r>
                        <w:r>
                          <w:rPr>
                            <w:spacing w:val="-3"/>
                            <w:sz w:val="21"/>
                          </w:rPr>
                          <w:t>C</w:t>
                        </w:r>
                        <w:r>
                          <w:rPr>
                            <w:sz w:val="21"/>
                          </w:rPr>
                          <w:t>omp</w:t>
                        </w:r>
                        <w:r>
                          <w:rPr>
                            <w:spacing w:val="-3"/>
                            <w:sz w:val="21"/>
                          </w:rPr>
                          <w:t>o</w:t>
                        </w:r>
                        <w:r>
                          <w:rPr>
                            <w:sz w:val="21"/>
                          </w:rPr>
                          <w:t>site</w:t>
                        </w:r>
                        <w:r>
                          <w:rPr>
                            <w:spacing w:val="-4"/>
                            <w:sz w:val="21"/>
                          </w:rPr>
                          <w:t xml:space="preserve"> </w:t>
                        </w:r>
                        <w:r>
                          <w:rPr>
                            <w:sz w:val="21"/>
                          </w:rPr>
                          <w:t>RC</w:t>
                        </w:r>
                        <w:r>
                          <w:rPr>
                            <w:spacing w:val="-3"/>
                            <w:sz w:val="21"/>
                          </w:rPr>
                          <w:t>A</w:t>
                        </w:r>
                        <w:r>
                          <w:rPr>
                            <w:sz w:val="21"/>
                          </w:rPr>
                          <w:t>（</w:t>
                        </w:r>
                        <w:r>
                          <w:rPr>
                            <w:sz w:val="21"/>
                          </w:rPr>
                          <w:t>PAL</w:t>
                        </w:r>
                        <w:r>
                          <w:rPr>
                            <w:spacing w:val="-2"/>
                            <w:sz w:val="21"/>
                          </w:rPr>
                          <w:t xml:space="preserve"> </w:t>
                        </w:r>
                        <w:r>
                          <w:rPr>
                            <w:sz w:val="21"/>
                          </w:rPr>
                          <w:t>&amp;</w:t>
                        </w:r>
                        <w:r>
                          <w:rPr>
                            <w:sz w:val="21"/>
                          </w:rPr>
                          <w:t xml:space="preserve"> </w:t>
                        </w:r>
                        <w:r>
                          <w:rPr>
                            <w:sz w:val="21"/>
                          </w:rPr>
                          <w:t>N</w:t>
                        </w:r>
                        <w:r>
                          <w:rPr>
                            <w:spacing w:val="-3"/>
                            <w:sz w:val="21"/>
                          </w:rPr>
                          <w:t>T</w:t>
                        </w:r>
                        <w:r>
                          <w:rPr>
                            <w:sz w:val="21"/>
                          </w:rPr>
                          <w:t>SC</w:t>
                        </w:r>
                        <w:r>
                          <w:rPr>
                            <w:spacing w:val="-108"/>
                            <w:sz w:val="21"/>
                          </w:rPr>
                          <w:t>）</w:t>
                        </w:r>
                        <w:r>
                          <w:rPr>
                            <w:sz w:val="21"/>
                          </w:rPr>
                          <w:t>，</w:t>
                        </w:r>
                      </w:p>
                      <w:p w14:paraId="661798AB" w14:textId="77777777" w:rsidR="00126598" w:rsidRDefault="00E05B40">
                        <w:pPr>
                          <w:numPr>
                            <w:ilvl w:val="0"/>
                            <w:numId w:val="2"/>
                          </w:numPr>
                          <w:tabs>
                            <w:tab w:val="left" w:pos="943"/>
                            <w:tab w:val="left" w:pos="944"/>
                          </w:tabs>
                          <w:spacing w:before="42"/>
                          <w:rPr>
                            <w:sz w:val="21"/>
                            <w:lang w:eastAsia="zh-CN"/>
                          </w:rPr>
                        </w:pPr>
                        <w:r>
                          <w:rPr>
                            <w:spacing w:val="-1"/>
                            <w:sz w:val="21"/>
                            <w:lang w:eastAsia="zh-CN"/>
                          </w:rPr>
                          <w:t>外设</w:t>
                        </w:r>
                        <w:r>
                          <w:rPr>
                            <w:spacing w:val="-1"/>
                            <w:sz w:val="21"/>
                            <w:lang w:eastAsia="zh-CN"/>
                          </w:rPr>
                          <w:t xml:space="preserve"> </w:t>
                        </w:r>
                        <w:r>
                          <w:rPr>
                            <w:sz w:val="21"/>
                            <w:lang w:eastAsia="zh-CN"/>
                          </w:rPr>
                          <w:t>8xGPIO</w:t>
                        </w:r>
                        <w:r>
                          <w:rPr>
                            <w:sz w:val="21"/>
                            <w:lang w:eastAsia="zh-CN"/>
                          </w:rPr>
                          <w:t>、</w:t>
                        </w:r>
                        <w:r>
                          <w:rPr>
                            <w:sz w:val="21"/>
                            <w:lang w:eastAsia="zh-CN"/>
                          </w:rPr>
                          <w:t>UART</w:t>
                        </w:r>
                        <w:r>
                          <w:rPr>
                            <w:sz w:val="21"/>
                            <w:lang w:eastAsia="zh-CN"/>
                          </w:rPr>
                          <w:t>、</w:t>
                        </w:r>
                        <w:r>
                          <w:rPr>
                            <w:sz w:val="21"/>
                            <w:lang w:eastAsia="zh-CN"/>
                          </w:rPr>
                          <w:t>I2C</w:t>
                        </w:r>
                        <w:r>
                          <w:rPr>
                            <w:spacing w:val="-1"/>
                            <w:sz w:val="21"/>
                            <w:lang w:eastAsia="zh-CN"/>
                          </w:rPr>
                          <w:t>、带两个选择的</w:t>
                        </w:r>
                        <w:r>
                          <w:rPr>
                            <w:spacing w:val="-1"/>
                            <w:sz w:val="21"/>
                            <w:lang w:eastAsia="zh-CN"/>
                          </w:rPr>
                          <w:t xml:space="preserve"> </w:t>
                        </w:r>
                        <w:r>
                          <w:rPr>
                            <w:sz w:val="21"/>
                            <w:lang w:eastAsia="zh-CN"/>
                          </w:rPr>
                          <w:t>SPI</w:t>
                        </w:r>
                        <w:r>
                          <w:rPr>
                            <w:spacing w:val="-4"/>
                            <w:sz w:val="21"/>
                            <w:lang w:eastAsia="zh-CN"/>
                          </w:rPr>
                          <w:t xml:space="preserve"> </w:t>
                        </w:r>
                        <w:r>
                          <w:rPr>
                            <w:spacing w:val="-4"/>
                            <w:sz w:val="21"/>
                            <w:lang w:eastAsia="zh-CN"/>
                          </w:rPr>
                          <w:t>总线，</w:t>
                        </w:r>
                      </w:p>
                      <w:p w14:paraId="3248BF99" w14:textId="77777777" w:rsidR="00126598" w:rsidRDefault="00E05B40">
                        <w:pPr>
                          <w:tabs>
                            <w:tab w:val="left" w:pos="943"/>
                          </w:tabs>
                          <w:spacing w:before="43"/>
                          <w:ind w:left="523"/>
                          <w:rPr>
                            <w:sz w:val="21"/>
                          </w:rPr>
                        </w:pPr>
                        <w:r>
                          <w:rPr>
                            <w:rFonts w:ascii="Times New Roman" w:eastAsia="Times New Roman" w:hAnsi="Times New Roman"/>
                            <w:w w:val="105"/>
                            <w:sz w:val="21"/>
                          </w:rPr>
                          <w:t></w:t>
                        </w:r>
                        <w:r>
                          <w:rPr>
                            <w:rFonts w:ascii="Times New Roman" w:eastAsia="Times New Roman" w:hAnsi="Times New Roman"/>
                            <w:w w:val="105"/>
                            <w:sz w:val="21"/>
                          </w:rPr>
                          <w:tab/>
                        </w:r>
                        <w:r>
                          <w:rPr>
                            <w:w w:val="105"/>
                            <w:sz w:val="21"/>
                          </w:rPr>
                          <w:t>+3.3V</w:t>
                        </w:r>
                        <w:r>
                          <w:rPr>
                            <w:w w:val="105"/>
                            <w:sz w:val="21"/>
                          </w:rPr>
                          <w:t>，</w:t>
                        </w:r>
                        <w:r>
                          <w:rPr>
                            <w:w w:val="105"/>
                            <w:sz w:val="21"/>
                          </w:rPr>
                          <w:t>+5V</w:t>
                        </w:r>
                        <w:r>
                          <w:rPr>
                            <w:w w:val="105"/>
                            <w:sz w:val="21"/>
                          </w:rPr>
                          <w:t>，</w:t>
                        </w:r>
                        <w:r>
                          <w:rPr>
                            <w:w w:val="105"/>
                            <w:sz w:val="21"/>
                          </w:rPr>
                          <w:t>ground</w:t>
                        </w:r>
                        <w:r>
                          <w:rPr>
                            <w:w w:val="105"/>
                            <w:sz w:val="21"/>
                          </w:rPr>
                          <w:t>（负极）</w:t>
                        </w:r>
                      </w:p>
                      <w:p w14:paraId="2BEB2481" w14:textId="77777777" w:rsidR="00126598" w:rsidRDefault="00E05B40">
                        <w:pPr>
                          <w:tabs>
                            <w:tab w:val="left" w:pos="943"/>
                          </w:tabs>
                          <w:spacing w:before="43"/>
                          <w:ind w:left="523"/>
                          <w:rPr>
                            <w:sz w:val="21"/>
                          </w:rPr>
                        </w:pPr>
                        <w:r>
                          <w:rPr>
                            <w:rFonts w:ascii="Times New Roman" w:eastAsia="Times New Roman" w:hAnsi="Times New Roman"/>
                            <w:w w:val="105"/>
                            <w:sz w:val="21"/>
                          </w:rPr>
                          <w:t>□</w:t>
                        </w:r>
                        <w:r>
                          <w:rPr>
                            <w:rFonts w:ascii="Times New Roman" w:eastAsia="Times New Roman" w:hAnsi="Times New Roman"/>
                            <w:w w:val="105"/>
                            <w:sz w:val="21"/>
                          </w:rPr>
                          <w:tab/>
                        </w:r>
                        <w:r>
                          <w:rPr>
                            <w:spacing w:val="-3"/>
                            <w:w w:val="105"/>
                            <w:sz w:val="21"/>
                          </w:rPr>
                          <w:t>额定功率</w:t>
                        </w:r>
                        <w:r>
                          <w:rPr>
                            <w:spacing w:val="-3"/>
                            <w:w w:val="105"/>
                            <w:sz w:val="21"/>
                          </w:rPr>
                          <w:t xml:space="preserve"> </w:t>
                        </w:r>
                        <w:r>
                          <w:rPr>
                            <w:w w:val="105"/>
                            <w:sz w:val="21"/>
                          </w:rPr>
                          <w:t>700mA</w:t>
                        </w:r>
                        <w:r>
                          <w:rPr>
                            <w:w w:val="105"/>
                            <w:sz w:val="21"/>
                          </w:rPr>
                          <w:t>（</w:t>
                        </w:r>
                        <w:r>
                          <w:rPr>
                            <w:w w:val="105"/>
                            <w:sz w:val="21"/>
                          </w:rPr>
                          <w:t>3.5W</w:t>
                        </w:r>
                        <w:r>
                          <w:rPr>
                            <w:w w:val="105"/>
                            <w:sz w:val="21"/>
                          </w:rPr>
                          <w:t>）</w:t>
                        </w:r>
                      </w:p>
                      <w:p w14:paraId="76E42D1F" w14:textId="77777777" w:rsidR="00126598" w:rsidRDefault="00E05B40">
                        <w:pPr>
                          <w:numPr>
                            <w:ilvl w:val="0"/>
                            <w:numId w:val="2"/>
                          </w:numPr>
                          <w:tabs>
                            <w:tab w:val="left" w:pos="943"/>
                            <w:tab w:val="left" w:pos="944"/>
                          </w:tabs>
                          <w:spacing w:before="43"/>
                          <w:rPr>
                            <w:sz w:val="21"/>
                          </w:rPr>
                        </w:pPr>
                        <w:r>
                          <w:rPr>
                            <w:spacing w:val="-1"/>
                            <w:sz w:val="21"/>
                          </w:rPr>
                          <w:t>电源输入</w:t>
                        </w:r>
                        <w:r>
                          <w:rPr>
                            <w:spacing w:val="-1"/>
                            <w:sz w:val="21"/>
                          </w:rPr>
                          <w:t xml:space="preserve"> </w:t>
                        </w:r>
                        <w:r>
                          <w:rPr>
                            <w:sz w:val="21"/>
                          </w:rPr>
                          <w:t>5V</w:t>
                        </w:r>
                        <w:r>
                          <w:rPr>
                            <w:spacing w:val="-1"/>
                            <w:sz w:val="21"/>
                          </w:rPr>
                          <w:t xml:space="preserve"> </w:t>
                        </w:r>
                        <w:r>
                          <w:rPr>
                            <w:sz w:val="21"/>
                          </w:rPr>
                          <w:t>/</w:t>
                        </w:r>
                        <w:r>
                          <w:rPr>
                            <w:spacing w:val="-3"/>
                            <w:sz w:val="21"/>
                          </w:rPr>
                          <w:t xml:space="preserve"> </w:t>
                        </w:r>
                        <w:r>
                          <w:rPr>
                            <w:spacing w:val="-3"/>
                            <w:sz w:val="21"/>
                          </w:rPr>
                          <w:t>通过</w:t>
                        </w:r>
                        <w:r>
                          <w:rPr>
                            <w:spacing w:val="-3"/>
                            <w:sz w:val="21"/>
                          </w:rPr>
                          <w:t xml:space="preserve"> </w:t>
                        </w:r>
                        <w:r>
                          <w:rPr>
                            <w:sz w:val="21"/>
                          </w:rPr>
                          <w:t>MicroUSB</w:t>
                        </w:r>
                        <w:r>
                          <w:rPr>
                            <w:spacing w:val="-2"/>
                            <w:sz w:val="21"/>
                          </w:rPr>
                          <w:t xml:space="preserve"> </w:t>
                        </w:r>
                        <w:r>
                          <w:rPr>
                            <w:spacing w:val="-2"/>
                            <w:sz w:val="21"/>
                          </w:rPr>
                          <w:t>或</w:t>
                        </w:r>
                        <w:r>
                          <w:rPr>
                            <w:spacing w:val="-2"/>
                            <w:sz w:val="21"/>
                          </w:rPr>
                          <w:t xml:space="preserve"> </w:t>
                        </w:r>
                        <w:r>
                          <w:rPr>
                            <w:sz w:val="21"/>
                          </w:rPr>
                          <w:t>GPIO</w:t>
                        </w:r>
                        <w:r>
                          <w:rPr>
                            <w:spacing w:val="-1"/>
                            <w:sz w:val="21"/>
                          </w:rPr>
                          <w:t xml:space="preserve"> </w:t>
                        </w:r>
                        <w:r>
                          <w:rPr>
                            <w:spacing w:val="-1"/>
                            <w:sz w:val="21"/>
                          </w:rPr>
                          <w:t>头</w:t>
                        </w:r>
                      </w:p>
                    </w:txbxContent>
                  </v:textbox>
                </v:shape>
                <w10:anchorlock/>
              </v:group>
            </w:pict>
          </mc:Fallback>
        </mc:AlternateContent>
      </w:r>
    </w:p>
    <w:p w14:paraId="33B9AB74" w14:textId="77777777" w:rsidR="00126598" w:rsidRDefault="00126598">
      <w:pPr>
        <w:rPr>
          <w:sz w:val="20"/>
        </w:rPr>
        <w:sectPr w:rsidR="00126598">
          <w:pgSz w:w="11910" w:h="16840"/>
          <w:pgMar w:top="1520" w:right="1340" w:bottom="1340" w:left="1280" w:header="0" w:footer="1157" w:gutter="0"/>
          <w:cols w:space="720"/>
        </w:sectPr>
      </w:pPr>
    </w:p>
    <w:p w14:paraId="74F35701" w14:textId="77777777" w:rsidR="00126598" w:rsidRDefault="00126598">
      <w:pPr>
        <w:pStyle w:val="a3"/>
        <w:spacing w:before="2"/>
        <w:rPr>
          <w:sz w:val="26"/>
        </w:rPr>
      </w:pPr>
    </w:p>
    <w:p w14:paraId="365DC7B6" w14:textId="77777777" w:rsidR="00126598" w:rsidRDefault="00E05B40">
      <w:pPr>
        <w:pStyle w:val="a5"/>
        <w:numPr>
          <w:ilvl w:val="1"/>
          <w:numId w:val="3"/>
        </w:numPr>
        <w:tabs>
          <w:tab w:val="left" w:pos="536"/>
        </w:tabs>
        <w:spacing w:before="59"/>
        <w:rPr>
          <w:sz w:val="21"/>
        </w:rPr>
      </w:pPr>
      <w:r>
        <w:rPr>
          <w:noProof/>
        </w:rPr>
        <mc:AlternateContent>
          <mc:Choice Requires="wpg">
            <w:drawing>
              <wp:anchor distT="0" distB="0" distL="114300" distR="114300" simplePos="0" relativeHeight="251662336" behindDoc="1" locked="0" layoutInCell="1" allowOverlap="1" wp14:anchorId="11281283" wp14:editId="495AE164">
                <wp:simplePos x="0" y="0"/>
                <wp:positionH relativeFrom="page">
                  <wp:posOffset>878840</wp:posOffset>
                </wp:positionH>
                <wp:positionV relativeFrom="paragraph">
                  <wp:posOffset>-217805</wp:posOffset>
                </wp:positionV>
                <wp:extent cx="5767070" cy="7406640"/>
                <wp:effectExtent l="1270" t="1270" r="10160" b="8890"/>
                <wp:wrapNone/>
                <wp:docPr id="135" name="组合 102"/>
                <wp:cNvGraphicFramePr/>
                <a:graphic xmlns:a="http://schemas.openxmlformats.org/drawingml/2006/main">
                  <a:graphicData uri="http://schemas.microsoft.com/office/word/2010/wordprocessingGroup">
                    <wpg:wgp>
                      <wpg:cNvGrpSpPr/>
                      <wpg:grpSpPr>
                        <a:xfrm>
                          <a:off x="0" y="0"/>
                          <a:ext cx="5767070" cy="7406640"/>
                          <a:chOff x="1385" y="-343"/>
                          <a:chExt cx="9082" cy="11664"/>
                        </a:xfrm>
                      </wpg:grpSpPr>
                      <wps:wsp>
                        <wps:cNvPr id="129" name="直线 103"/>
                        <wps:cNvCnPr/>
                        <wps:spPr>
                          <a:xfrm>
                            <a:off x="1385" y="-338"/>
                            <a:ext cx="9072" cy="0"/>
                          </a:xfrm>
                          <a:prstGeom prst="line">
                            <a:avLst/>
                          </a:prstGeom>
                          <a:ln w="6096" cap="flat" cmpd="sng">
                            <a:solidFill>
                              <a:srgbClr val="000000"/>
                            </a:solidFill>
                            <a:prstDash val="solid"/>
                            <a:headEnd type="none" w="med" len="med"/>
                            <a:tailEnd type="none" w="med" len="med"/>
                          </a:ln>
                        </wps:spPr>
                        <wps:bodyPr/>
                      </wps:wsp>
                      <wps:wsp>
                        <wps:cNvPr id="130" name="直线 104"/>
                        <wps:cNvCnPr/>
                        <wps:spPr>
                          <a:xfrm>
                            <a:off x="1390" y="-333"/>
                            <a:ext cx="0" cy="11654"/>
                          </a:xfrm>
                          <a:prstGeom prst="line">
                            <a:avLst/>
                          </a:prstGeom>
                          <a:ln w="6096" cap="flat" cmpd="sng">
                            <a:solidFill>
                              <a:srgbClr val="000000"/>
                            </a:solidFill>
                            <a:prstDash val="solid"/>
                            <a:headEnd type="none" w="med" len="med"/>
                            <a:tailEnd type="none" w="med" len="med"/>
                          </a:ln>
                        </wps:spPr>
                        <wps:bodyPr/>
                      </wps:wsp>
                      <wps:wsp>
                        <wps:cNvPr id="131" name="直线 105"/>
                        <wps:cNvCnPr/>
                        <wps:spPr>
                          <a:xfrm>
                            <a:off x="1385" y="11316"/>
                            <a:ext cx="9072" cy="0"/>
                          </a:xfrm>
                          <a:prstGeom prst="line">
                            <a:avLst/>
                          </a:prstGeom>
                          <a:ln w="6096" cap="flat" cmpd="sng">
                            <a:solidFill>
                              <a:srgbClr val="000000"/>
                            </a:solidFill>
                            <a:prstDash val="solid"/>
                            <a:headEnd type="none" w="med" len="med"/>
                            <a:tailEnd type="none" w="med" len="med"/>
                          </a:ln>
                        </wps:spPr>
                        <wps:bodyPr/>
                      </wps:wsp>
                      <wps:wsp>
                        <wps:cNvPr id="132" name="直线 106"/>
                        <wps:cNvCnPr/>
                        <wps:spPr>
                          <a:xfrm>
                            <a:off x="10462" y="-343"/>
                            <a:ext cx="0" cy="11664"/>
                          </a:xfrm>
                          <a:prstGeom prst="line">
                            <a:avLst/>
                          </a:prstGeom>
                          <a:ln w="6096" cap="flat" cmpd="sng">
                            <a:solidFill>
                              <a:srgbClr val="000000"/>
                            </a:solidFill>
                            <a:prstDash val="solid"/>
                            <a:headEnd type="none" w="med" len="med"/>
                            <a:tailEnd type="none" w="med" len="med"/>
                          </a:ln>
                        </wps:spPr>
                        <wps:bodyPr/>
                      </wps:wsp>
                      <pic:pic xmlns:pic="http://schemas.openxmlformats.org/drawingml/2006/picture">
                        <pic:nvPicPr>
                          <pic:cNvPr id="133" name="图片 107"/>
                          <pic:cNvPicPr>
                            <a:picLocks noChangeAspect="1"/>
                          </pic:cNvPicPr>
                        </pic:nvPicPr>
                        <pic:blipFill>
                          <a:blip r:embed="rId58"/>
                          <a:stretch>
                            <a:fillRect/>
                          </a:stretch>
                        </pic:blipFill>
                        <pic:spPr>
                          <a:xfrm>
                            <a:off x="1425" y="3542"/>
                            <a:ext cx="4395" cy="1200"/>
                          </a:xfrm>
                          <a:prstGeom prst="rect">
                            <a:avLst/>
                          </a:prstGeom>
                          <a:noFill/>
                          <a:ln>
                            <a:noFill/>
                          </a:ln>
                        </pic:spPr>
                      </pic:pic>
                      <wps:wsp>
                        <wps:cNvPr id="134" name="任意多边形 108"/>
                        <wps:cNvSpPr/>
                        <wps:spPr>
                          <a:xfrm>
                            <a:off x="1411" y="3405"/>
                            <a:ext cx="4424" cy="1532"/>
                          </a:xfrm>
                          <a:custGeom>
                            <a:avLst/>
                            <a:gdLst/>
                            <a:ahLst/>
                            <a:cxnLst/>
                            <a:rect l="0" t="0" r="0" b="0"/>
                            <a:pathLst>
                              <a:path w="4424" h="1532">
                                <a:moveTo>
                                  <a:pt x="4421" y="1531"/>
                                </a:moveTo>
                                <a:lnTo>
                                  <a:pt x="3" y="1531"/>
                                </a:lnTo>
                                <a:lnTo>
                                  <a:pt x="0" y="1526"/>
                                </a:lnTo>
                                <a:lnTo>
                                  <a:pt x="0" y="5"/>
                                </a:lnTo>
                                <a:lnTo>
                                  <a:pt x="3" y="0"/>
                                </a:lnTo>
                                <a:lnTo>
                                  <a:pt x="4421" y="0"/>
                                </a:lnTo>
                                <a:lnTo>
                                  <a:pt x="4423" y="5"/>
                                </a:lnTo>
                                <a:lnTo>
                                  <a:pt x="4423" y="9"/>
                                </a:lnTo>
                                <a:lnTo>
                                  <a:pt x="15" y="9"/>
                                </a:lnTo>
                                <a:lnTo>
                                  <a:pt x="7" y="17"/>
                                </a:lnTo>
                                <a:lnTo>
                                  <a:pt x="15" y="17"/>
                                </a:lnTo>
                                <a:lnTo>
                                  <a:pt x="15" y="1517"/>
                                </a:lnTo>
                                <a:lnTo>
                                  <a:pt x="7" y="1517"/>
                                </a:lnTo>
                                <a:lnTo>
                                  <a:pt x="15" y="1524"/>
                                </a:lnTo>
                                <a:lnTo>
                                  <a:pt x="4423" y="1524"/>
                                </a:lnTo>
                                <a:lnTo>
                                  <a:pt x="4423" y="1526"/>
                                </a:lnTo>
                                <a:lnTo>
                                  <a:pt x="4421" y="1531"/>
                                </a:lnTo>
                                <a:close/>
                                <a:moveTo>
                                  <a:pt x="15" y="17"/>
                                </a:moveTo>
                                <a:lnTo>
                                  <a:pt x="7" y="17"/>
                                </a:lnTo>
                                <a:lnTo>
                                  <a:pt x="15" y="9"/>
                                </a:lnTo>
                                <a:lnTo>
                                  <a:pt x="15" y="17"/>
                                </a:lnTo>
                                <a:close/>
                                <a:moveTo>
                                  <a:pt x="4409" y="17"/>
                                </a:moveTo>
                                <a:lnTo>
                                  <a:pt x="15" y="17"/>
                                </a:lnTo>
                                <a:lnTo>
                                  <a:pt x="15" y="9"/>
                                </a:lnTo>
                                <a:lnTo>
                                  <a:pt x="4409" y="9"/>
                                </a:lnTo>
                                <a:lnTo>
                                  <a:pt x="4409" y="17"/>
                                </a:lnTo>
                                <a:close/>
                                <a:moveTo>
                                  <a:pt x="4409" y="1524"/>
                                </a:moveTo>
                                <a:lnTo>
                                  <a:pt x="4409" y="9"/>
                                </a:lnTo>
                                <a:lnTo>
                                  <a:pt x="4416" y="17"/>
                                </a:lnTo>
                                <a:lnTo>
                                  <a:pt x="4423" y="17"/>
                                </a:lnTo>
                                <a:lnTo>
                                  <a:pt x="4423" y="1517"/>
                                </a:lnTo>
                                <a:lnTo>
                                  <a:pt x="4416" y="1517"/>
                                </a:lnTo>
                                <a:lnTo>
                                  <a:pt x="4409" y="1524"/>
                                </a:lnTo>
                                <a:close/>
                                <a:moveTo>
                                  <a:pt x="4423" y="17"/>
                                </a:moveTo>
                                <a:lnTo>
                                  <a:pt x="4416" y="17"/>
                                </a:lnTo>
                                <a:lnTo>
                                  <a:pt x="4409" y="9"/>
                                </a:lnTo>
                                <a:lnTo>
                                  <a:pt x="4423" y="9"/>
                                </a:lnTo>
                                <a:lnTo>
                                  <a:pt x="4423" y="17"/>
                                </a:lnTo>
                                <a:close/>
                                <a:moveTo>
                                  <a:pt x="15" y="1524"/>
                                </a:moveTo>
                                <a:lnTo>
                                  <a:pt x="7" y="1517"/>
                                </a:lnTo>
                                <a:lnTo>
                                  <a:pt x="15" y="1517"/>
                                </a:lnTo>
                                <a:lnTo>
                                  <a:pt x="15" y="1524"/>
                                </a:lnTo>
                                <a:close/>
                                <a:moveTo>
                                  <a:pt x="4409" y="1524"/>
                                </a:moveTo>
                                <a:lnTo>
                                  <a:pt x="15" y="1524"/>
                                </a:lnTo>
                                <a:lnTo>
                                  <a:pt x="15" y="1517"/>
                                </a:lnTo>
                                <a:lnTo>
                                  <a:pt x="4409" y="1517"/>
                                </a:lnTo>
                                <a:lnTo>
                                  <a:pt x="4409" y="1524"/>
                                </a:lnTo>
                                <a:close/>
                                <a:moveTo>
                                  <a:pt x="4423" y="1524"/>
                                </a:moveTo>
                                <a:lnTo>
                                  <a:pt x="4409" y="1524"/>
                                </a:lnTo>
                                <a:lnTo>
                                  <a:pt x="4416" y="1517"/>
                                </a:lnTo>
                                <a:lnTo>
                                  <a:pt x="4423" y="1517"/>
                                </a:lnTo>
                                <a:lnTo>
                                  <a:pt x="4423" y="1524"/>
                                </a:lnTo>
                                <a:close/>
                              </a:path>
                            </a:pathLst>
                          </a:custGeom>
                          <a:solidFill>
                            <a:srgbClr val="000000"/>
                          </a:solidFill>
                          <a:ln>
                            <a:noFill/>
                          </a:ln>
                        </wps:spPr>
                        <wps:bodyPr upright="1"/>
                      </wps:wsp>
                    </wpg:wgp>
                  </a:graphicData>
                </a:graphic>
              </wp:anchor>
            </w:drawing>
          </mc:Choice>
          <mc:Fallback>
            <w:pict>
              <v:group w14:anchorId="69EFD731" id="组合 102" o:spid="_x0000_s1026" style="position:absolute;left:0;text-align:left;margin-left:69.2pt;margin-top:-17.15pt;width:454.1pt;height:583.2pt;z-index:-251654144;mso-position-horizontal-relative:page" coordorigin="1385,-343" coordsize="9082,116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">
                <v:line id="直线 103" o:spid="_x0000_s1027" style="position:absolute;visibility:visible;mso-wrap-style:square" from="1385,-338" to="10457,-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" strokeweight=".48pt"/>
                <v:line id="直线 104" o:spid="_x0000_s1028" style="position:absolute;visibility:visible;mso-wrap-style:square" from="1390,-333" to="1390,11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" strokeweight=".48pt"/>
                <v:line id="直线 105" o:spid="_x0000_s1029" style="position:absolute;visibility:visible;mso-wrap-style:square" from="1385,11316" to="10457,11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" strokeweight=".48pt"/>
                <v:line id="直线 106" o:spid="_x0000_s1030" style="position:absolute;visibility:visible;mso-wrap-style:square" from="10462,-343" to="10462,11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" strokeweight=".48pt"/>
                <v:shape id="图片 107" o:spid="_x0000_s1031" type="#_x0000_t75" style="position:absolute;left:1425;top:3542;width:4395;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">
                  <v:imagedata r:id="rId59" o:title=""/>
                </v:shape>
                <v:shape id="任意多边形 108" o:spid="_x0000_s1032" style="position:absolute;left:1411;top:3405;width:4424;height:1532;visibility:visible;mso-wrap-style:square;v-text-anchor:top" coordsize="4424,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" path="m4421,1531l3,1531,,1526,,5,3,,4421,r2,5l4423,9,15,9,7,17r8,l15,1517r-8,l15,1524r4408,l4423,1526r-2,5xm15,17r-8,l15,9r,8xm4409,17l15,17r,-8l4409,9r,8xm4409,1524l4409,9r7,8l4423,17r,1500l4416,1517r-7,7xm4423,17r-7,l4409,9r14,l4423,17xm15,1524r-8,-7l15,1517r,7xm4409,1524r-4394,l15,1517r4394,l4409,1524xm4423,1524r-14,l4416,1517r7,l4423,1524xe" fillcolor="black" stroked="f">
                  <v:path arrowok="t" textboxrect="0,0,4424,1532"/>
                </v:shape>
                <w10:wrap anchorx="page"/>
              </v:group>
            </w:pict>
          </mc:Fallback>
        </mc:AlternateContent>
      </w:r>
      <w:r>
        <w:rPr>
          <w:sz w:val="21"/>
        </w:rPr>
        <w:t>jpg-stream</w:t>
      </w:r>
      <w:r>
        <w:rPr>
          <w:spacing w:val="-9"/>
          <w:sz w:val="21"/>
        </w:rPr>
        <w:t xml:space="preserve"> </w:t>
      </w:r>
      <w:r>
        <w:rPr>
          <w:spacing w:val="-9"/>
          <w:sz w:val="21"/>
        </w:rPr>
        <w:t>数据流传输模块：</w:t>
      </w:r>
    </w:p>
    <w:p w14:paraId="46C35ED1" w14:textId="77777777" w:rsidR="00126598" w:rsidRDefault="00126598">
      <w:pPr>
        <w:pStyle w:val="a3"/>
        <w:spacing w:before="12"/>
        <w:rPr>
          <w:sz w:val="32"/>
        </w:rPr>
      </w:pPr>
    </w:p>
    <w:p w14:paraId="50195FA0" w14:textId="77777777" w:rsidR="00126598" w:rsidRDefault="00E05B40">
      <w:pPr>
        <w:pStyle w:val="a3"/>
        <w:spacing w:before="1" w:line="278" w:lineRule="auto"/>
        <w:ind w:left="217" w:right="100" w:firstLine="211"/>
        <w:rPr>
          <w:lang w:eastAsia="zh-CN"/>
        </w:rPr>
      </w:pPr>
      <w:r>
        <w:rPr>
          <w:spacing w:val="-16"/>
          <w:lang w:eastAsia="zh-CN"/>
        </w:rPr>
        <w:t>在本作品中，我们使用</w:t>
      </w:r>
      <w:r>
        <w:rPr>
          <w:spacing w:val="-16"/>
          <w:lang w:eastAsia="zh-CN"/>
        </w:rPr>
        <w:t xml:space="preserve"> </w:t>
      </w:r>
      <w:r>
        <w:rPr>
          <w:lang w:eastAsia="zh-CN"/>
        </w:rPr>
        <w:t>Mjpg-stream</w:t>
      </w:r>
      <w:r>
        <w:rPr>
          <w:spacing w:val="-12"/>
          <w:lang w:eastAsia="zh-CN"/>
        </w:rPr>
        <w:t xml:space="preserve"> </w:t>
      </w:r>
      <w:r>
        <w:rPr>
          <w:spacing w:val="-12"/>
          <w:lang w:eastAsia="zh-CN"/>
        </w:rPr>
        <w:t>将摄像头拍摄的图像传输到</w:t>
      </w:r>
      <w:r>
        <w:rPr>
          <w:spacing w:val="-12"/>
          <w:lang w:eastAsia="zh-CN"/>
        </w:rPr>
        <w:t xml:space="preserve"> </w:t>
      </w:r>
      <w:r>
        <w:rPr>
          <w:lang w:eastAsia="zh-CN"/>
        </w:rPr>
        <w:t>Pc</w:t>
      </w:r>
      <w:r>
        <w:rPr>
          <w:spacing w:val="-23"/>
          <w:lang w:eastAsia="zh-CN"/>
        </w:rPr>
        <w:t xml:space="preserve"> </w:t>
      </w:r>
      <w:r>
        <w:rPr>
          <w:spacing w:val="-23"/>
          <w:lang w:eastAsia="zh-CN"/>
        </w:rPr>
        <w:t>端和安卓端。</w:t>
      </w:r>
      <w:r>
        <w:rPr>
          <w:lang w:eastAsia="zh-CN"/>
        </w:rPr>
        <w:t xml:space="preserve">MJPG-streamer </w:t>
      </w:r>
      <w:r>
        <w:rPr>
          <w:spacing w:val="-4"/>
          <w:lang w:eastAsia="zh-CN"/>
        </w:rPr>
        <w:t>是一个轻量级的视频服务器软件。一个可以从单一输入组件获取图像并传输到多个输出组件的命</w:t>
      </w:r>
      <w:r>
        <w:rPr>
          <w:spacing w:val="-11"/>
          <w:lang w:eastAsia="zh-CN"/>
        </w:rPr>
        <w:t>令行应用程序。该软件可应有于</w:t>
      </w:r>
      <w:r>
        <w:rPr>
          <w:spacing w:val="-11"/>
          <w:lang w:eastAsia="zh-CN"/>
        </w:rPr>
        <w:t xml:space="preserve"> </w:t>
      </w:r>
      <w:r>
        <w:rPr>
          <w:lang w:eastAsia="zh-CN"/>
        </w:rPr>
        <w:t>IP</w:t>
      </w:r>
      <w:r>
        <w:rPr>
          <w:spacing w:val="-13"/>
          <w:lang w:eastAsia="zh-CN"/>
        </w:rPr>
        <w:t xml:space="preserve"> </w:t>
      </w:r>
      <w:r>
        <w:rPr>
          <w:spacing w:val="-13"/>
          <w:lang w:eastAsia="zh-CN"/>
        </w:rPr>
        <w:t>协议的网络中，从网络摄像机中获取并传输</w:t>
      </w:r>
      <w:r>
        <w:rPr>
          <w:spacing w:val="-13"/>
          <w:lang w:eastAsia="zh-CN"/>
        </w:rPr>
        <w:t xml:space="preserve"> </w:t>
      </w:r>
      <w:r>
        <w:rPr>
          <w:lang w:eastAsia="zh-CN"/>
        </w:rPr>
        <w:t>JPEG</w:t>
      </w:r>
      <w:r>
        <w:rPr>
          <w:spacing w:val="-9"/>
          <w:lang w:eastAsia="zh-CN"/>
        </w:rPr>
        <w:t xml:space="preserve"> </w:t>
      </w:r>
      <w:r>
        <w:rPr>
          <w:spacing w:val="-9"/>
          <w:lang w:eastAsia="zh-CN"/>
        </w:rPr>
        <w:t>格式的图像。</w:t>
      </w:r>
      <w:r>
        <w:rPr>
          <w:spacing w:val="-15"/>
          <w:lang w:eastAsia="zh-CN"/>
        </w:rPr>
        <w:t>它继承与</w:t>
      </w:r>
      <w:r>
        <w:rPr>
          <w:spacing w:val="-15"/>
          <w:lang w:eastAsia="zh-CN"/>
        </w:rPr>
        <w:t xml:space="preserve"> </w:t>
      </w:r>
      <w:r>
        <w:rPr>
          <w:lang w:eastAsia="zh-CN"/>
        </w:rPr>
        <w:t>uvc_streamer</w:t>
      </w:r>
      <w:r>
        <w:rPr>
          <w:spacing w:val="-13"/>
          <w:lang w:eastAsia="zh-CN"/>
        </w:rPr>
        <w:t>,</w:t>
      </w:r>
      <w:r>
        <w:rPr>
          <w:spacing w:val="-13"/>
          <w:lang w:eastAsia="zh-CN"/>
        </w:rPr>
        <w:t>为在</w:t>
      </w:r>
      <w:r>
        <w:rPr>
          <w:spacing w:val="-13"/>
          <w:lang w:eastAsia="zh-CN"/>
        </w:rPr>
        <w:t xml:space="preserve"> </w:t>
      </w:r>
      <w:r>
        <w:rPr>
          <w:lang w:eastAsia="zh-CN"/>
        </w:rPr>
        <w:t>RAM</w:t>
      </w:r>
      <w:r>
        <w:rPr>
          <w:spacing w:val="-35"/>
          <w:lang w:eastAsia="zh-CN"/>
        </w:rPr>
        <w:t xml:space="preserve"> </w:t>
      </w:r>
      <w:r>
        <w:rPr>
          <w:spacing w:val="-35"/>
          <w:lang w:eastAsia="zh-CN"/>
        </w:rPr>
        <w:t>和</w:t>
      </w:r>
      <w:r>
        <w:rPr>
          <w:spacing w:val="-35"/>
          <w:lang w:eastAsia="zh-CN"/>
        </w:rPr>
        <w:t xml:space="preserve"> </w:t>
      </w:r>
      <w:r>
        <w:rPr>
          <w:lang w:eastAsia="zh-CN"/>
        </w:rPr>
        <w:t>CPU</w:t>
      </w:r>
      <w:r>
        <w:rPr>
          <w:spacing w:val="-15"/>
          <w:lang w:eastAsia="zh-CN"/>
        </w:rPr>
        <w:t xml:space="preserve"> </w:t>
      </w:r>
      <w:r>
        <w:rPr>
          <w:spacing w:val="-15"/>
          <w:lang w:eastAsia="zh-CN"/>
        </w:rPr>
        <w:t>上存在资源限制的嵌入式设备而写。因为兼容</w:t>
      </w:r>
      <w:r>
        <w:rPr>
          <w:spacing w:val="-15"/>
          <w:lang w:eastAsia="zh-CN"/>
        </w:rPr>
        <w:t xml:space="preserve"> </w:t>
      </w:r>
      <w:r>
        <w:rPr>
          <w:lang w:eastAsia="zh-CN"/>
        </w:rPr>
        <w:t xml:space="preserve">Linux-uvc </w:t>
      </w:r>
      <w:r>
        <w:rPr>
          <w:spacing w:val="-8"/>
          <w:lang w:eastAsia="zh-CN"/>
        </w:rPr>
        <w:t>的摄像机可以直接生成</w:t>
      </w:r>
      <w:r>
        <w:rPr>
          <w:spacing w:val="-8"/>
          <w:lang w:eastAsia="zh-CN"/>
        </w:rPr>
        <w:t xml:space="preserve"> </w:t>
      </w:r>
      <w:r>
        <w:rPr>
          <w:lang w:eastAsia="zh-CN"/>
        </w:rPr>
        <w:t>JPEG</w:t>
      </w:r>
      <w:r>
        <w:rPr>
          <w:spacing w:val="-12"/>
          <w:lang w:eastAsia="zh-CN"/>
        </w:rPr>
        <w:t xml:space="preserve"> </w:t>
      </w:r>
      <w:r>
        <w:rPr>
          <w:spacing w:val="-12"/>
          <w:lang w:eastAsia="zh-CN"/>
        </w:rPr>
        <w:t>数据，即使是运行</w:t>
      </w:r>
      <w:r>
        <w:rPr>
          <w:spacing w:val="-12"/>
          <w:lang w:eastAsia="zh-CN"/>
        </w:rPr>
        <w:t xml:space="preserve"> </w:t>
      </w:r>
      <w:r>
        <w:rPr>
          <w:lang w:eastAsia="zh-CN"/>
        </w:rPr>
        <w:t>OpenWRT</w:t>
      </w:r>
      <w:r>
        <w:rPr>
          <w:spacing w:val="62"/>
          <w:lang w:eastAsia="zh-CN"/>
        </w:rPr>
        <w:t xml:space="preserve"> </w:t>
      </w:r>
      <w:r>
        <w:rPr>
          <w:lang w:eastAsia="zh-CN"/>
        </w:rPr>
        <w:t>Linux</w:t>
      </w:r>
      <w:r>
        <w:rPr>
          <w:spacing w:val="-11"/>
          <w:lang w:eastAsia="zh-CN"/>
        </w:rPr>
        <w:t xml:space="preserve"> </w:t>
      </w:r>
      <w:r>
        <w:rPr>
          <w:spacing w:val="-11"/>
          <w:lang w:eastAsia="zh-CN"/>
        </w:rPr>
        <w:t>的嵌入式设备也可以快速处理</w:t>
      </w:r>
      <w:r>
        <w:rPr>
          <w:spacing w:val="-11"/>
          <w:lang w:eastAsia="zh-CN"/>
        </w:rPr>
        <w:t xml:space="preserve"> </w:t>
      </w:r>
      <w:r>
        <w:rPr>
          <w:lang w:eastAsia="zh-CN"/>
        </w:rPr>
        <w:t>M-</w:t>
      </w:r>
    </w:p>
    <w:p w14:paraId="787665F2" w14:textId="77777777" w:rsidR="00126598" w:rsidRDefault="00E05B40">
      <w:pPr>
        <w:pStyle w:val="a3"/>
        <w:spacing w:line="278" w:lineRule="auto"/>
        <w:ind w:left="217" w:right="206"/>
        <w:jc w:val="both"/>
        <w:rPr>
          <w:lang w:eastAsia="zh-CN"/>
        </w:rPr>
      </w:pPr>
      <w:r>
        <w:rPr>
          <w:lang w:eastAsia="zh-CN"/>
        </w:rPr>
        <w:t>JPEG</w:t>
      </w:r>
      <w:r>
        <w:rPr>
          <w:spacing w:val="-18"/>
          <w:lang w:eastAsia="zh-CN"/>
        </w:rPr>
        <w:t xml:space="preserve"> </w:t>
      </w:r>
      <w:r>
        <w:rPr>
          <w:spacing w:val="-18"/>
          <w:lang w:eastAsia="zh-CN"/>
        </w:rPr>
        <w:t>数据流。使</w:t>
      </w:r>
      <w:r>
        <w:rPr>
          <w:spacing w:val="-18"/>
          <w:lang w:eastAsia="zh-CN"/>
        </w:rPr>
        <w:t>用</w:t>
      </w:r>
      <w:r>
        <w:rPr>
          <w:spacing w:val="-18"/>
          <w:lang w:eastAsia="zh-CN"/>
        </w:rPr>
        <w:t xml:space="preserve"> </w:t>
      </w:r>
      <w:r>
        <w:rPr>
          <w:lang w:eastAsia="zh-CN"/>
        </w:rPr>
        <w:t>Linux</w:t>
      </w:r>
      <w:r>
        <w:rPr>
          <w:spacing w:val="-22"/>
          <w:lang w:eastAsia="zh-CN"/>
        </w:rPr>
        <w:t xml:space="preserve"> </w:t>
      </w:r>
      <w:r>
        <w:rPr>
          <w:lang w:eastAsia="zh-CN"/>
        </w:rPr>
        <w:t>C</w:t>
      </w:r>
      <w:r>
        <w:rPr>
          <w:spacing w:val="-13"/>
          <w:lang w:eastAsia="zh-CN"/>
        </w:rPr>
        <w:t xml:space="preserve"> </w:t>
      </w:r>
      <w:r>
        <w:rPr>
          <w:spacing w:val="-13"/>
          <w:lang w:eastAsia="zh-CN"/>
        </w:rPr>
        <w:t>语言进行开发，可一直到不同的计算机平台，也可以在根据</w:t>
      </w:r>
      <w:r>
        <w:rPr>
          <w:spacing w:val="-13"/>
          <w:lang w:eastAsia="zh-CN"/>
        </w:rPr>
        <w:t xml:space="preserve"> </w:t>
      </w:r>
      <w:r>
        <w:rPr>
          <w:lang w:eastAsia="zh-CN"/>
        </w:rPr>
        <w:t>GPL</w:t>
      </w:r>
      <w:r>
        <w:rPr>
          <w:spacing w:val="-17"/>
          <w:lang w:eastAsia="zh-CN"/>
        </w:rPr>
        <w:t xml:space="preserve"> </w:t>
      </w:r>
      <w:r>
        <w:rPr>
          <w:spacing w:val="-3"/>
          <w:lang w:eastAsia="zh-CN"/>
        </w:rPr>
        <w:t>v2</w:t>
      </w:r>
      <w:r>
        <w:rPr>
          <w:spacing w:val="-24"/>
          <w:lang w:eastAsia="zh-CN"/>
        </w:rPr>
        <w:t xml:space="preserve"> </w:t>
      </w:r>
      <w:r>
        <w:rPr>
          <w:spacing w:val="-24"/>
          <w:lang w:eastAsia="zh-CN"/>
        </w:rPr>
        <w:t>的</w:t>
      </w:r>
      <w:r>
        <w:rPr>
          <w:spacing w:val="-8"/>
          <w:lang w:eastAsia="zh-CN"/>
        </w:rPr>
        <w:t>条款下进行改进和发行。</w:t>
      </w:r>
      <w:r>
        <w:rPr>
          <w:lang w:eastAsia="zh-CN"/>
        </w:rPr>
        <w:t>MJPG-streamer</w:t>
      </w:r>
      <w:r>
        <w:rPr>
          <w:spacing w:val="-6"/>
          <w:lang w:eastAsia="zh-CN"/>
        </w:rPr>
        <w:t xml:space="preserve"> </w:t>
      </w:r>
      <w:r>
        <w:rPr>
          <w:spacing w:val="-6"/>
          <w:lang w:eastAsia="zh-CN"/>
        </w:rPr>
        <w:t>主函数的定义在</w:t>
      </w:r>
      <w:r>
        <w:rPr>
          <w:spacing w:val="-6"/>
          <w:lang w:eastAsia="zh-CN"/>
        </w:rPr>
        <w:t xml:space="preserve"> </w:t>
      </w:r>
      <w:r>
        <w:rPr>
          <w:lang w:eastAsia="zh-CN"/>
        </w:rPr>
        <w:t>mjpg-streamer.c</w:t>
      </w:r>
      <w:r>
        <w:rPr>
          <w:spacing w:val="-5"/>
          <w:lang w:eastAsia="zh-CN"/>
        </w:rPr>
        <w:t xml:space="preserve"> </w:t>
      </w:r>
      <w:r>
        <w:rPr>
          <w:spacing w:val="-5"/>
          <w:lang w:eastAsia="zh-CN"/>
        </w:rPr>
        <w:t>文件。主函数的处理</w:t>
      </w:r>
      <w:r>
        <w:rPr>
          <w:spacing w:val="-6"/>
          <w:lang w:eastAsia="zh-CN"/>
        </w:rPr>
        <w:t>流程如图所示</w:t>
      </w:r>
      <w:r>
        <w:rPr>
          <w:spacing w:val="-6"/>
          <w:lang w:eastAsia="zh-CN"/>
        </w:rPr>
        <w:t xml:space="preserve"> </w:t>
      </w:r>
      <w:r>
        <w:rPr>
          <w:lang w:eastAsia="zh-CN"/>
        </w:rPr>
        <w:t>MJPG-streamer</w:t>
      </w:r>
      <w:r>
        <w:rPr>
          <w:spacing w:val="-5"/>
          <w:lang w:eastAsia="zh-CN"/>
        </w:rPr>
        <w:t xml:space="preserve"> </w:t>
      </w:r>
      <w:r>
        <w:rPr>
          <w:spacing w:val="-5"/>
          <w:lang w:eastAsia="zh-CN"/>
        </w:rPr>
        <w:t>采用模块化的设计方法，以功能块为单位进行描述，这些功能块被</w:t>
      </w:r>
    </w:p>
    <w:p w14:paraId="7131F989" w14:textId="77777777" w:rsidR="00126598" w:rsidRDefault="00E05B40">
      <w:pPr>
        <w:pStyle w:val="a3"/>
        <w:spacing w:line="278" w:lineRule="auto"/>
        <w:ind w:left="4763" w:right="208"/>
        <w:jc w:val="both"/>
        <w:rPr>
          <w:lang w:eastAsia="zh-CN"/>
        </w:rPr>
      </w:pPr>
      <w:r>
        <w:rPr>
          <w:spacing w:val="-14"/>
          <w:lang w:eastAsia="zh-CN"/>
        </w:rPr>
        <w:t>称为组件</w:t>
      </w:r>
      <w:r>
        <w:rPr>
          <w:lang w:eastAsia="zh-CN"/>
        </w:rPr>
        <w:t>（</w:t>
      </w:r>
      <w:r>
        <w:rPr>
          <w:lang w:eastAsia="zh-CN"/>
        </w:rPr>
        <w:t>plu</w:t>
      </w:r>
      <w:r>
        <w:rPr>
          <w:spacing w:val="-3"/>
          <w:lang w:eastAsia="zh-CN"/>
        </w:rPr>
        <w:t>g</w:t>
      </w:r>
      <w:r>
        <w:rPr>
          <w:lang w:eastAsia="zh-CN"/>
        </w:rPr>
        <w:t>-in</w:t>
      </w:r>
      <w:r>
        <w:rPr>
          <w:spacing w:val="-108"/>
          <w:lang w:eastAsia="zh-CN"/>
        </w:rPr>
        <w:t>）</w:t>
      </w:r>
      <w:r>
        <w:rPr>
          <w:spacing w:val="-9"/>
          <w:lang w:eastAsia="zh-CN"/>
        </w:rPr>
        <w:t>。软件中定义好了各组件的</w:t>
      </w:r>
      <w:r>
        <w:rPr>
          <w:spacing w:val="-13"/>
          <w:lang w:eastAsia="zh-CN"/>
        </w:rPr>
        <w:t>输入、输出，以及组件之间的衔接关系。用户可</w:t>
      </w:r>
      <w:r>
        <w:rPr>
          <w:spacing w:val="-14"/>
          <w:lang w:eastAsia="zh-CN"/>
        </w:rPr>
        <w:t>自行根据对功能的需求，选择需要的模块。我们</w:t>
      </w:r>
      <w:r>
        <w:rPr>
          <w:lang w:eastAsia="zh-CN"/>
        </w:rPr>
        <w:t>可以通过设置如图参数来实现对视频图像的调整。</w:t>
      </w:r>
    </w:p>
    <w:p w14:paraId="253EEA18" w14:textId="77777777" w:rsidR="00126598" w:rsidRDefault="00126598">
      <w:pPr>
        <w:pStyle w:val="a3"/>
        <w:rPr>
          <w:sz w:val="24"/>
          <w:lang w:eastAsia="zh-CN"/>
        </w:rPr>
      </w:pPr>
    </w:p>
    <w:p w14:paraId="79A74ECA" w14:textId="77777777" w:rsidR="00126598" w:rsidRDefault="00126598">
      <w:pPr>
        <w:pStyle w:val="a3"/>
        <w:spacing w:before="7"/>
        <w:rPr>
          <w:lang w:eastAsia="zh-CN"/>
        </w:rPr>
      </w:pPr>
    </w:p>
    <w:p w14:paraId="2286A4CE" w14:textId="77777777" w:rsidR="00126598" w:rsidRDefault="00E05B40">
      <w:pPr>
        <w:pStyle w:val="a3"/>
        <w:ind w:left="217"/>
        <w:rPr>
          <w:rFonts w:ascii="PMingLiU" w:eastAsia="PMingLiU"/>
          <w:lang w:eastAsia="zh-CN"/>
        </w:rPr>
      </w:pPr>
      <w:r>
        <w:rPr>
          <w:rFonts w:ascii="PMingLiU" w:eastAsia="PMingLiU" w:hint="eastAsia"/>
          <w:lang w:eastAsia="zh-CN"/>
        </w:rPr>
        <w:t>驱动模块：</w:t>
      </w:r>
    </w:p>
    <w:p w14:paraId="226D2B69" w14:textId="77777777" w:rsidR="00126598" w:rsidRDefault="00E05B40">
      <w:pPr>
        <w:pStyle w:val="a3"/>
        <w:spacing w:before="35" w:line="278" w:lineRule="auto"/>
        <w:ind w:left="428" w:right="204" w:firstLine="208"/>
        <w:jc w:val="both"/>
        <w:rPr>
          <w:lang w:eastAsia="zh-CN"/>
        </w:rPr>
      </w:pPr>
      <w:r>
        <w:rPr>
          <w:spacing w:val="-3"/>
          <w:lang w:eastAsia="zh-CN"/>
        </w:rPr>
        <w:t>目前常用的移动机器人运行机构的方式有轮式、履带式、腿式以及上述几种方式的结合。轮</w:t>
      </w:r>
      <w:r>
        <w:rPr>
          <w:spacing w:val="-4"/>
          <w:lang w:eastAsia="zh-CN"/>
        </w:rPr>
        <w:t>式和履带式机器人适合于条件较好的路面，而腿式步行机器人则适合于条件较差的路面。为了</w:t>
      </w:r>
      <w:r>
        <w:rPr>
          <w:spacing w:val="1"/>
          <w:lang w:eastAsia="zh-CN"/>
        </w:rPr>
        <w:t>适应各种路面的情况，可采用轮、腿、履带并用。在各种实用的移动机器人中以轮式机器人</w:t>
      </w:r>
      <w:r>
        <w:rPr>
          <w:spacing w:val="1"/>
          <w:lang w:eastAsia="zh-CN"/>
        </w:rPr>
        <w:t>(Wheeled</w:t>
      </w:r>
      <w:r>
        <w:rPr>
          <w:lang w:eastAsia="zh-CN"/>
        </w:rPr>
        <w:t xml:space="preserve"> </w:t>
      </w:r>
      <w:r>
        <w:rPr>
          <w:lang w:eastAsia="zh-CN"/>
        </w:rPr>
        <w:t>mobile robot</w:t>
      </w:r>
      <w:r>
        <w:rPr>
          <w:lang w:eastAsia="zh-CN"/>
        </w:rPr>
        <w:t>，</w:t>
      </w:r>
      <w:r>
        <w:rPr>
          <w:lang w:eastAsia="zh-CN"/>
        </w:rPr>
        <w:t>WMR)</w:t>
      </w:r>
      <w:r>
        <w:rPr>
          <w:spacing w:val="-7"/>
          <w:lang w:eastAsia="zh-CN"/>
        </w:rPr>
        <w:t>最为常见，它具有悠久的历史，在机械设计上非常成熟。本文中智能小车的设计思想是作为迷宫中工作的机器人使用，所以采用轮式机器人。机器人车体由车</w:t>
      </w:r>
      <w:r>
        <w:rPr>
          <w:spacing w:val="-5"/>
          <w:lang w:eastAsia="zh-CN"/>
        </w:rPr>
        <w:t>架、蓄电池、直流电</w:t>
      </w:r>
      <w:r>
        <w:rPr>
          <w:spacing w:val="-5"/>
          <w:lang w:eastAsia="zh-CN"/>
        </w:rPr>
        <w:t>机、减速器、车轮等组成，它是整个小车的基础部分。</w:t>
      </w:r>
    </w:p>
    <w:p w14:paraId="512713F1" w14:textId="77777777" w:rsidR="00126598" w:rsidRDefault="00E05B40">
      <w:pPr>
        <w:pStyle w:val="a3"/>
        <w:spacing w:line="278" w:lineRule="auto"/>
        <w:ind w:left="428" w:right="204" w:firstLine="208"/>
        <w:jc w:val="both"/>
        <w:rPr>
          <w:lang w:eastAsia="zh-CN"/>
        </w:rPr>
      </w:pPr>
      <w:r>
        <w:rPr>
          <w:spacing w:val="-3"/>
          <w:lang w:eastAsia="zh-CN"/>
        </w:rPr>
        <w:t>本设计中智能小车采用左右两组轮独立驱动，采用差速转向，每一个车轮分别由一个直流电</w:t>
      </w:r>
      <w:r>
        <w:rPr>
          <w:spacing w:val="-4"/>
          <w:lang w:eastAsia="zh-CN"/>
        </w:rPr>
        <w:t>机单独进行控制。以下从驱动类型、驱动电机的选择，电机转速控制方法三个方面介绍电机驱</w:t>
      </w:r>
      <w:r>
        <w:rPr>
          <w:spacing w:val="-3"/>
          <w:lang w:eastAsia="zh-CN"/>
        </w:rPr>
        <w:t>动模块的设计</w:t>
      </w:r>
    </w:p>
    <w:p w14:paraId="6334D240" w14:textId="77777777" w:rsidR="00126598" w:rsidRDefault="00E05B40">
      <w:pPr>
        <w:pStyle w:val="a3"/>
        <w:spacing w:line="278" w:lineRule="auto"/>
        <w:ind w:left="428" w:right="204" w:firstLine="420"/>
        <w:jc w:val="both"/>
        <w:rPr>
          <w:lang w:eastAsia="zh-CN"/>
        </w:rPr>
      </w:pPr>
      <w:r>
        <w:rPr>
          <w:spacing w:val="-3"/>
          <w:lang w:eastAsia="zh-CN"/>
        </w:rPr>
        <w:t>①</w:t>
      </w:r>
      <w:r>
        <w:rPr>
          <w:spacing w:val="-3"/>
          <w:lang w:eastAsia="zh-CN"/>
        </w:rPr>
        <w:t>从轮式移动机器人的车轮个数来说，常用的为三轮或四轮，更多轮的机器人则多见于可</w:t>
      </w:r>
      <w:r>
        <w:rPr>
          <w:spacing w:val="-4"/>
          <w:lang w:eastAsia="zh-CN"/>
        </w:rPr>
        <w:t>变构形的移动机器人应用。四轮机构在稳定性方面强于三轮机构。而一般轮式移动机器人转向</w:t>
      </w:r>
      <w:r>
        <w:rPr>
          <w:spacing w:val="-7"/>
          <w:lang w:eastAsia="zh-CN"/>
        </w:rPr>
        <w:t>装置的</w:t>
      </w:r>
      <w:r>
        <w:rPr>
          <w:spacing w:val="-7"/>
          <w:lang w:eastAsia="zh-CN"/>
        </w:rPr>
        <w:t xml:space="preserve"> </w:t>
      </w:r>
      <w:r>
        <w:rPr>
          <w:spacing w:val="-7"/>
          <w:lang w:eastAsia="zh-CN"/>
        </w:rPr>
        <w:t>结构通常有两种方式，第一种方式是使用舵机转向，在此方式下前轮是自由轮，后轮是驱动轮，使用一个电机进行驱动，转向使用舵机</w:t>
      </w:r>
      <w:r>
        <w:rPr>
          <w:spacing w:val="-7"/>
          <w:lang w:eastAsia="zh-CN"/>
        </w:rPr>
        <w:t>控制转向轮</w:t>
      </w:r>
      <w:r>
        <w:rPr>
          <w:spacing w:val="-7"/>
          <w:lang w:eastAsia="zh-CN"/>
        </w:rPr>
        <w:t>(</w:t>
      </w:r>
      <w:r>
        <w:rPr>
          <w:spacing w:val="-7"/>
          <w:lang w:eastAsia="zh-CN"/>
        </w:rPr>
        <w:t>前轮</w:t>
      </w:r>
      <w:r>
        <w:rPr>
          <w:spacing w:val="-7"/>
          <w:lang w:eastAsia="zh-CN"/>
        </w:rPr>
        <w:t>)</w:t>
      </w:r>
      <w:r>
        <w:rPr>
          <w:spacing w:val="-7"/>
          <w:lang w:eastAsia="zh-CN"/>
        </w:rPr>
        <w:t>实现；另外一种方式使用差动控制转向，与舵机转向相同的是，后轮是驱动轮，但左、右轮使用独立的电机驱动，前轮为自由轮，转向通过控制左右驱动轮速度的方式实现。综合考虑到智能小车承载能力、稳定性以及转向精度的要求，系统采用了四轮差动转向式，其中左侧两轮由同同一个驱动源驱动，右侧</w:t>
      </w:r>
      <w:r>
        <w:rPr>
          <w:spacing w:val="-5"/>
          <w:lang w:eastAsia="zh-CN"/>
        </w:rPr>
        <w:t>两轮由另一个驱动源驱动。</w:t>
      </w:r>
    </w:p>
    <w:p w14:paraId="7C72C8F3" w14:textId="77777777" w:rsidR="00126598" w:rsidRDefault="00126598">
      <w:pPr>
        <w:spacing w:line="278" w:lineRule="auto"/>
        <w:jc w:val="both"/>
        <w:rPr>
          <w:lang w:eastAsia="zh-CN"/>
        </w:rPr>
        <w:sectPr w:rsidR="00126598">
          <w:pgSz w:w="11910" w:h="16840"/>
          <w:pgMar w:top="1520" w:right="1340" w:bottom="1340" w:left="1280" w:header="0" w:footer="1157" w:gutter="0"/>
          <w:cols w:space="720"/>
        </w:sectPr>
      </w:pPr>
    </w:p>
    <w:p w14:paraId="5A93FB1A" w14:textId="77777777" w:rsidR="00126598" w:rsidRDefault="00E05B40">
      <w:pPr>
        <w:pStyle w:val="a3"/>
        <w:ind w:left="99"/>
        <w:rPr>
          <w:sz w:val="20"/>
        </w:rPr>
      </w:pPr>
      <w:r>
        <w:rPr>
          <w:noProof/>
          <w:sz w:val="20"/>
        </w:rPr>
        <w:lastRenderedPageBreak/>
        <mc:AlternateContent>
          <mc:Choice Requires="wpg">
            <w:drawing>
              <wp:inline distT="0" distB="0" distL="114300" distR="114300" wp14:anchorId="3E8593D8" wp14:editId="25858922">
                <wp:extent cx="5767070" cy="6352540"/>
                <wp:effectExtent l="1270" t="1270" r="10160" b="8890"/>
                <wp:docPr id="46" name="组合 109"/>
                <wp:cNvGraphicFramePr/>
                <a:graphic xmlns:a="http://schemas.openxmlformats.org/drawingml/2006/main">
                  <a:graphicData uri="http://schemas.microsoft.com/office/word/2010/wordprocessingGroup">
                    <wpg:wgp>
                      <wpg:cNvGrpSpPr/>
                      <wpg:grpSpPr>
                        <a:xfrm>
                          <a:off x="0" y="0"/>
                          <a:ext cx="5767070" cy="6352540"/>
                          <a:chOff x="0" y="0"/>
                          <a:chExt cx="9082" cy="10004"/>
                        </a:xfrm>
                      </wpg:grpSpPr>
                      <wps:wsp>
                        <wps:cNvPr id="35" name="直线 110"/>
                        <wps:cNvCnPr/>
                        <wps:spPr>
                          <a:xfrm>
                            <a:off x="0" y="5"/>
                            <a:ext cx="9072" cy="0"/>
                          </a:xfrm>
                          <a:prstGeom prst="line">
                            <a:avLst/>
                          </a:prstGeom>
                          <a:ln w="6096" cap="flat" cmpd="sng">
                            <a:solidFill>
                              <a:srgbClr val="000000"/>
                            </a:solidFill>
                            <a:prstDash val="solid"/>
                            <a:headEnd type="none" w="med" len="med"/>
                            <a:tailEnd type="none" w="med" len="med"/>
                          </a:ln>
                        </wps:spPr>
                        <wps:bodyPr/>
                      </wps:wsp>
                      <wps:wsp>
                        <wps:cNvPr id="36" name="直线 111"/>
                        <wps:cNvCnPr/>
                        <wps:spPr>
                          <a:xfrm>
                            <a:off x="5" y="10"/>
                            <a:ext cx="0" cy="9993"/>
                          </a:xfrm>
                          <a:prstGeom prst="line">
                            <a:avLst/>
                          </a:prstGeom>
                          <a:ln w="6096" cap="flat" cmpd="sng">
                            <a:solidFill>
                              <a:srgbClr val="000000"/>
                            </a:solidFill>
                            <a:prstDash val="solid"/>
                            <a:headEnd type="none" w="med" len="med"/>
                            <a:tailEnd type="none" w="med" len="med"/>
                          </a:ln>
                        </wps:spPr>
                        <wps:bodyPr/>
                      </wps:wsp>
                      <wps:wsp>
                        <wps:cNvPr id="37" name="直线 112"/>
                        <wps:cNvCnPr/>
                        <wps:spPr>
                          <a:xfrm>
                            <a:off x="0" y="9998"/>
                            <a:ext cx="9072" cy="0"/>
                          </a:xfrm>
                          <a:prstGeom prst="line">
                            <a:avLst/>
                          </a:prstGeom>
                          <a:ln w="6096" cap="flat" cmpd="sng">
                            <a:solidFill>
                              <a:srgbClr val="000000"/>
                            </a:solidFill>
                            <a:prstDash val="solid"/>
                            <a:headEnd type="none" w="med" len="med"/>
                            <a:tailEnd type="none" w="med" len="med"/>
                          </a:ln>
                        </wps:spPr>
                        <wps:bodyPr/>
                      </wps:wsp>
                      <wps:wsp>
                        <wps:cNvPr id="38" name="直线 113"/>
                        <wps:cNvCnPr/>
                        <wps:spPr>
                          <a:xfrm>
                            <a:off x="9077" y="0"/>
                            <a:ext cx="0" cy="10003"/>
                          </a:xfrm>
                          <a:prstGeom prst="line">
                            <a:avLst/>
                          </a:prstGeom>
                          <a:ln w="6096" cap="flat" cmpd="sng">
                            <a:solidFill>
                              <a:srgbClr val="000000"/>
                            </a:solidFill>
                            <a:prstDash val="solid"/>
                            <a:headEnd type="none" w="med" len="med"/>
                            <a:tailEnd type="none" w="med" len="med"/>
                          </a:ln>
                        </wps:spPr>
                        <wps:bodyPr/>
                      </wps:wsp>
                      <pic:pic xmlns:pic="http://schemas.openxmlformats.org/drawingml/2006/picture">
                        <pic:nvPicPr>
                          <pic:cNvPr id="39" name="图片 114"/>
                          <pic:cNvPicPr>
                            <a:picLocks noChangeAspect="1"/>
                          </pic:cNvPicPr>
                        </pic:nvPicPr>
                        <pic:blipFill>
                          <a:blip r:embed="rId60"/>
                          <a:stretch>
                            <a:fillRect/>
                          </a:stretch>
                        </pic:blipFill>
                        <pic:spPr>
                          <a:xfrm>
                            <a:off x="144" y="187"/>
                            <a:ext cx="2535" cy="3382"/>
                          </a:xfrm>
                          <a:prstGeom prst="rect">
                            <a:avLst/>
                          </a:prstGeom>
                          <a:noFill/>
                          <a:ln>
                            <a:noFill/>
                          </a:ln>
                        </pic:spPr>
                      </pic:pic>
                      <wps:wsp>
                        <wps:cNvPr id="40" name="任意多边形 115"/>
                        <wps:cNvSpPr/>
                        <wps:spPr>
                          <a:xfrm>
                            <a:off x="127" y="172"/>
                            <a:ext cx="2566" cy="3411"/>
                          </a:xfrm>
                          <a:custGeom>
                            <a:avLst/>
                            <a:gdLst/>
                            <a:ahLst/>
                            <a:cxnLst/>
                            <a:rect l="0" t="0" r="0" b="0"/>
                            <a:pathLst>
                              <a:path w="2566" h="3411">
                                <a:moveTo>
                                  <a:pt x="2563" y="3410"/>
                                </a:moveTo>
                                <a:lnTo>
                                  <a:pt x="5" y="3410"/>
                                </a:lnTo>
                                <a:lnTo>
                                  <a:pt x="0" y="3405"/>
                                </a:lnTo>
                                <a:lnTo>
                                  <a:pt x="0" y="2"/>
                                </a:lnTo>
                                <a:lnTo>
                                  <a:pt x="5" y="0"/>
                                </a:lnTo>
                                <a:lnTo>
                                  <a:pt x="2563" y="0"/>
                                </a:lnTo>
                                <a:lnTo>
                                  <a:pt x="2566" y="2"/>
                                </a:lnTo>
                                <a:lnTo>
                                  <a:pt x="2566" y="7"/>
                                </a:lnTo>
                                <a:lnTo>
                                  <a:pt x="17" y="7"/>
                                </a:lnTo>
                                <a:lnTo>
                                  <a:pt x="10" y="14"/>
                                </a:lnTo>
                                <a:lnTo>
                                  <a:pt x="17" y="14"/>
                                </a:lnTo>
                                <a:lnTo>
                                  <a:pt x="17" y="3396"/>
                                </a:lnTo>
                                <a:lnTo>
                                  <a:pt x="10" y="3396"/>
                                </a:lnTo>
                                <a:lnTo>
                                  <a:pt x="17" y="3403"/>
                                </a:lnTo>
                                <a:lnTo>
                                  <a:pt x="2566" y="3403"/>
                                </a:lnTo>
                                <a:lnTo>
                                  <a:pt x="2566" y="3405"/>
                                </a:lnTo>
                                <a:lnTo>
                                  <a:pt x="2563" y="3410"/>
                                </a:lnTo>
                                <a:close/>
                                <a:moveTo>
                                  <a:pt x="17" y="14"/>
                                </a:moveTo>
                                <a:lnTo>
                                  <a:pt x="10" y="14"/>
                                </a:lnTo>
                                <a:lnTo>
                                  <a:pt x="17" y="7"/>
                                </a:lnTo>
                                <a:lnTo>
                                  <a:pt x="17" y="14"/>
                                </a:lnTo>
                                <a:close/>
                                <a:moveTo>
                                  <a:pt x="2551" y="14"/>
                                </a:moveTo>
                                <a:lnTo>
                                  <a:pt x="17" y="14"/>
                                </a:lnTo>
                                <a:lnTo>
                                  <a:pt x="17" y="7"/>
                                </a:lnTo>
                                <a:lnTo>
                                  <a:pt x="2551" y="7"/>
                                </a:lnTo>
                                <a:lnTo>
                                  <a:pt x="2551" y="14"/>
                                </a:lnTo>
                                <a:close/>
                                <a:moveTo>
                                  <a:pt x="2551" y="3403"/>
                                </a:moveTo>
                                <a:lnTo>
                                  <a:pt x="2551" y="7"/>
                                </a:lnTo>
                                <a:lnTo>
                                  <a:pt x="2559" y="14"/>
                                </a:lnTo>
                                <a:lnTo>
                                  <a:pt x="2566" y="14"/>
                                </a:lnTo>
                                <a:lnTo>
                                  <a:pt x="2566" y="3396"/>
                                </a:lnTo>
                                <a:lnTo>
                                  <a:pt x="2559" y="3396"/>
                                </a:lnTo>
                                <a:lnTo>
                                  <a:pt x="2551" y="3403"/>
                                </a:lnTo>
                                <a:close/>
                                <a:moveTo>
                                  <a:pt x="2566" y="14"/>
                                </a:moveTo>
                                <a:lnTo>
                                  <a:pt x="2559" y="14"/>
                                </a:lnTo>
                                <a:lnTo>
                                  <a:pt x="2551" y="7"/>
                                </a:lnTo>
                                <a:lnTo>
                                  <a:pt x="2566" y="7"/>
                                </a:lnTo>
                                <a:lnTo>
                                  <a:pt x="2566" y="14"/>
                                </a:lnTo>
                                <a:close/>
                                <a:moveTo>
                                  <a:pt x="17" y="3403"/>
                                </a:moveTo>
                                <a:lnTo>
                                  <a:pt x="10" y="3396"/>
                                </a:lnTo>
                                <a:lnTo>
                                  <a:pt x="17" y="3396"/>
                                </a:lnTo>
                                <a:lnTo>
                                  <a:pt x="17" y="3403"/>
                                </a:lnTo>
                                <a:close/>
                                <a:moveTo>
                                  <a:pt x="2551" y="3403"/>
                                </a:moveTo>
                                <a:lnTo>
                                  <a:pt x="17" y="3403"/>
                                </a:lnTo>
                                <a:lnTo>
                                  <a:pt x="17" y="3396"/>
                                </a:lnTo>
                                <a:lnTo>
                                  <a:pt x="2551" y="3396"/>
                                </a:lnTo>
                                <a:lnTo>
                                  <a:pt x="2551" y="3403"/>
                                </a:lnTo>
                                <a:close/>
                                <a:moveTo>
                                  <a:pt x="2566" y="3403"/>
                                </a:moveTo>
                                <a:lnTo>
                                  <a:pt x="2551" y="3403"/>
                                </a:lnTo>
                                <a:lnTo>
                                  <a:pt x="2559" y="3396"/>
                                </a:lnTo>
                                <a:lnTo>
                                  <a:pt x="2566" y="3396"/>
                                </a:lnTo>
                                <a:lnTo>
                                  <a:pt x="2566" y="3403"/>
                                </a:lnTo>
                                <a:close/>
                              </a:path>
                            </a:pathLst>
                          </a:custGeom>
                          <a:solidFill>
                            <a:srgbClr val="000000"/>
                          </a:solidFill>
                          <a:ln>
                            <a:noFill/>
                          </a:ln>
                        </wps:spPr>
                        <wps:bodyPr upright="1"/>
                      </wps:wsp>
                      <pic:pic xmlns:pic="http://schemas.openxmlformats.org/drawingml/2006/picture">
                        <pic:nvPicPr>
                          <pic:cNvPr id="41" name="图片 116"/>
                          <pic:cNvPicPr>
                            <a:picLocks noChangeAspect="1"/>
                          </pic:cNvPicPr>
                        </pic:nvPicPr>
                        <pic:blipFill>
                          <a:blip r:embed="rId61"/>
                          <a:stretch>
                            <a:fillRect/>
                          </a:stretch>
                        </pic:blipFill>
                        <pic:spPr>
                          <a:xfrm>
                            <a:off x="3564" y="398"/>
                            <a:ext cx="4709" cy="3188"/>
                          </a:xfrm>
                          <a:prstGeom prst="rect">
                            <a:avLst/>
                          </a:prstGeom>
                          <a:noFill/>
                          <a:ln>
                            <a:noFill/>
                          </a:ln>
                        </pic:spPr>
                      </pic:pic>
                      <wps:wsp>
                        <wps:cNvPr id="42" name="任意多边形 117"/>
                        <wps:cNvSpPr/>
                        <wps:spPr>
                          <a:xfrm>
                            <a:off x="3547" y="384"/>
                            <a:ext cx="4740" cy="3219"/>
                          </a:xfrm>
                          <a:custGeom>
                            <a:avLst/>
                            <a:gdLst/>
                            <a:ahLst/>
                            <a:cxnLst/>
                            <a:rect l="0" t="0" r="0" b="0"/>
                            <a:pathLst>
                              <a:path w="4740" h="3219">
                                <a:moveTo>
                                  <a:pt x="4738" y="3218"/>
                                </a:moveTo>
                                <a:lnTo>
                                  <a:pt x="5" y="3218"/>
                                </a:lnTo>
                                <a:lnTo>
                                  <a:pt x="0" y="3214"/>
                                </a:lnTo>
                                <a:lnTo>
                                  <a:pt x="0" y="2"/>
                                </a:lnTo>
                                <a:lnTo>
                                  <a:pt x="5" y="0"/>
                                </a:lnTo>
                                <a:lnTo>
                                  <a:pt x="4738" y="0"/>
                                </a:lnTo>
                                <a:lnTo>
                                  <a:pt x="4740" y="2"/>
                                </a:lnTo>
                                <a:lnTo>
                                  <a:pt x="4740" y="7"/>
                                </a:lnTo>
                                <a:lnTo>
                                  <a:pt x="17" y="7"/>
                                </a:lnTo>
                                <a:lnTo>
                                  <a:pt x="10" y="14"/>
                                </a:lnTo>
                                <a:lnTo>
                                  <a:pt x="17" y="14"/>
                                </a:lnTo>
                                <a:lnTo>
                                  <a:pt x="17" y="3202"/>
                                </a:lnTo>
                                <a:lnTo>
                                  <a:pt x="10" y="3202"/>
                                </a:lnTo>
                                <a:lnTo>
                                  <a:pt x="17" y="3209"/>
                                </a:lnTo>
                                <a:lnTo>
                                  <a:pt x="4740" y="3209"/>
                                </a:lnTo>
                                <a:lnTo>
                                  <a:pt x="4740" y="3214"/>
                                </a:lnTo>
                                <a:lnTo>
                                  <a:pt x="4738" y="3218"/>
                                </a:lnTo>
                                <a:close/>
                                <a:moveTo>
                                  <a:pt x="17" y="14"/>
                                </a:moveTo>
                                <a:lnTo>
                                  <a:pt x="10" y="14"/>
                                </a:lnTo>
                                <a:lnTo>
                                  <a:pt x="17" y="7"/>
                                </a:lnTo>
                                <a:lnTo>
                                  <a:pt x="17" y="14"/>
                                </a:lnTo>
                                <a:close/>
                                <a:moveTo>
                                  <a:pt x="4726" y="14"/>
                                </a:moveTo>
                                <a:lnTo>
                                  <a:pt x="17" y="14"/>
                                </a:lnTo>
                                <a:lnTo>
                                  <a:pt x="17" y="7"/>
                                </a:lnTo>
                                <a:lnTo>
                                  <a:pt x="4726" y="7"/>
                                </a:lnTo>
                                <a:lnTo>
                                  <a:pt x="4726" y="14"/>
                                </a:lnTo>
                                <a:close/>
                                <a:moveTo>
                                  <a:pt x="4726" y="3209"/>
                                </a:moveTo>
                                <a:lnTo>
                                  <a:pt x="4726" y="7"/>
                                </a:lnTo>
                                <a:lnTo>
                                  <a:pt x="4733" y="14"/>
                                </a:lnTo>
                                <a:lnTo>
                                  <a:pt x="4740" y="14"/>
                                </a:lnTo>
                                <a:lnTo>
                                  <a:pt x="4740" y="3202"/>
                                </a:lnTo>
                                <a:lnTo>
                                  <a:pt x="4733" y="3202"/>
                                </a:lnTo>
                                <a:lnTo>
                                  <a:pt x="4726" y="3209"/>
                                </a:lnTo>
                                <a:close/>
                                <a:moveTo>
                                  <a:pt x="4740" y="14"/>
                                </a:moveTo>
                                <a:lnTo>
                                  <a:pt x="4733" y="14"/>
                                </a:lnTo>
                                <a:lnTo>
                                  <a:pt x="4726" y="7"/>
                                </a:lnTo>
                                <a:lnTo>
                                  <a:pt x="4740" y="7"/>
                                </a:lnTo>
                                <a:lnTo>
                                  <a:pt x="4740" y="14"/>
                                </a:lnTo>
                                <a:close/>
                                <a:moveTo>
                                  <a:pt x="17" y="3209"/>
                                </a:moveTo>
                                <a:lnTo>
                                  <a:pt x="10" y="3202"/>
                                </a:lnTo>
                                <a:lnTo>
                                  <a:pt x="17" y="3202"/>
                                </a:lnTo>
                                <a:lnTo>
                                  <a:pt x="17" y="3209"/>
                                </a:lnTo>
                                <a:close/>
                                <a:moveTo>
                                  <a:pt x="4726" y="3209"/>
                                </a:moveTo>
                                <a:lnTo>
                                  <a:pt x="17" y="3209"/>
                                </a:lnTo>
                                <a:lnTo>
                                  <a:pt x="17" y="3202"/>
                                </a:lnTo>
                                <a:lnTo>
                                  <a:pt x="4726" y="3202"/>
                                </a:lnTo>
                                <a:lnTo>
                                  <a:pt x="4726" y="3209"/>
                                </a:lnTo>
                                <a:close/>
                                <a:moveTo>
                                  <a:pt x="4740" y="3209"/>
                                </a:moveTo>
                                <a:lnTo>
                                  <a:pt x="4726" y="3209"/>
                                </a:lnTo>
                                <a:lnTo>
                                  <a:pt x="4733" y="3202"/>
                                </a:lnTo>
                                <a:lnTo>
                                  <a:pt x="4740" y="3202"/>
                                </a:lnTo>
                                <a:lnTo>
                                  <a:pt x="4740" y="3209"/>
                                </a:lnTo>
                                <a:close/>
                              </a:path>
                            </a:pathLst>
                          </a:custGeom>
                          <a:solidFill>
                            <a:srgbClr val="000000"/>
                          </a:solidFill>
                          <a:ln>
                            <a:noFill/>
                          </a:ln>
                        </wps:spPr>
                        <wps:bodyPr upright="1"/>
                      </wps:wsp>
                      <wps:wsp>
                        <wps:cNvPr id="43" name="文本框 118"/>
                        <wps:cNvSpPr txBox="1"/>
                        <wps:spPr>
                          <a:xfrm>
                            <a:off x="112" y="4443"/>
                            <a:ext cx="8939" cy="5550"/>
                          </a:xfrm>
                          <a:prstGeom prst="rect">
                            <a:avLst/>
                          </a:prstGeom>
                          <a:noFill/>
                          <a:ln>
                            <a:noFill/>
                          </a:ln>
                        </wps:spPr>
                        <wps:txbx>
                          <w:txbxContent>
                            <w:p w14:paraId="6D60AFD7" w14:textId="77777777" w:rsidR="00126598" w:rsidRDefault="00E05B40">
                              <w:pPr>
                                <w:spacing w:line="228" w:lineRule="exact"/>
                                <w:rPr>
                                  <w:sz w:val="21"/>
                                  <w:lang w:eastAsia="zh-CN"/>
                                </w:rPr>
                              </w:pPr>
                              <w:r>
                                <w:rPr>
                                  <w:sz w:val="21"/>
                                  <w:lang w:eastAsia="zh-CN"/>
                                </w:rPr>
                                <w:t>②</w:t>
                              </w:r>
                              <w:r>
                                <w:rPr>
                                  <w:sz w:val="21"/>
                                  <w:lang w:eastAsia="zh-CN"/>
                                </w:rPr>
                                <w:t>驱动电机的选择</w:t>
                              </w:r>
                            </w:p>
                            <w:p w14:paraId="3146AE76" w14:textId="77777777" w:rsidR="00126598" w:rsidRDefault="00E05B40">
                              <w:pPr>
                                <w:spacing w:before="43" w:line="278" w:lineRule="auto"/>
                                <w:ind w:left="211" w:right="78" w:firstLine="208"/>
                                <w:rPr>
                                  <w:sz w:val="21"/>
                                  <w:lang w:eastAsia="zh-CN"/>
                                </w:rPr>
                              </w:pPr>
                              <w:r>
                                <w:rPr>
                                  <w:spacing w:val="-11"/>
                                  <w:sz w:val="21"/>
                                  <w:lang w:eastAsia="zh-CN"/>
                                </w:rPr>
                                <w:t>移动机器人驱动电机常选用步进电动或者直流电机，。本设计中采用直流电机，它具有优良的速度控制性能，具体来说，它有下列优点：</w:t>
                              </w:r>
                            </w:p>
                            <w:p w14:paraId="7F9FB94F" w14:textId="77777777" w:rsidR="00126598" w:rsidRDefault="00E05B40">
                              <w:pPr>
                                <w:spacing w:line="269" w:lineRule="exact"/>
                                <w:ind w:left="420"/>
                                <w:rPr>
                                  <w:sz w:val="21"/>
                                  <w:lang w:eastAsia="zh-CN"/>
                                </w:rPr>
                              </w:pPr>
                              <w:r>
                                <w:rPr>
                                  <w:sz w:val="21"/>
                                  <w:lang w:eastAsia="zh-CN"/>
                                </w:rPr>
                                <w:t>1</w:t>
                              </w:r>
                              <w:r>
                                <w:rPr>
                                  <w:sz w:val="21"/>
                                  <w:lang w:eastAsia="zh-CN"/>
                                </w:rPr>
                                <w:t>．具有较大的转矩，从而能够克服传动装置的摩擦转矩和负载转矩；</w:t>
                              </w:r>
                            </w:p>
                            <w:p w14:paraId="2D9500BD" w14:textId="77777777" w:rsidR="00126598" w:rsidRDefault="00E05B40">
                              <w:pPr>
                                <w:spacing w:before="43"/>
                                <w:ind w:left="420"/>
                                <w:rPr>
                                  <w:sz w:val="21"/>
                                  <w:lang w:eastAsia="zh-CN"/>
                                </w:rPr>
                              </w:pPr>
                              <w:r>
                                <w:rPr>
                                  <w:sz w:val="21"/>
                                  <w:lang w:eastAsia="zh-CN"/>
                                </w:rPr>
                                <w:t>2</w:t>
                              </w:r>
                              <w:r>
                                <w:rPr>
                                  <w:sz w:val="21"/>
                                  <w:lang w:eastAsia="zh-CN"/>
                                </w:rPr>
                                <w:t>．具有快速响应能力，可以适应复杂的速度变化和控制信号的变换；</w:t>
                              </w:r>
                            </w:p>
                            <w:p w14:paraId="484A2202" w14:textId="77777777" w:rsidR="00126598" w:rsidRDefault="00E05B40">
                              <w:pPr>
                                <w:spacing w:before="43" w:line="278" w:lineRule="auto"/>
                                <w:ind w:left="211" w:right="78" w:firstLine="208"/>
                                <w:rPr>
                                  <w:sz w:val="21"/>
                                  <w:lang w:eastAsia="zh-CN"/>
                                </w:rPr>
                              </w:pPr>
                              <w:r>
                                <w:rPr>
                                  <w:spacing w:val="-9"/>
                                  <w:sz w:val="21"/>
                                  <w:lang w:eastAsia="zh-CN"/>
                                </w:rPr>
                                <w:t>3</w:t>
                              </w:r>
                              <w:r>
                                <w:rPr>
                                  <w:spacing w:val="-9"/>
                                  <w:sz w:val="21"/>
                                  <w:lang w:eastAsia="zh-CN"/>
                                </w:rPr>
                                <w:t>．电机的负载特性硬，有较大的过载能力，确保运行速度不受负载冲击的影响，增加的系统的可靠性：</w:t>
                              </w:r>
                            </w:p>
                            <w:p w14:paraId="5F078E47" w14:textId="77777777" w:rsidR="00126598" w:rsidRDefault="00E05B40">
                              <w:pPr>
                                <w:spacing w:line="278" w:lineRule="auto"/>
                                <w:ind w:left="211" w:right="74" w:firstLine="208"/>
                                <w:rPr>
                                  <w:sz w:val="21"/>
                                  <w:lang w:eastAsia="zh-CN"/>
                                </w:rPr>
                              </w:pPr>
                              <w:r>
                                <w:rPr>
                                  <w:spacing w:val="-10"/>
                                  <w:sz w:val="21"/>
                                  <w:lang w:eastAsia="zh-CN"/>
                                </w:rPr>
                                <w:t>4</w:t>
                              </w:r>
                              <w:r>
                                <w:rPr>
                                  <w:spacing w:val="-9"/>
                                  <w:sz w:val="21"/>
                                  <w:lang w:eastAsia="zh-CN"/>
                                </w:rPr>
                                <w:t>．直流电机的空载力矩大，在控制系统发出停转的同时可以立刻响应，并且可以产生相当大的力矩阻止机器人由于惯性继续向前移动；</w:t>
                              </w:r>
                            </w:p>
                            <w:p w14:paraId="3FEA14AE" w14:textId="77777777" w:rsidR="00126598" w:rsidRDefault="00E05B40">
                              <w:pPr>
                                <w:spacing w:line="269" w:lineRule="exact"/>
                                <w:ind w:left="420"/>
                                <w:rPr>
                                  <w:sz w:val="21"/>
                                  <w:lang w:eastAsia="zh-CN"/>
                                </w:rPr>
                              </w:pPr>
                              <w:r>
                                <w:rPr>
                                  <w:sz w:val="21"/>
                                  <w:lang w:eastAsia="zh-CN"/>
                                </w:rPr>
                                <w:t>5</w:t>
                              </w:r>
                              <w:r>
                                <w:rPr>
                                  <w:sz w:val="21"/>
                                  <w:lang w:eastAsia="zh-CN"/>
                                </w:rPr>
                                <w:t>．直流电机具有很好的环境适应能力；</w:t>
                              </w:r>
                            </w:p>
                            <w:p w14:paraId="12283DB7" w14:textId="77777777" w:rsidR="00126598" w:rsidRDefault="00E05B40">
                              <w:pPr>
                                <w:spacing w:before="42"/>
                                <w:ind w:left="420"/>
                                <w:rPr>
                                  <w:sz w:val="21"/>
                                  <w:lang w:eastAsia="zh-CN"/>
                                </w:rPr>
                              </w:pPr>
                              <w:r>
                                <w:rPr>
                                  <w:sz w:val="21"/>
                                  <w:lang w:eastAsia="zh-CN"/>
                                </w:rPr>
                                <w:t>6</w:t>
                              </w:r>
                              <w:r>
                                <w:rPr>
                                  <w:sz w:val="21"/>
                                  <w:lang w:eastAsia="zh-CN"/>
                                </w:rPr>
                                <w:t>．直流电机相对其他电机来说运动起来平稳，而且噪声小。</w:t>
                              </w:r>
                            </w:p>
                            <w:p w14:paraId="2CD45B8A" w14:textId="77777777" w:rsidR="00126598" w:rsidRDefault="00E05B40">
                              <w:pPr>
                                <w:spacing w:before="43" w:line="278" w:lineRule="auto"/>
                                <w:ind w:left="211" w:right="80" w:firstLine="208"/>
                                <w:rPr>
                                  <w:sz w:val="21"/>
                                  <w:lang w:eastAsia="zh-CN"/>
                                </w:rPr>
                              </w:pPr>
                              <w:r>
                                <w:rPr>
                                  <w:spacing w:val="-8"/>
                                  <w:sz w:val="21"/>
                                  <w:lang w:eastAsia="zh-CN"/>
                                </w:rPr>
                                <w:t>本设计选用的直流电机，其主要技术参数是：电机的额定电压</w:t>
                              </w:r>
                              <w:r>
                                <w:rPr>
                                  <w:spacing w:val="-8"/>
                                  <w:sz w:val="21"/>
                                  <w:lang w:eastAsia="zh-CN"/>
                                </w:rPr>
                                <w:t xml:space="preserve"> 5V</w:t>
                              </w:r>
                              <w:r>
                                <w:rPr>
                                  <w:spacing w:val="-8"/>
                                  <w:sz w:val="21"/>
                                  <w:lang w:eastAsia="zh-CN"/>
                                </w:rPr>
                                <w:t>，其额定功率为</w:t>
                              </w:r>
                              <w:r>
                                <w:rPr>
                                  <w:spacing w:val="-8"/>
                                  <w:sz w:val="21"/>
                                  <w:lang w:eastAsia="zh-CN"/>
                                </w:rPr>
                                <w:t xml:space="preserve"> 5W</w:t>
                              </w:r>
                              <w:r>
                                <w:rPr>
                                  <w:spacing w:val="-6"/>
                                  <w:sz w:val="21"/>
                                  <w:lang w:eastAsia="zh-CN"/>
                                </w:rPr>
                                <w:t>，每分钟</w:t>
                              </w:r>
                              <w:r>
                                <w:rPr>
                                  <w:spacing w:val="-13"/>
                                  <w:sz w:val="21"/>
                                  <w:lang w:eastAsia="zh-CN"/>
                                </w:rPr>
                                <w:t>转速输出为</w:t>
                              </w:r>
                              <w:r>
                                <w:rPr>
                                  <w:spacing w:val="-13"/>
                                  <w:sz w:val="21"/>
                                  <w:lang w:eastAsia="zh-CN"/>
                                </w:rPr>
                                <w:t xml:space="preserve"> </w:t>
                              </w:r>
                              <w:r>
                                <w:rPr>
                                  <w:sz w:val="21"/>
                                  <w:lang w:eastAsia="zh-CN"/>
                                </w:rPr>
                                <w:t>100</w:t>
                              </w:r>
                              <w:r>
                                <w:rPr>
                                  <w:spacing w:val="-9"/>
                                  <w:sz w:val="21"/>
                                  <w:lang w:eastAsia="zh-CN"/>
                                </w:rPr>
                                <w:t xml:space="preserve"> </w:t>
                              </w:r>
                              <w:r>
                                <w:rPr>
                                  <w:spacing w:val="-9"/>
                                  <w:sz w:val="21"/>
                                  <w:lang w:eastAsia="zh-CN"/>
                                </w:rPr>
                                <w:t>转，电机自带减速器。</w:t>
                              </w:r>
                            </w:p>
                            <w:p w14:paraId="69C8909A" w14:textId="77777777" w:rsidR="00126598" w:rsidRDefault="00E05B40">
                              <w:pPr>
                                <w:spacing w:line="269" w:lineRule="exact"/>
                                <w:rPr>
                                  <w:sz w:val="21"/>
                                  <w:lang w:eastAsia="zh-CN"/>
                                </w:rPr>
                              </w:pPr>
                              <w:r>
                                <w:rPr>
                                  <w:sz w:val="21"/>
                                  <w:lang w:eastAsia="zh-CN"/>
                                </w:rPr>
                                <w:t>③</w:t>
                              </w:r>
                              <w:r>
                                <w:rPr>
                                  <w:sz w:val="21"/>
                                  <w:lang w:eastAsia="zh-CN"/>
                                </w:rPr>
                                <w:t>电机转速控制方法</w:t>
                              </w:r>
                            </w:p>
                            <w:p w14:paraId="4E604B1F" w14:textId="77777777" w:rsidR="00126598" w:rsidRDefault="00E05B40">
                              <w:pPr>
                                <w:spacing w:before="43"/>
                                <w:ind w:left="316"/>
                                <w:rPr>
                                  <w:sz w:val="21"/>
                                  <w:lang w:eastAsia="zh-CN"/>
                                </w:rPr>
                              </w:pPr>
                              <w:r>
                                <w:rPr>
                                  <w:sz w:val="21"/>
                                  <w:lang w:eastAsia="zh-CN"/>
                                </w:rPr>
                                <w:t>本作品采用树莓派</w:t>
                              </w:r>
                              <w:r>
                                <w:rPr>
                                  <w:sz w:val="21"/>
                                  <w:lang w:eastAsia="zh-CN"/>
                                </w:rPr>
                                <w:t xml:space="preserve"> Python </w:t>
                              </w:r>
                              <w:r>
                                <w:rPr>
                                  <w:sz w:val="21"/>
                                  <w:lang w:eastAsia="zh-CN"/>
                                </w:rPr>
                                <w:t>自带库</w:t>
                              </w:r>
                              <w:r>
                                <w:rPr>
                                  <w:sz w:val="21"/>
                                  <w:lang w:eastAsia="zh-CN"/>
                                </w:rPr>
                                <w:t xml:space="preserve"> gpio.PWM</w:t>
                              </w:r>
                              <w:r>
                                <w:rPr>
                                  <w:sz w:val="21"/>
                                  <w:lang w:eastAsia="zh-CN"/>
                                </w:rPr>
                                <w:t>（）函数通过控制占空比控制小车的电机速度</w:t>
                              </w:r>
                            </w:p>
                            <w:p w14:paraId="5F2EC2AB" w14:textId="77777777" w:rsidR="00126598" w:rsidRDefault="00E05B40">
                              <w:pPr>
                                <w:spacing w:before="43"/>
                                <w:rPr>
                                  <w:sz w:val="21"/>
                                  <w:lang w:eastAsia="zh-CN"/>
                                </w:rPr>
                              </w:pPr>
                              <w:r>
                                <w:rPr>
                                  <w:sz w:val="21"/>
                                  <w:lang w:eastAsia="zh-CN"/>
                                </w:rPr>
                                <w:t xml:space="preserve">C. </w:t>
                              </w:r>
                              <w:r>
                                <w:rPr>
                                  <w:color w:val="666666"/>
                                  <w:sz w:val="21"/>
                                  <w:lang w:eastAsia="zh-CN"/>
                                </w:rPr>
                                <w:t>网络连接模块</w:t>
                              </w:r>
                            </w:p>
                            <w:p w14:paraId="1FEF153B" w14:textId="77777777" w:rsidR="00126598" w:rsidRDefault="00E05B40">
                              <w:pPr>
                                <w:spacing w:before="21" w:line="242" w:lineRule="auto"/>
                                <w:ind w:right="18" w:firstLine="105"/>
                                <w:rPr>
                                  <w:rFonts w:ascii="PMingLiU" w:eastAsia="PMingLiU"/>
                                </w:rPr>
                              </w:pPr>
                              <w:r>
                                <w:rPr>
                                  <w:color w:val="666666"/>
                                  <w:spacing w:val="-8"/>
                                  <w:sz w:val="21"/>
                                  <w:lang w:eastAsia="zh-CN"/>
                                </w:rPr>
                                <w:t>将树莓派配置成了无需连接有线网卡的</w:t>
                              </w:r>
                              <w:r>
                                <w:rPr>
                                  <w:color w:val="666666"/>
                                  <w:spacing w:val="-8"/>
                                  <w:sz w:val="21"/>
                                  <w:lang w:eastAsia="zh-CN"/>
                                </w:rPr>
                                <w:t xml:space="preserve"> </w:t>
                              </w:r>
                              <w:r>
                                <w:rPr>
                                  <w:color w:val="666666"/>
                                  <w:sz w:val="21"/>
                                  <w:lang w:eastAsia="zh-CN"/>
                                </w:rPr>
                                <w:t>WIFI</w:t>
                              </w:r>
                              <w:r>
                                <w:rPr>
                                  <w:color w:val="666666"/>
                                  <w:spacing w:val="-14"/>
                                  <w:sz w:val="21"/>
                                  <w:lang w:eastAsia="zh-CN"/>
                                </w:rPr>
                                <w:t xml:space="preserve"> </w:t>
                              </w:r>
                              <w:r>
                                <w:rPr>
                                  <w:color w:val="666666"/>
                                  <w:spacing w:val="-14"/>
                                  <w:sz w:val="21"/>
                                  <w:lang w:eastAsia="zh-CN"/>
                                </w:rPr>
                                <w:t>热点，</w:t>
                              </w:r>
                              <w:r>
                                <w:rPr>
                                  <w:rFonts w:ascii="PMingLiU" w:eastAsia="PMingLiU" w:hint="eastAsia"/>
                                  <w:spacing w:val="-1"/>
                                  <w:lang w:eastAsia="zh-CN"/>
                                </w:rPr>
                                <w:t>将无线接口</w:t>
                              </w:r>
                              <w:r>
                                <w:rPr>
                                  <w:rFonts w:ascii="PMingLiU" w:eastAsia="PMingLiU" w:hint="eastAsia"/>
                                  <w:spacing w:val="-1"/>
                                  <w:lang w:eastAsia="zh-CN"/>
                                </w:rPr>
                                <w:t xml:space="preserve"> </w:t>
                              </w:r>
                              <w:r>
                                <w:rPr>
                                  <w:rFonts w:ascii="Times New Roman" w:eastAsia="Times New Roman"/>
                                  <w:lang w:eastAsia="zh-CN"/>
                                </w:rPr>
                                <w:t xml:space="preserve">wlan0 </w:t>
                              </w:r>
                              <w:r>
                                <w:rPr>
                                  <w:rFonts w:ascii="PMingLiU" w:eastAsia="PMingLiU" w:hint="eastAsia"/>
                                  <w:spacing w:val="3"/>
                                  <w:lang w:eastAsia="zh-CN"/>
                                </w:rPr>
                                <w:t>的</w:t>
                              </w:r>
                              <w:r>
                                <w:rPr>
                                  <w:rFonts w:ascii="PMingLiU" w:eastAsia="PMingLiU" w:hint="eastAsia"/>
                                  <w:spacing w:val="3"/>
                                  <w:lang w:eastAsia="zh-CN"/>
                                </w:rPr>
                                <w:t xml:space="preserve"> </w:t>
                              </w:r>
                              <w:r>
                                <w:rPr>
                                  <w:rFonts w:ascii="Times New Roman" w:eastAsia="Times New Roman"/>
                                  <w:lang w:eastAsia="zh-CN"/>
                                </w:rPr>
                                <w:t xml:space="preserve">IP </w:t>
                              </w:r>
                              <w:r>
                                <w:rPr>
                                  <w:rFonts w:ascii="PMingLiU" w:eastAsia="PMingLiU" w:hint="eastAsia"/>
                                  <w:lang w:eastAsia="zh-CN"/>
                                </w:rPr>
                                <w:t>配置成静态地址。</w:t>
                              </w:r>
                              <w:r>
                                <w:rPr>
                                  <w:rFonts w:ascii="PMingLiU" w:eastAsia="PMingLiU" w:hint="eastAsia"/>
                                </w:rPr>
                                <w:t>配置指令如下：</w:t>
                              </w:r>
                            </w:p>
                          </w:txbxContent>
                        </wps:txbx>
                        <wps:bodyPr lIns="0" tIns="0" rIns="0" bIns="0" upright="1"/>
                      </wps:wsp>
                      <wps:wsp>
                        <wps:cNvPr id="44" name="文本框 119"/>
                        <wps:cNvSpPr txBox="1"/>
                        <wps:spPr>
                          <a:xfrm>
                            <a:off x="4192" y="3759"/>
                            <a:ext cx="2545" cy="321"/>
                          </a:xfrm>
                          <a:prstGeom prst="rect">
                            <a:avLst/>
                          </a:prstGeom>
                          <a:noFill/>
                          <a:ln>
                            <a:noFill/>
                          </a:ln>
                        </wps:spPr>
                        <wps:txbx>
                          <w:txbxContent>
                            <w:p w14:paraId="67385E7A" w14:textId="77777777" w:rsidR="00126598" w:rsidRDefault="00E05B40">
                              <w:pPr>
                                <w:spacing w:before="13"/>
                                <w:rPr>
                                  <w:rFonts w:ascii="PMingLiU" w:eastAsia="PMingLiU"/>
                                  <w:sz w:val="20"/>
                                </w:rPr>
                              </w:pPr>
                              <w:r>
                                <w:rPr>
                                  <w:rFonts w:ascii="Times New Roman" w:eastAsia="Times New Roman"/>
                                  <w:sz w:val="20"/>
                                </w:rPr>
                                <w:t xml:space="preserve">Figure 2 L298N </w:t>
                              </w:r>
                              <w:r>
                                <w:rPr>
                                  <w:rFonts w:ascii="PMingLiU" w:eastAsia="PMingLiU" w:hint="eastAsia"/>
                                  <w:sz w:val="20"/>
                                </w:rPr>
                                <w:t>双路驱动电路</w:t>
                              </w:r>
                            </w:p>
                          </w:txbxContent>
                        </wps:txbx>
                        <wps:bodyPr lIns="0" tIns="0" rIns="0" bIns="0" upright="1"/>
                      </wps:wsp>
                      <wps:wsp>
                        <wps:cNvPr id="45" name="文本框 120"/>
                        <wps:cNvSpPr txBox="1"/>
                        <wps:spPr>
                          <a:xfrm>
                            <a:off x="112" y="3759"/>
                            <a:ext cx="1997" cy="321"/>
                          </a:xfrm>
                          <a:prstGeom prst="rect">
                            <a:avLst/>
                          </a:prstGeom>
                          <a:noFill/>
                          <a:ln>
                            <a:noFill/>
                          </a:ln>
                        </wps:spPr>
                        <wps:txbx>
                          <w:txbxContent>
                            <w:p w14:paraId="5F46FC5E" w14:textId="77777777" w:rsidR="00126598" w:rsidRDefault="00E05B40">
                              <w:pPr>
                                <w:spacing w:before="13"/>
                                <w:rPr>
                                  <w:rFonts w:ascii="PMingLiU" w:eastAsia="PMingLiU"/>
                                  <w:sz w:val="20"/>
                                </w:rPr>
                              </w:pPr>
                              <w:r>
                                <w:rPr>
                                  <w:rFonts w:ascii="Times New Roman" w:eastAsia="Times New Roman"/>
                                  <w:sz w:val="20"/>
                                </w:rPr>
                                <w:t xml:space="preserve">Figure 3 </w:t>
                              </w:r>
                              <w:r>
                                <w:rPr>
                                  <w:rFonts w:ascii="PMingLiU" w:eastAsia="PMingLiU" w:hint="eastAsia"/>
                                  <w:sz w:val="20"/>
                                </w:rPr>
                                <w:t>四路步进电机</w:t>
                              </w:r>
                            </w:p>
                          </w:txbxContent>
                        </wps:txbx>
                        <wps:bodyPr lIns="0" tIns="0" rIns="0" bIns="0" upright="1"/>
                      </wps:wsp>
                    </wpg:wgp>
                  </a:graphicData>
                </a:graphic>
              </wp:inline>
            </w:drawing>
          </mc:Choice>
          <mc:Fallback>
            <w:pict>
              <v:group w14:anchorId="3E8593D8" id="组合 109" o:spid="_x0000_s1051" style="width:454.1pt;height:500.2pt;mso-position-horizontal-relative:char;mso-position-vertical-relative:line" coordsize="9082,10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">
                <v:line id="直线 110" o:spid="_x0000_s1052" style="position:absolute;visibility:visible;mso-wrap-style:square" from="0,5" to="90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" strokeweight=".48pt"/>
                <v:line id="直线 111" o:spid="_x0000_s1053" style="position:absolute;visibility:visible;mso-wrap-style:square" from="5,10" to="5,10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" strokeweight=".48pt"/>
                <v:line id="直线 112" o:spid="_x0000_s1054" style="position:absolute;visibility:visible;mso-wrap-style:square" from="0,9998" to="9072,9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" strokeweight=".48pt"/>
                <v:line id="直线 113" o:spid="_x0000_s1055" style="position:absolute;visibility:visible;mso-wrap-style:square" from="9077,0" to="9077,10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" strokeweight=".48pt"/>
                <v:shape id="图片 114" o:spid="_x0000_s1056" type="#_x0000_t75" style="position:absolute;left:144;top:187;width:2535;height:3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">
                  <v:imagedata r:id="rId62" o:title=""/>
                </v:shape>
                <v:shape id="任意多边形 115" o:spid="_x0000_s1057" style="position:absolute;left:127;top:172;width:2566;height:3411;visibility:visible;mso-wrap-style:square;v-text-anchor:top" coordsize="2566,3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" path="m2563,3410l5,3410,,3405,,2,5,,2563,r3,2l2566,7,17,7r-7,7l17,14r,3382l10,3396r7,7l2566,3403r,2l2563,3410xm17,14r-7,l17,7r,7xm2551,14l17,14r,-7l2551,7r,7xm2551,3403l2551,7r8,7l2566,14r,3382l2559,3396r-8,7xm2566,14r-7,l2551,7r15,l2566,14xm17,3403r-7,-7l17,3396r,7xm2551,3403r-2534,l17,3396r2534,l2551,3403xm2566,3403r-15,l2559,3396r7,l2566,3403xe" fillcolor="black" stroked="f">
                  <v:path arrowok="t" textboxrect="0,0,2566,3411"/>
                </v:shape>
                <v:shape id="图片 116" o:spid="_x0000_s1058" type="#_x0000_t75" style="position:absolute;left:3564;top:398;width:4709;height:3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">
                  <v:imagedata r:id="rId63" o:title=""/>
                </v:shape>
                <v:shape id="任意多边形 117" o:spid="_x0000_s1059" style="position:absolute;left:3547;top:384;width:4740;height:3219;visibility:visible;mso-wrap-style:square;v-text-anchor:top" coordsize="4740,3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" path="m4738,3218l5,3218,,3214,,2,5,,4738,r2,2l4740,7,17,7r-7,7l17,14r,3188l10,3202r7,7l4740,3209r,5l4738,3218xm17,14r-7,l17,7r,7xm4726,14l17,14r,-7l4726,7r,7xm4726,3209l4726,7r7,7l4740,14r,3188l4733,3202r-7,7xm4740,14r-7,l4726,7r14,l4740,14xm17,3209r-7,-7l17,3202r,7xm4726,3209r-4709,l17,3202r4709,l4726,3209xm4740,3209r-14,l4733,3202r7,l4740,3209xe" fillcolor="black" stroked="f">
                  <v:path arrowok="t" textboxrect="0,0,4740,3219"/>
                </v:shape>
                <v:shape id="文本框 118" o:spid="_x0000_s1060" type="#_x0000_t202" style="position:absolute;left:112;top:4443;width:8939;height:5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6D60AFD7" w14:textId="77777777" w:rsidR="00126598" w:rsidRDefault="00E05B40">
                        <w:pPr>
                          <w:spacing w:line="228" w:lineRule="exact"/>
                          <w:rPr>
                            <w:sz w:val="21"/>
                            <w:lang w:eastAsia="zh-CN"/>
                          </w:rPr>
                        </w:pPr>
                        <w:r>
                          <w:rPr>
                            <w:sz w:val="21"/>
                            <w:lang w:eastAsia="zh-CN"/>
                          </w:rPr>
                          <w:t>②</w:t>
                        </w:r>
                        <w:r>
                          <w:rPr>
                            <w:sz w:val="21"/>
                            <w:lang w:eastAsia="zh-CN"/>
                          </w:rPr>
                          <w:t>驱动电机的选择</w:t>
                        </w:r>
                      </w:p>
                      <w:p w14:paraId="3146AE76" w14:textId="77777777" w:rsidR="00126598" w:rsidRDefault="00E05B40">
                        <w:pPr>
                          <w:spacing w:before="43" w:line="278" w:lineRule="auto"/>
                          <w:ind w:left="211" w:right="78" w:firstLine="208"/>
                          <w:rPr>
                            <w:sz w:val="21"/>
                            <w:lang w:eastAsia="zh-CN"/>
                          </w:rPr>
                        </w:pPr>
                        <w:r>
                          <w:rPr>
                            <w:spacing w:val="-11"/>
                            <w:sz w:val="21"/>
                            <w:lang w:eastAsia="zh-CN"/>
                          </w:rPr>
                          <w:t>移动机器人驱动电机常选用步进电动或者直流电机，。本设计中采用直流电机，它具有优良的速度控制性能，具体来说，它有下列优点：</w:t>
                        </w:r>
                      </w:p>
                      <w:p w14:paraId="7F9FB94F" w14:textId="77777777" w:rsidR="00126598" w:rsidRDefault="00E05B40">
                        <w:pPr>
                          <w:spacing w:line="269" w:lineRule="exact"/>
                          <w:ind w:left="420"/>
                          <w:rPr>
                            <w:sz w:val="21"/>
                            <w:lang w:eastAsia="zh-CN"/>
                          </w:rPr>
                        </w:pPr>
                        <w:r>
                          <w:rPr>
                            <w:sz w:val="21"/>
                            <w:lang w:eastAsia="zh-CN"/>
                          </w:rPr>
                          <w:t>1</w:t>
                        </w:r>
                        <w:r>
                          <w:rPr>
                            <w:sz w:val="21"/>
                            <w:lang w:eastAsia="zh-CN"/>
                          </w:rPr>
                          <w:t>．具有较大的转矩，从而能够克服传动装置的摩擦转矩和负载转矩；</w:t>
                        </w:r>
                      </w:p>
                      <w:p w14:paraId="2D9500BD" w14:textId="77777777" w:rsidR="00126598" w:rsidRDefault="00E05B40">
                        <w:pPr>
                          <w:spacing w:before="43"/>
                          <w:ind w:left="420"/>
                          <w:rPr>
                            <w:sz w:val="21"/>
                            <w:lang w:eastAsia="zh-CN"/>
                          </w:rPr>
                        </w:pPr>
                        <w:r>
                          <w:rPr>
                            <w:sz w:val="21"/>
                            <w:lang w:eastAsia="zh-CN"/>
                          </w:rPr>
                          <w:t>2</w:t>
                        </w:r>
                        <w:r>
                          <w:rPr>
                            <w:sz w:val="21"/>
                            <w:lang w:eastAsia="zh-CN"/>
                          </w:rPr>
                          <w:t>．具有快速响应能力，可以适应复杂的速度变化和控制信号的变换；</w:t>
                        </w:r>
                      </w:p>
                      <w:p w14:paraId="484A2202" w14:textId="77777777" w:rsidR="00126598" w:rsidRDefault="00E05B40">
                        <w:pPr>
                          <w:spacing w:before="43" w:line="278" w:lineRule="auto"/>
                          <w:ind w:left="211" w:right="78" w:firstLine="208"/>
                          <w:rPr>
                            <w:sz w:val="21"/>
                            <w:lang w:eastAsia="zh-CN"/>
                          </w:rPr>
                        </w:pPr>
                        <w:r>
                          <w:rPr>
                            <w:spacing w:val="-9"/>
                            <w:sz w:val="21"/>
                            <w:lang w:eastAsia="zh-CN"/>
                          </w:rPr>
                          <w:t>3</w:t>
                        </w:r>
                        <w:r>
                          <w:rPr>
                            <w:spacing w:val="-9"/>
                            <w:sz w:val="21"/>
                            <w:lang w:eastAsia="zh-CN"/>
                          </w:rPr>
                          <w:t>．电机的负载特性硬，有较大的过载能力，确保运行速度不受负载冲击的影响，增加的系统的可靠性：</w:t>
                        </w:r>
                      </w:p>
                      <w:p w14:paraId="5F078E47" w14:textId="77777777" w:rsidR="00126598" w:rsidRDefault="00E05B40">
                        <w:pPr>
                          <w:spacing w:line="278" w:lineRule="auto"/>
                          <w:ind w:left="211" w:right="74" w:firstLine="208"/>
                          <w:rPr>
                            <w:sz w:val="21"/>
                            <w:lang w:eastAsia="zh-CN"/>
                          </w:rPr>
                        </w:pPr>
                        <w:r>
                          <w:rPr>
                            <w:spacing w:val="-10"/>
                            <w:sz w:val="21"/>
                            <w:lang w:eastAsia="zh-CN"/>
                          </w:rPr>
                          <w:t>4</w:t>
                        </w:r>
                        <w:r>
                          <w:rPr>
                            <w:spacing w:val="-9"/>
                            <w:sz w:val="21"/>
                            <w:lang w:eastAsia="zh-CN"/>
                          </w:rPr>
                          <w:t>．直流电机的空载力矩大，在控制系统发出停转的同时可以立刻响应，并且可以产生相当大的力矩阻止机器人由于惯性继续向前移动；</w:t>
                        </w:r>
                      </w:p>
                      <w:p w14:paraId="3FEA14AE" w14:textId="77777777" w:rsidR="00126598" w:rsidRDefault="00E05B40">
                        <w:pPr>
                          <w:spacing w:line="269" w:lineRule="exact"/>
                          <w:ind w:left="420"/>
                          <w:rPr>
                            <w:sz w:val="21"/>
                            <w:lang w:eastAsia="zh-CN"/>
                          </w:rPr>
                        </w:pPr>
                        <w:r>
                          <w:rPr>
                            <w:sz w:val="21"/>
                            <w:lang w:eastAsia="zh-CN"/>
                          </w:rPr>
                          <w:t>5</w:t>
                        </w:r>
                        <w:r>
                          <w:rPr>
                            <w:sz w:val="21"/>
                            <w:lang w:eastAsia="zh-CN"/>
                          </w:rPr>
                          <w:t>．直流电机具有很好的环境适应能力；</w:t>
                        </w:r>
                      </w:p>
                      <w:p w14:paraId="12283DB7" w14:textId="77777777" w:rsidR="00126598" w:rsidRDefault="00E05B40">
                        <w:pPr>
                          <w:spacing w:before="42"/>
                          <w:ind w:left="420"/>
                          <w:rPr>
                            <w:sz w:val="21"/>
                            <w:lang w:eastAsia="zh-CN"/>
                          </w:rPr>
                        </w:pPr>
                        <w:r>
                          <w:rPr>
                            <w:sz w:val="21"/>
                            <w:lang w:eastAsia="zh-CN"/>
                          </w:rPr>
                          <w:t>6</w:t>
                        </w:r>
                        <w:r>
                          <w:rPr>
                            <w:sz w:val="21"/>
                            <w:lang w:eastAsia="zh-CN"/>
                          </w:rPr>
                          <w:t>．直流电机相对其他电机来说运动起来平稳，而且噪声小。</w:t>
                        </w:r>
                      </w:p>
                      <w:p w14:paraId="2CD45B8A" w14:textId="77777777" w:rsidR="00126598" w:rsidRDefault="00E05B40">
                        <w:pPr>
                          <w:spacing w:before="43" w:line="278" w:lineRule="auto"/>
                          <w:ind w:left="211" w:right="80" w:firstLine="208"/>
                          <w:rPr>
                            <w:sz w:val="21"/>
                            <w:lang w:eastAsia="zh-CN"/>
                          </w:rPr>
                        </w:pPr>
                        <w:r>
                          <w:rPr>
                            <w:spacing w:val="-8"/>
                            <w:sz w:val="21"/>
                            <w:lang w:eastAsia="zh-CN"/>
                          </w:rPr>
                          <w:t>本设计选用的直流电机，其主要技术参数是：电机的额定电压</w:t>
                        </w:r>
                        <w:r>
                          <w:rPr>
                            <w:spacing w:val="-8"/>
                            <w:sz w:val="21"/>
                            <w:lang w:eastAsia="zh-CN"/>
                          </w:rPr>
                          <w:t xml:space="preserve"> 5V</w:t>
                        </w:r>
                        <w:r>
                          <w:rPr>
                            <w:spacing w:val="-8"/>
                            <w:sz w:val="21"/>
                            <w:lang w:eastAsia="zh-CN"/>
                          </w:rPr>
                          <w:t>，其额定功率为</w:t>
                        </w:r>
                        <w:r>
                          <w:rPr>
                            <w:spacing w:val="-8"/>
                            <w:sz w:val="21"/>
                            <w:lang w:eastAsia="zh-CN"/>
                          </w:rPr>
                          <w:t xml:space="preserve"> 5W</w:t>
                        </w:r>
                        <w:r>
                          <w:rPr>
                            <w:spacing w:val="-6"/>
                            <w:sz w:val="21"/>
                            <w:lang w:eastAsia="zh-CN"/>
                          </w:rPr>
                          <w:t>，每分钟</w:t>
                        </w:r>
                        <w:r>
                          <w:rPr>
                            <w:spacing w:val="-13"/>
                            <w:sz w:val="21"/>
                            <w:lang w:eastAsia="zh-CN"/>
                          </w:rPr>
                          <w:t>转速输出为</w:t>
                        </w:r>
                        <w:r>
                          <w:rPr>
                            <w:spacing w:val="-13"/>
                            <w:sz w:val="21"/>
                            <w:lang w:eastAsia="zh-CN"/>
                          </w:rPr>
                          <w:t xml:space="preserve"> </w:t>
                        </w:r>
                        <w:r>
                          <w:rPr>
                            <w:sz w:val="21"/>
                            <w:lang w:eastAsia="zh-CN"/>
                          </w:rPr>
                          <w:t>100</w:t>
                        </w:r>
                        <w:r>
                          <w:rPr>
                            <w:spacing w:val="-9"/>
                            <w:sz w:val="21"/>
                            <w:lang w:eastAsia="zh-CN"/>
                          </w:rPr>
                          <w:t xml:space="preserve"> </w:t>
                        </w:r>
                        <w:r>
                          <w:rPr>
                            <w:spacing w:val="-9"/>
                            <w:sz w:val="21"/>
                            <w:lang w:eastAsia="zh-CN"/>
                          </w:rPr>
                          <w:t>转，电机自带减速器。</w:t>
                        </w:r>
                      </w:p>
                      <w:p w14:paraId="69C8909A" w14:textId="77777777" w:rsidR="00126598" w:rsidRDefault="00E05B40">
                        <w:pPr>
                          <w:spacing w:line="269" w:lineRule="exact"/>
                          <w:rPr>
                            <w:sz w:val="21"/>
                            <w:lang w:eastAsia="zh-CN"/>
                          </w:rPr>
                        </w:pPr>
                        <w:r>
                          <w:rPr>
                            <w:sz w:val="21"/>
                            <w:lang w:eastAsia="zh-CN"/>
                          </w:rPr>
                          <w:t>③</w:t>
                        </w:r>
                        <w:r>
                          <w:rPr>
                            <w:sz w:val="21"/>
                            <w:lang w:eastAsia="zh-CN"/>
                          </w:rPr>
                          <w:t>电机转速控制方法</w:t>
                        </w:r>
                      </w:p>
                      <w:p w14:paraId="4E604B1F" w14:textId="77777777" w:rsidR="00126598" w:rsidRDefault="00E05B40">
                        <w:pPr>
                          <w:spacing w:before="43"/>
                          <w:ind w:left="316"/>
                          <w:rPr>
                            <w:sz w:val="21"/>
                            <w:lang w:eastAsia="zh-CN"/>
                          </w:rPr>
                        </w:pPr>
                        <w:r>
                          <w:rPr>
                            <w:sz w:val="21"/>
                            <w:lang w:eastAsia="zh-CN"/>
                          </w:rPr>
                          <w:t>本作品采用树莓派</w:t>
                        </w:r>
                        <w:r>
                          <w:rPr>
                            <w:sz w:val="21"/>
                            <w:lang w:eastAsia="zh-CN"/>
                          </w:rPr>
                          <w:t xml:space="preserve"> Python </w:t>
                        </w:r>
                        <w:r>
                          <w:rPr>
                            <w:sz w:val="21"/>
                            <w:lang w:eastAsia="zh-CN"/>
                          </w:rPr>
                          <w:t>自带库</w:t>
                        </w:r>
                        <w:r>
                          <w:rPr>
                            <w:sz w:val="21"/>
                            <w:lang w:eastAsia="zh-CN"/>
                          </w:rPr>
                          <w:t xml:space="preserve"> gpio.PWM</w:t>
                        </w:r>
                        <w:r>
                          <w:rPr>
                            <w:sz w:val="21"/>
                            <w:lang w:eastAsia="zh-CN"/>
                          </w:rPr>
                          <w:t>（）函数通过控制占空比控制小车的电机速度</w:t>
                        </w:r>
                      </w:p>
                      <w:p w14:paraId="5F2EC2AB" w14:textId="77777777" w:rsidR="00126598" w:rsidRDefault="00E05B40">
                        <w:pPr>
                          <w:spacing w:before="43"/>
                          <w:rPr>
                            <w:sz w:val="21"/>
                            <w:lang w:eastAsia="zh-CN"/>
                          </w:rPr>
                        </w:pPr>
                        <w:r>
                          <w:rPr>
                            <w:sz w:val="21"/>
                            <w:lang w:eastAsia="zh-CN"/>
                          </w:rPr>
                          <w:t xml:space="preserve">C. </w:t>
                        </w:r>
                        <w:r>
                          <w:rPr>
                            <w:color w:val="666666"/>
                            <w:sz w:val="21"/>
                            <w:lang w:eastAsia="zh-CN"/>
                          </w:rPr>
                          <w:t>网络连接模块</w:t>
                        </w:r>
                      </w:p>
                      <w:p w14:paraId="1FEF153B" w14:textId="77777777" w:rsidR="00126598" w:rsidRDefault="00E05B40">
                        <w:pPr>
                          <w:spacing w:before="21" w:line="242" w:lineRule="auto"/>
                          <w:ind w:right="18" w:firstLine="105"/>
                          <w:rPr>
                            <w:rFonts w:ascii="PMingLiU" w:eastAsia="PMingLiU"/>
                          </w:rPr>
                        </w:pPr>
                        <w:r>
                          <w:rPr>
                            <w:color w:val="666666"/>
                            <w:spacing w:val="-8"/>
                            <w:sz w:val="21"/>
                            <w:lang w:eastAsia="zh-CN"/>
                          </w:rPr>
                          <w:t>将树莓派配置成了无需连接有线网卡的</w:t>
                        </w:r>
                        <w:r>
                          <w:rPr>
                            <w:color w:val="666666"/>
                            <w:spacing w:val="-8"/>
                            <w:sz w:val="21"/>
                            <w:lang w:eastAsia="zh-CN"/>
                          </w:rPr>
                          <w:t xml:space="preserve"> </w:t>
                        </w:r>
                        <w:r>
                          <w:rPr>
                            <w:color w:val="666666"/>
                            <w:sz w:val="21"/>
                            <w:lang w:eastAsia="zh-CN"/>
                          </w:rPr>
                          <w:t>WIFI</w:t>
                        </w:r>
                        <w:r>
                          <w:rPr>
                            <w:color w:val="666666"/>
                            <w:spacing w:val="-14"/>
                            <w:sz w:val="21"/>
                            <w:lang w:eastAsia="zh-CN"/>
                          </w:rPr>
                          <w:t xml:space="preserve"> </w:t>
                        </w:r>
                        <w:r>
                          <w:rPr>
                            <w:color w:val="666666"/>
                            <w:spacing w:val="-14"/>
                            <w:sz w:val="21"/>
                            <w:lang w:eastAsia="zh-CN"/>
                          </w:rPr>
                          <w:t>热点，</w:t>
                        </w:r>
                        <w:r>
                          <w:rPr>
                            <w:rFonts w:ascii="PMingLiU" w:eastAsia="PMingLiU" w:hint="eastAsia"/>
                            <w:spacing w:val="-1"/>
                            <w:lang w:eastAsia="zh-CN"/>
                          </w:rPr>
                          <w:t>将无线接口</w:t>
                        </w:r>
                        <w:r>
                          <w:rPr>
                            <w:rFonts w:ascii="PMingLiU" w:eastAsia="PMingLiU" w:hint="eastAsia"/>
                            <w:spacing w:val="-1"/>
                            <w:lang w:eastAsia="zh-CN"/>
                          </w:rPr>
                          <w:t xml:space="preserve"> </w:t>
                        </w:r>
                        <w:r>
                          <w:rPr>
                            <w:rFonts w:ascii="Times New Roman" w:eastAsia="Times New Roman"/>
                            <w:lang w:eastAsia="zh-CN"/>
                          </w:rPr>
                          <w:t xml:space="preserve">wlan0 </w:t>
                        </w:r>
                        <w:r>
                          <w:rPr>
                            <w:rFonts w:ascii="PMingLiU" w:eastAsia="PMingLiU" w:hint="eastAsia"/>
                            <w:spacing w:val="3"/>
                            <w:lang w:eastAsia="zh-CN"/>
                          </w:rPr>
                          <w:t>的</w:t>
                        </w:r>
                        <w:r>
                          <w:rPr>
                            <w:rFonts w:ascii="PMingLiU" w:eastAsia="PMingLiU" w:hint="eastAsia"/>
                            <w:spacing w:val="3"/>
                            <w:lang w:eastAsia="zh-CN"/>
                          </w:rPr>
                          <w:t xml:space="preserve"> </w:t>
                        </w:r>
                        <w:r>
                          <w:rPr>
                            <w:rFonts w:ascii="Times New Roman" w:eastAsia="Times New Roman"/>
                            <w:lang w:eastAsia="zh-CN"/>
                          </w:rPr>
                          <w:t xml:space="preserve">IP </w:t>
                        </w:r>
                        <w:r>
                          <w:rPr>
                            <w:rFonts w:ascii="PMingLiU" w:eastAsia="PMingLiU" w:hint="eastAsia"/>
                            <w:lang w:eastAsia="zh-CN"/>
                          </w:rPr>
                          <w:t>配置成静态地址。</w:t>
                        </w:r>
                        <w:r>
                          <w:rPr>
                            <w:rFonts w:ascii="PMingLiU" w:eastAsia="PMingLiU" w:hint="eastAsia"/>
                          </w:rPr>
                          <w:t>配置指令如下：</w:t>
                        </w:r>
                      </w:p>
                    </w:txbxContent>
                  </v:textbox>
                </v:shape>
                <v:shape id="文本框 119" o:spid="_x0000_s1061" type="#_x0000_t202" style="position:absolute;left:4192;top:3759;width:2545;height: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67385E7A" w14:textId="77777777" w:rsidR="00126598" w:rsidRDefault="00E05B40">
                        <w:pPr>
                          <w:spacing w:before="13"/>
                          <w:rPr>
                            <w:rFonts w:ascii="PMingLiU" w:eastAsia="PMingLiU"/>
                            <w:sz w:val="20"/>
                          </w:rPr>
                        </w:pPr>
                        <w:r>
                          <w:rPr>
                            <w:rFonts w:ascii="Times New Roman" w:eastAsia="Times New Roman"/>
                            <w:sz w:val="20"/>
                          </w:rPr>
                          <w:t xml:space="preserve">Figure 2 L298N </w:t>
                        </w:r>
                        <w:r>
                          <w:rPr>
                            <w:rFonts w:ascii="PMingLiU" w:eastAsia="PMingLiU" w:hint="eastAsia"/>
                            <w:sz w:val="20"/>
                          </w:rPr>
                          <w:t>双路驱动电路</w:t>
                        </w:r>
                      </w:p>
                    </w:txbxContent>
                  </v:textbox>
                </v:shape>
                <v:shape id="文本框 120" o:spid="_x0000_s1062" type="#_x0000_t202" style="position:absolute;left:112;top:3759;width:1997;height: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5F46FC5E" w14:textId="77777777" w:rsidR="00126598" w:rsidRDefault="00E05B40">
                        <w:pPr>
                          <w:spacing w:before="13"/>
                          <w:rPr>
                            <w:rFonts w:ascii="PMingLiU" w:eastAsia="PMingLiU"/>
                            <w:sz w:val="20"/>
                          </w:rPr>
                        </w:pPr>
                        <w:r>
                          <w:rPr>
                            <w:rFonts w:ascii="Times New Roman" w:eastAsia="Times New Roman"/>
                            <w:sz w:val="20"/>
                          </w:rPr>
                          <w:t xml:space="preserve">Figure 3 </w:t>
                        </w:r>
                        <w:r>
                          <w:rPr>
                            <w:rFonts w:ascii="PMingLiU" w:eastAsia="PMingLiU" w:hint="eastAsia"/>
                            <w:sz w:val="20"/>
                          </w:rPr>
                          <w:t>四路步进电机</w:t>
                        </w:r>
                      </w:p>
                    </w:txbxContent>
                  </v:textbox>
                </v:shape>
                <w10:anchorlock/>
              </v:group>
            </w:pict>
          </mc:Fallback>
        </mc:AlternateContent>
      </w:r>
    </w:p>
    <w:p w14:paraId="7A14F2C7" w14:textId="77777777" w:rsidR="00126598" w:rsidRDefault="00126598">
      <w:pPr>
        <w:rPr>
          <w:sz w:val="20"/>
        </w:rPr>
        <w:sectPr w:rsidR="00126598">
          <w:pgSz w:w="11910" w:h="16840"/>
          <w:pgMar w:top="1520" w:right="1340" w:bottom="1340" w:left="1280" w:header="0" w:footer="1157" w:gutter="0"/>
          <w:cols w:space="720"/>
        </w:sectPr>
      </w:pPr>
    </w:p>
    <w:p w14:paraId="10B2B06F" w14:textId="77777777" w:rsidR="00126598" w:rsidRDefault="00E05B40">
      <w:pPr>
        <w:pStyle w:val="a3"/>
        <w:ind w:left="104"/>
        <w:rPr>
          <w:sz w:val="20"/>
        </w:rPr>
      </w:pPr>
      <w:r>
        <w:rPr>
          <w:noProof/>
          <w:sz w:val="20"/>
        </w:rPr>
        <w:lastRenderedPageBreak/>
        <mc:AlternateContent>
          <mc:Choice Requires="wpg">
            <w:drawing>
              <wp:inline distT="0" distB="0" distL="114300" distR="114300" wp14:anchorId="0EEA91A8" wp14:editId="57E28544">
                <wp:extent cx="5767070" cy="4022090"/>
                <wp:effectExtent l="1905" t="1905" r="9525" b="1905"/>
                <wp:docPr id="51" name="组合 121"/>
                <wp:cNvGraphicFramePr/>
                <a:graphic xmlns:a="http://schemas.openxmlformats.org/drawingml/2006/main">
                  <a:graphicData uri="http://schemas.microsoft.com/office/word/2010/wordprocessingGroup">
                    <wpg:wgp>
                      <wpg:cNvGrpSpPr/>
                      <wpg:grpSpPr>
                        <a:xfrm>
                          <a:off x="0" y="0"/>
                          <a:ext cx="5767070" cy="4022090"/>
                          <a:chOff x="0" y="0"/>
                          <a:chExt cx="9082" cy="6334"/>
                        </a:xfrm>
                      </wpg:grpSpPr>
                      <wps:wsp>
                        <wps:cNvPr id="47" name="任意多边形 122"/>
                        <wps:cNvSpPr/>
                        <wps:spPr>
                          <a:xfrm>
                            <a:off x="285" y="168"/>
                            <a:ext cx="5746" cy="1421"/>
                          </a:xfrm>
                          <a:custGeom>
                            <a:avLst/>
                            <a:gdLst/>
                            <a:ahLst/>
                            <a:cxnLst/>
                            <a:rect l="0" t="0" r="0" b="0"/>
                            <a:pathLst>
                              <a:path w="5746" h="1421">
                                <a:moveTo>
                                  <a:pt x="5745" y="1421"/>
                                </a:moveTo>
                                <a:lnTo>
                                  <a:pt x="0" y="1421"/>
                                </a:lnTo>
                                <a:lnTo>
                                  <a:pt x="0" y="0"/>
                                </a:lnTo>
                                <a:lnTo>
                                  <a:pt x="5745" y="0"/>
                                </a:lnTo>
                                <a:lnTo>
                                  <a:pt x="5745" y="7"/>
                                </a:lnTo>
                                <a:lnTo>
                                  <a:pt x="14" y="7"/>
                                </a:lnTo>
                                <a:lnTo>
                                  <a:pt x="7" y="14"/>
                                </a:lnTo>
                                <a:lnTo>
                                  <a:pt x="14" y="14"/>
                                </a:lnTo>
                                <a:lnTo>
                                  <a:pt x="14" y="1406"/>
                                </a:lnTo>
                                <a:lnTo>
                                  <a:pt x="7" y="1406"/>
                                </a:lnTo>
                                <a:lnTo>
                                  <a:pt x="14" y="1414"/>
                                </a:lnTo>
                                <a:lnTo>
                                  <a:pt x="5745" y="1414"/>
                                </a:lnTo>
                                <a:lnTo>
                                  <a:pt x="5745" y="1421"/>
                                </a:lnTo>
                                <a:close/>
                                <a:moveTo>
                                  <a:pt x="14" y="14"/>
                                </a:moveTo>
                                <a:lnTo>
                                  <a:pt x="7" y="14"/>
                                </a:lnTo>
                                <a:lnTo>
                                  <a:pt x="14" y="7"/>
                                </a:lnTo>
                                <a:lnTo>
                                  <a:pt x="14" y="14"/>
                                </a:lnTo>
                                <a:close/>
                                <a:moveTo>
                                  <a:pt x="5731" y="14"/>
                                </a:moveTo>
                                <a:lnTo>
                                  <a:pt x="14" y="14"/>
                                </a:lnTo>
                                <a:lnTo>
                                  <a:pt x="14" y="7"/>
                                </a:lnTo>
                                <a:lnTo>
                                  <a:pt x="5731" y="7"/>
                                </a:lnTo>
                                <a:lnTo>
                                  <a:pt x="5731" y="14"/>
                                </a:lnTo>
                                <a:close/>
                                <a:moveTo>
                                  <a:pt x="5731" y="1414"/>
                                </a:moveTo>
                                <a:lnTo>
                                  <a:pt x="5731" y="7"/>
                                </a:lnTo>
                                <a:lnTo>
                                  <a:pt x="5738" y="14"/>
                                </a:lnTo>
                                <a:lnTo>
                                  <a:pt x="5745" y="14"/>
                                </a:lnTo>
                                <a:lnTo>
                                  <a:pt x="5745" y="1406"/>
                                </a:lnTo>
                                <a:lnTo>
                                  <a:pt x="5738" y="1406"/>
                                </a:lnTo>
                                <a:lnTo>
                                  <a:pt x="5731" y="1414"/>
                                </a:lnTo>
                                <a:close/>
                                <a:moveTo>
                                  <a:pt x="5745" y="14"/>
                                </a:moveTo>
                                <a:lnTo>
                                  <a:pt x="5738" y="14"/>
                                </a:lnTo>
                                <a:lnTo>
                                  <a:pt x="5731" y="7"/>
                                </a:lnTo>
                                <a:lnTo>
                                  <a:pt x="5745" y="7"/>
                                </a:lnTo>
                                <a:lnTo>
                                  <a:pt x="5745" y="14"/>
                                </a:lnTo>
                                <a:close/>
                                <a:moveTo>
                                  <a:pt x="14" y="1414"/>
                                </a:moveTo>
                                <a:lnTo>
                                  <a:pt x="7" y="1406"/>
                                </a:lnTo>
                                <a:lnTo>
                                  <a:pt x="14" y="1406"/>
                                </a:lnTo>
                                <a:lnTo>
                                  <a:pt x="14" y="1414"/>
                                </a:lnTo>
                                <a:close/>
                                <a:moveTo>
                                  <a:pt x="5731" y="1414"/>
                                </a:moveTo>
                                <a:lnTo>
                                  <a:pt x="14" y="1414"/>
                                </a:lnTo>
                                <a:lnTo>
                                  <a:pt x="14" y="1406"/>
                                </a:lnTo>
                                <a:lnTo>
                                  <a:pt x="5731" y="1406"/>
                                </a:lnTo>
                                <a:lnTo>
                                  <a:pt x="5731" y="1414"/>
                                </a:lnTo>
                                <a:close/>
                                <a:moveTo>
                                  <a:pt x="5745" y="1414"/>
                                </a:moveTo>
                                <a:lnTo>
                                  <a:pt x="5731" y="1414"/>
                                </a:lnTo>
                                <a:lnTo>
                                  <a:pt x="5738" y="1406"/>
                                </a:lnTo>
                                <a:lnTo>
                                  <a:pt x="5745" y="1406"/>
                                </a:lnTo>
                                <a:lnTo>
                                  <a:pt x="5745" y="1414"/>
                                </a:lnTo>
                                <a:close/>
                              </a:path>
                            </a:pathLst>
                          </a:custGeom>
                          <a:solidFill>
                            <a:srgbClr val="000000"/>
                          </a:solidFill>
                          <a:ln>
                            <a:noFill/>
                          </a:ln>
                        </wps:spPr>
                        <wps:bodyPr upright="1"/>
                      </wps:wsp>
                      <wps:wsp>
                        <wps:cNvPr id="48" name="文本框 123"/>
                        <wps:cNvSpPr txBox="1"/>
                        <wps:spPr>
                          <a:xfrm>
                            <a:off x="4" y="4"/>
                            <a:ext cx="9072" cy="6324"/>
                          </a:xfrm>
                          <a:prstGeom prst="rect">
                            <a:avLst/>
                          </a:prstGeom>
                          <a:noFill/>
                          <a:ln w="6096" cap="flat" cmpd="sng">
                            <a:solidFill>
                              <a:srgbClr val="000000"/>
                            </a:solidFill>
                            <a:prstDash val="solid"/>
                            <a:miter/>
                            <a:headEnd type="none" w="med" len="med"/>
                            <a:tailEnd type="none" w="med" len="med"/>
                          </a:ln>
                        </wps:spPr>
                        <wps:txbx>
                          <w:txbxContent>
                            <w:p w14:paraId="2F2EDFB8" w14:textId="77777777" w:rsidR="00126598" w:rsidRDefault="00126598">
                              <w:pPr>
                                <w:rPr>
                                  <w:sz w:val="28"/>
                                </w:rPr>
                              </w:pPr>
                            </w:p>
                            <w:p w14:paraId="34496E56" w14:textId="77777777" w:rsidR="00126598" w:rsidRDefault="00126598">
                              <w:pPr>
                                <w:rPr>
                                  <w:sz w:val="28"/>
                                </w:rPr>
                              </w:pPr>
                            </w:p>
                            <w:p w14:paraId="001AA094" w14:textId="77777777" w:rsidR="00126598" w:rsidRDefault="00126598">
                              <w:pPr>
                                <w:rPr>
                                  <w:sz w:val="28"/>
                                </w:rPr>
                              </w:pPr>
                            </w:p>
                            <w:p w14:paraId="188EFE3F" w14:textId="77777777" w:rsidR="00126598" w:rsidRDefault="00126598">
                              <w:pPr>
                                <w:rPr>
                                  <w:sz w:val="28"/>
                                </w:rPr>
                              </w:pPr>
                            </w:p>
                            <w:p w14:paraId="40BC7E5F" w14:textId="77777777" w:rsidR="00126598" w:rsidRDefault="00E05B40">
                              <w:pPr>
                                <w:spacing w:before="246"/>
                                <w:ind w:left="103"/>
                                <w:rPr>
                                  <w:rFonts w:ascii="Times New Roman" w:eastAsia="Times New Roman"/>
                                </w:rPr>
                              </w:pPr>
                              <w:r>
                                <w:rPr>
                                  <w:rFonts w:ascii="PMingLiU" w:eastAsia="PMingLiU" w:hint="eastAsia"/>
                                </w:rPr>
                                <w:t>配置</w:t>
                              </w:r>
                              <w:r>
                                <w:rPr>
                                  <w:rFonts w:ascii="PMingLiU" w:eastAsia="PMingLiU" w:hint="eastAsia"/>
                                </w:rPr>
                                <w:t xml:space="preserve"> </w:t>
                              </w:r>
                              <w:r>
                                <w:rPr>
                                  <w:rFonts w:ascii="Times New Roman" w:eastAsia="Times New Roman"/>
                                </w:rPr>
                                <w:t xml:space="preserve">UDHCP </w:t>
                              </w:r>
                              <w:r>
                                <w:rPr>
                                  <w:rFonts w:ascii="PMingLiU" w:eastAsia="PMingLiU" w:hint="eastAsia"/>
                                </w:rPr>
                                <w:t>分配给客户端</w:t>
                              </w:r>
                              <w:r>
                                <w:rPr>
                                  <w:rFonts w:ascii="PMingLiU" w:eastAsia="PMingLiU" w:hint="eastAsia"/>
                                </w:rPr>
                                <w:t xml:space="preserve"> </w:t>
                              </w:r>
                              <w:r>
                                <w:rPr>
                                  <w:rFonts w:ascii="Times New Roman" w:eastAsia="Times New Roman"/>
                                </w:rPr>
                                <w:t xml:space="preserve">IP </w:t>
                              </w:r>
                              <w:r>
                                <w:rPr>
                                  <w:rFonts w:ascii="PMingLiU" w:eastAsia="PMingLiU" w:hint="eastAsia"/>
                                </w:rPr>
                                <w:t>地址，编辑配置文件</w:t>
                              </w:r>
                              <w:r>
                                <w:rPr>
                                  <w:rFonts w:ascii="Times New Roman" w:eastAsia="Times New Roman"/>
                                </w:rPr>
                                <w:t>/etc/udhc</w:t>
                              </w:r>
                            </w:p>
                          </w:txbxContent>
                        </wps:txbx>
                        <wps:bodyPr lIns="0" tIns="0" rIns="0" bIns="0" upright="1"/>
                      </wps:wsp>
                      <wps:wsp>
                        <wps:cNvPr id="49" name="文本框 124"/>
                        <wps:cNvSpPr txBox="1"/>
                        <wps:spPr>
                          <a:xfrm>
                            <a:off x="415" y="2248"/>
                            <a:ext cx="5590" cy="2496"/>
                          </a:xfrm>
                          <a:prstGeom prst="rect">
                            <a:avLst/>
                          </a:prstGeom>
                          <a:solidFill>
                            <a:srgbClr val="FFFFFF"/>
                          </a:solidFill>
                          <a:ln>
                            <a:noFill/>
                          </a:ln>
                        </wps:spPr>
                        <wps:txbx>
                          <w:txbxContent>
                            <w:p w14:paraId="764558EB" w14:textId="77777777" w:rsidR="00126598" w:rsidRDefault="00E05B40">
                              <w:pPr>
                                <w:spacing w:before="28"/>
                                <w:ind w:left="28"/>
                                <w:rPr>
                                  <w:sz w:val="20"/>
                                </w:rPr>
                              </w:pPr>
                              <w:r>
                                <w:rPr>
                                  <w:rFonts w:ascii="Times New Roman" w:eastAsia="Times New Roman"/>
                                  <w:w w:val="135"/>
                                  <w:sz w:val="20"/>
                                </w:rPr>
                                <w:t xml:space="preserve">start </w:t>
                              </w:r>
                              <w:r>
                                <w:rPr>
                                  <w:rFonts w:ascii="Times New Roman" w:eastAsia="Times New Roman"/>
                                  <w:color w:val="FF8000"/>
                                  <w:w w:val="135"/>
                                  <w:sz w:val="20"/>
                                </w:rPr>
                                <w:t xml:space="preserve">192.168.12.1 </w:t>
                              </w:r>
                              <w:r>
                                <w:rPr>
                                  <w:rFonts w:ascii="Times New Roman" w:eastAsia="Times New Roman"/>
                                  <w:w w:val="135"/>
                                  <w:sz w:val="20"/>
                                </w:rPr>
                                <w:t>#</w:t>
                              </w:r>
                              <w:r>
                                <w:rPr>
                                  <w:w w:val="135"/>
                                  <w:sz w:val="20"/>
                                </w:rPr>
                                <w:t>配置网段</w:t>
                              </w:r>
                            </w:p>
                            <w:p w14:paraId="5D71260E" w14:textId="77777777" w:rsidR="00126598" w:rsidRDefault="00E05B40">
                              <w:pPr>
                                <w:spacing w:before="50"/>
                                <w:ind w:left="28"/>
                                <w:rPr>
                                  <w:rFonts w:ascii="Times New Roman"/>
                                  <w:sz w:val="20"/>
                                </w:rPr>
                              </w:pPr>
                              <w:r>
                                <w:rPr>
                                  <w:rFonts w:ascii="Times New Roman"/>
                                  <w:w w:val="130"/>
                                  <w:sz w:val="20"/>
                                </w:rPr>
                                <w:t>end</w:t>
                              </w:r>
                              <w:r>
                                <w:rPr>
                                  <w:rFonts w:ascii="Times New Roman"/>
                                  <w:spacing w:val="55"/>
                                  <w:w w:val="130"/>
                                  <w:sz w:val="20"/>
                                </w:rPr>
                                <w:t xml:space="preserve"> </w:t>
                              </w:r>
                              <w:r>
                                <w:rPr>
                                  <w:rFonts w:ascii="Times New Roman"/>
                                  <w:color w:val="FF8000"/>
                                  <w:w w:val="130"/>
                                  <w:sz w:val="20"/>
                                </w:rPr>
                                <w:t>192.168.12.150</w:t>
                              </w:r>
                            </w:p>
                            <w:p w14:paraId="58CDDC7F" w14:textId="77777777" w:rsidR="00126598" w:rsidRDefault="00E05B40">
                              <w:pPr>
                                <w:spacing w:before="82" w:line="326" w:lineRule="auto"/>
                                <w:ind w:left="28"/>
                                <w:rPr>
                                  <w:rFonts w:ascii="Times New Roman"/>
                                  <w:sz w:val="20"/>
                                </w:rPr>
                              </w:pPr>
                              <w:r>
                                <w:rPr>
                                  <w:rFonts w:ascii="Times New Roman"/>
                                  <w:color w:val="8000FF"/>
                                  <w:w w:val="169"/>
                                  <w:sz w:val="20"/>
                                </w:rPr>
                                <w:t>int</w:t>
                              </w:r>
                              <w:r>
                                <w:rPr>
                                  <w:rFonts w:ascii="Times New Roman"/>
                                  <w:color w:val="8000FF"/>
                                  <w:w w:val="153"/>
                                  <w:sz w:val="20"/>
                                </w:rPr>
                                <w:t>erfa</w:t>
                              </w:r>
                              <w:r>
                                <w:rPr>
                                  <w:rFonts w:ascii="Times New Roman"/>
                                  <w:color w:val="8000FF"/>
                                  <w:w w:val="134"/>
                                  <w:sz w:val="20"/>
                                </w:rPr>
                                <w:t>ce</w:t>
                              </w:r>
                              <w:r>
                                <w:rPr>
                                  <w:rFonts w:ascii="Times New Roman"/>
                                  <w:color w:val="8000FF"/>
                                  <w:sz w:val="20"/>
                                </w:rPr>
                                <w:t xml:space="preserve">  </w:t>
                              </w:r>
                              <w:r>
                                <w:rPr>
                                  <w:rFonts w:ascii="Times New Roman"/>
                                  <w:w w:val="119"/>
                                  <w:sz w:val="20"/>
                                </w:rPr>
                                <w:t>wl</w:t>
                              </w:r>
                              <w:r>
                                <w:rPr>
                                  <w:rFonts w:ascii="Times New Roman"/>
                                  <w:w w:val="124"/>
                                  <w:sz w:val="20"/>
                                </w:rPr>
                                <w:t>an0</w:t>
                              </w:r>
                              <w:r>
                                <w:rPr>
                                  <w:rFonts w:ascii="Times New Roman"/>
                                  <w:sz w:val="20"/>
                                </w:rPr>
                                <w:t xml:space="preserve">  </w:t>
                              </w:r>
                              <w:r>
                                <w:rPr>
                                  <w:rFonts w:ascii="Times New Roman"/>
                                  <w:w w:val="119"/>
                                  <w:sz w:val="20"/>
                                </w:rPr>
                                <w:t>#</w:t>
                              </w:r>
                              <w:r>
                                <w:rPr>
                                  <w:rFonts w:ascii="Times New Roman"/>
                                  <w:sz w:val="20"/>
                                </w:rPr>
                                <w:t xml:space="preserve">  </w:t>
                              </w:r>
                              <w:r>
                                <w:rPr>
                                  <w:rFonts w:ascii="Times New Roman"/>
                                  <w:w w:val="107"/>
                                  <w:sz w:val="20"/>
                                </w:rPr>
                                <w:t>Th</w:t>
                              </w:r>
                              <w:r>
                                <w:rPr>
                                  <w:rFonts w:ascii="Times New Roman"/>
                                  <w:w w:val="134"/>
                                  <w:sz w:val="20"/>
                                </w:rPr>
                                <w:t>e</w:t>
                              </w:r>
                              <w:r>
                                <w:rPr>
                                  <w:rFonts w:ascii="Times New Roman"/>
                                  <w:sz w:val="20"/>
                                </w:rPr>
                                <w:t xml:space="preserve">  </w:t>
                              </w:r>
                              <w:r>
                                <w:rPr>
                                  <w:rFonts w:ascii="Times New Roman"/>
                                  <w:w w:val="124"/>
                                  <w:sz w:val="20"/>
                                </w:rPr>
                                <w:t>dev</w:t>
                              </w:r>
                              <w:r>
                                <w:rPr>
                                  <w:rFonts w:ascii="Times New Roman"/>
                                  <w:w w:val="153"/>
                                  <w:sz w:val="20"/>
                                </w:rPr>
                                <w:t>ice</w:t>
                              </w:r>
                              <w:r>
                                <w:rPr>
                                  <w:rFonts w:ascii="Times New Roman"/>
                                  <w:sz w:val="20"/>
                                </w:rPr>
                                <w:t xml:space="preserve">  </w:t>
                              </w:r>
                              <w:r>
                                <w:rPr>
                                  <w:rFonts w:ascii="Times New Roman"/>
                                  <w:w w:val="91"/>
                                  <w:sz w:val="20"/>
                                </w:rPr>
                                <w:t>uDHC</w:t>
                              </w:r>
                              <w:r>
                                <w:rPr>
                                  <w:rFonts w:ascii="Times New Roman"/>
                                  <w:w w:val="107"/>
                                  <w:sz w:val="20"/>
                                </w:rPr>
                                <w:t>P</w:t>
                              </w:r>
                              <w:r>
                                <w:rPr>
                                  <w:rFonts w:ascii="Times New Roman"/>
                                  <w:sz w:val="20"/>
                                </w:rPr>
                                <w:t xml:space="preserve">  </w:t>
                              </w:r>
                              <w:r>
                                <w:rPr>
                                  <w:rFonts w:ascii="Times New Roman"/>
                                  <w:w w:val="215"/>
                                  <w:sz w:val="20"/>
                                </w:rPr>
                                <w:t>li</w:t>
                              </w:r>
                              <w:r>
                                <w:rPr>
                                  <w:rFonts w:ascii="Times New Roman"/>
                                  <w:w w:val="149"/>
                                  <w:sz w:val="20"/>
                                </w:rPr>
                                <w:t>stens</w:t>
                              </w:r>
                              <w:r>
                                <w:rPr>
                                  <w:rFonts w:ascii="Times New Roman"/>
                                  <w:sz w:val="20"/>
                                </w:rPr>
                                <w:t xml:space="preserve">  </w:t>
                              </w:r>
                              <w:r>
                                <w:rPr>
                                  <w:rFonts w:ascii="Times New Roman"/>
                                  <w:w w:val="119"/>
                                  <w:sz w:val="20"/>
                                </w:rPr>
                                <w:t>on</w:t>
                              </w:r>
                              <w:r>
                                <w:rPr>
                                  <w:rFonts w:ascii="Times New Roman"/>
                                  <w:color w:val="000080"/>
                                  <w:w w:val="239"/>
                                  <w:sz w:val="20"/>
                                </w:rPr>
                                <w:t xml:space="preserve">. </w:t>
                              </w:r>
                              <w:r>
                                <w:rPr>
                                  <w:rFonts w:ascii="Times New Roman"/>
                                  <w:w w:val="145"/>
                                  <w:sz w:val="20"/>
                                </w:rPr>
                                <w:t>remaining yes</w:t>
                              </w:r>
                            </w:p>
                            <w:p w14:paraId="6C90E62D" w14:textId="77777777" w:rsidR="00126598" w:rsidRDefault="00E05B40">
                              <w:pPr>
                                <w:spacing w:line="228" w:lineRule="exact"/>
                                <w:ind w:left="28"/>
                                <w:rPr>
                                  <w:rFonts w:ascii="Times New Roman"/>
                                  <w:sz w:val="20"/>
                                </w:rPr>
                              </w:pPr>
                              <w:r>
                                <w:rPr>
                                  <w:rFonts w:ascii="Times New Roman"/>
                                  <w:w w:val="140"/>
                                  <w:sz w:val="20"/>
                                </w:rPr>
                                <w:t xml:space="preserve">opt dns </w:t>
                              </w:r>
                              <w:r>
                                <w:rPr>
                                  <w:rFonts w:ascii="Times New Roman"/>
                                  <w:color w:val="FF8000"/>
                                  <w:w w:val="140"/>
                                  <w:sz w:val="20"/>
                                </w:rPr>
                                <w:t>192.168.1.1 8.8.8.8</w:t>
                              </w:r>
                            </w:p>
                            <w:p w14:paraId="0DDB37B9" w14:textId="77777777" w:rsidR="00126598" w:rsidRDefault="00E05B40">
                              <w:pPr>
                                <w:spacing w:before="82"/>
                                <w:ind w:left="28"/>
                                <w:rPr>
                                  <w:rFonts w:ascii="Times New Roman"/>
                                  <w:sz w:val="20"/>
                                </w:rPr>
                              </w:pPr>
                              <w:r>
                                <w:rPr>
                                  <w:rFonts w:ascii="Times New Roman"/>
                                  <w:w w:val="140"/>
                                  <w:sz w:val="20"/>
                                </w:rPr>
                                <w:t xml:space="preserve">opt subnet </w:t>
                              </w:r>
                              <w:r>
                                <w:rPr>
                                  <w:rFonts w:ascii="Times New Roman"/>
                                  <w:color w:val="FF8000"/>
                                  <w:w w:val="140"/>
                                  <w:sz w:val="20"/>
                                </w:rPr>
                                <w:t>255.255.255.0</w:t>
                              </w:r>
                            </w:p>
                            <w:p w14:paraId="2DF572EC" w14:textId="77777777" w:rsidR="00126598" w:rsidRDefault="00E05B40">
                              <w:pPr>
                                <w:spacing w:before="88"/>
                                <w:ind w:left="28"/>
                                <w:rPr>
                                  <w:sz w:val="20"/>
                                </w:rPr>
                              </w:pPr>
                              <w:r>
                                <w:rPr>
                                  <w:rFonts w:ascii="Times New Roman" w:eastAsia="Times New Roman"/>
                                  <w:w w:val="130"/>
                                  <w:sz w:val="20"/>
                                </w:rPr>
                                <w:t>opt</w:t>
                              </w:r>
                              <w:r>
                                <w:rPr>
                                  <w:rFonts w:ascii="Times New Roman" w:eastAsia="Times New Roman"/>
                                  <w:spacing w:val="53"/>
                                  <w:w w:val="130"/>
                                  <w:sz w:val="20"/>
                                </w:rPr>
                                <w:t xml:space="preserve"> </w:t>
                              </w:r>
                              <w:r>
                                <w:rPr>
                                  <w:rFonts w:ascii="Times New Roman" w:eastAsia="Times New Roman"/>
                                  <w:w w:val="130"/>
                                  <w:sz w:val="20"/>
                                </w:rPr>
                                <w:t>router</w:t>
                              </w:r>
                              <w:r>
                                <w:rPr>
                                  <w:rFonts w:ascii="Times New Roman" w:eastAsia="Times New Roman"/>
                                  <w:spacing w:val="52"/>
                                  <w:w w:val="130"/>
                                  <w:sz w:val="20"/>
                                </w:rPr>
                                <w:t xml:space="preserve"> </w:t>
                              </w:r>
                              <w:r>
                                <w:rPr>
                                  <w:rFonts w:ascii="Times New Roman" w:eastAsia="Times New Roman"/>
                                  <w:color w:val="FF8000"/>
                                  <w:w w:val="130"/>
                                  <w:sz w:val="20"/>
                                </w:rPr>
                                <w:t>192.168.12.1</w:t>
                              </w:r>
                              <w:r>
                                <w:rPr>
                                  <w:rFonts w:ascii="Times New Roman" w:eastAsia="Times New Roman"/>
                                  <w:color w:val="FF8000"/>
                                  <w:spacing w:val="51"/>
                                  <w:w w:val="130"/>
                                  <w:sz w:val="20"/>
                                </w:rPr>
                                <w:t xml:space="preserve"> </w:t>
                              </w:r>
                              <w:r>
                                <w:rPr>
                                  <w:rFonts w:ascii="Times New Roman" w:eastAsia="Times New Roman"/>
                                  <w:spacing w:val="15"/>
                                  <w:w w:val="130"/>
                                  <w:sz w:val="20"/>
                                </w:rPr>
                                <w:t xml:space="preserve"># </w:t>
                              </w:r>
                              <w:r>
                                <w:rPr>
                                  <w:spacing w:val="-27"/>
                                  <w:w w:val="130"/>
                                  <w:sz w:val="20"/>
                                </w:rPr>
                                <w:t>无线</w:t>
                              </w:r>
                              <w:r>
                                <w:rPr>
                                  <w:spacing w:val="-27"/>
                                  <w:w w:val="130"/>
                                  <w:sz w:val="20"/>
                                </w:rPr>
                                <w:t xml:space="preserve"> </w:t>
                              </w:r>
                              <w:r>
                                <w:rPr>
                                  <w:rFonts w:ascii="Times New Roman" w:eastAsia="Times New Roman"/>
                                  <w:w w:val="130"/>
                                  <w:sz w:val="20"/>
                                </w:rPr>
                                <w:t xml:space="preserve">lan </w:t>
                              </w:r>
                              <w:r>
                                <w:rPr>
                                  <w:w w:val="130"/>
                                  <w:sz w:val="20"/>
                                </w:rPr>
                                <w:t>网段</w:t>
                              </w:r>
                            </w:p>
                            <w:p w14:paraId="3C46A2D9" w14:textId="77777777" w:rsidR="00126598" w:rsidRDefault="00E05B40">
                              <w:pPr>
                                <w:spacing w:before="55"/>
                                <w:ind w:left="28"/>
                                <w:rPr>
                                  <w:sz w:val="20"/>
                                </w:rPr>
                              </w:pPr>
                              <w:r>
                                <w:rPr>
                                  <w:rFonts w:ascii="Times New Roman" w:eastAsia="Times New Roman"/>
                                  <w:w w:val="130"/>
                                  <w:sz w:val="20"/>
                                </w:rPr>
                                <w:t xml:space="preserve">opt lease </w:t>
                              </w:r>
                              <w:r>
                                <w:rPr>
                                  <w:rFonts w:ascii="Times New Roman" w:eastAsia="Times New Roman"/>
                                  <w:color w:val="FF8000"/>
                                  <w:w w:val="130"/>
                                  <w:sz w:val="20"/>
                                </w:rPr>
                                <w:t xml:space="preserve">864000 </w:t>
                              </w:r>
                              <w:r>
                                <w:rPr>
                                  <w:rFonts w:ascii="Times New Roman" w:eastAsia="Times New Roman"/>
                                  <w:w w:val="130"/>
                                  <w:sz w:val="20"/>
                                </w:rPr>
                                <w:t xml:space="preserve"># </w:t>
                              </w:r>
                              <w:r>
                                <w:rPr>
                                  <w:w w:val="130"/>
                                  <w:sz w:val="20"/>
                                </w:rPr>
                                <w:t>租</w:t>
                              </w:r>
                              <w:r>
                                <w:rPr>
                                  <w:w w:val="130"/>
                                  <w:sz w:val="20"/>
                                </w:rPr>
                                <w:t xml:space="preserve"> </w:t>
                              </w:r>
                              <w:r>
                                <w:rPr>
                                  <w:w w:val="130"/>
                                  <w:sz w:val="20"/>
                                </w:rPr>
                                <w:t>期</w:t>
                              </w:r>
                              <w:r>
                                <w:rPr>
                                  <w:w w:val="130"/>
                                  <w:sz w:val="20"/>
                                </w:rPr>
                                <w:t xml:space="preserve"> </w:t>
                              </w:r>
                              <w:r>
                                <w:rPr>
                                  <w:rFonts w:ascii="Times New Roman" w:eastAsia="Times New Roman"/>
                                  <w:w w:val="130"/>
                                  <w:sz w:val="20"/>
                                </w:rPr>
                                <w:t xml:space="preserve">10 </w:t>
                              </w:r>
                              <w:r>
                                <w:rPr>
                                  <w:w w:val="130"/>
                                  <w:sz w:val="20"/>
                                </w:rPr>
                                <w:t>天</w:t>
                              </w:r>
                            </w:p>
                          </w:txbxContent>
                        </wps:txbx>
                        <wps:bodyPr lIns="0" tIns="0" rIns="0" bIns="0" upright="1"/>
                      </wps:wsp>
                      <wps:wsp>
                        <wps:cNvPr id="50" name="文本框 125"/>
                        <wps:cNvSpPr txBox="1"/>
                        <wps:spPr>
                          <a:xfrm>
                            <a:off x="415" y="254"/>
                            <a:ext cx="5487" cy="936"/>
                          </a:xfrm>
                          <a:prstGeom prst="rect">
                            <a:avLst/>
                          </a:prstGeom>
                          <a:solidFill>
                            <a:srgbClr val="FFFFFF"/>
                          </a:solidFill>
                          <a:ln>
                            <a:noFill/>
                          </a:ln>
                        </wps:spPr>
                        <wps:txbx>
                          <w:txbxContent>
                            <w:p w14:paraId="0CECF870" w14:textId="77777777" w:rsidR="00126598" w:rsidRDefault="00E05B40">
                              <w:pPr>
                                <w:spacing w:before="22" w:line="326" w:lineRule="auto"/>
                                <w:ind w:left="28" w:right="1755"/>
                                <w:rPr>
                                  <w:rFonts w:ascii="Times New Roman"/>
                                  <w:sz w:val="20"/>
                                </w:rPr>
                              </w:pPr>
                              <w:r>
                                <w:rPr>
                                  <w:rFonts w:ascii="Times New Roman"/>
                                  <w:w w:val="140"/>
                                  <w:sz w:val="20"/>
                                </w:rPr>
                                <w:t xml:space="preserve">sudo vi </w:t>
                              </w:r>
                              <w:r>
                                <w:rPr>
                                  <w:rFonts w:ascii="Times New Roman"/>
                                  <w:color w:val="000080"/>
                                  <w:w w:val="140"/>
                                  <w:sz w:val="20"/>
                                </w:rPr>
                                <w:t>/</w:t>
                              </w:r>
                              <w:r>
                                <w:rPr>
                                  <w:rFonts w:ascii="Times New Roman"/>
                                  <w:w w:val="140"/>
                                  <w:sz w:val="20"/>
                                </w:rPr>
                                <w:t>etc</w:t>
                              </w:r>
                              <w:r>
                                <w:rPr>
                                  <w:rFonts w:ascii="Times New Roman"/>
                                  <w:color w:val="000080"/>
                                  <w:w w:val="140"/>
                                  <w:sz w:val="20"/>
                                </w:rPr>
                                <w:t>/</w:t>
                              </w:r>
                              <w:r>
                                <w:rPr>
                                  <w:rFonts w:ascii="Times New Roman"/>
                                  <w:w w:val="140"/>
                                  <w:sz w:val="20"/>
                                </w:rPr>
                                <w:t>dhcpcd</w:t>
                              </w:r>
                              <w:r>
                                <w:rPr>
                                  <w:rFonts w:ascii="Times New Roman"/>
                                  <w:color w:val="000080"/>
                                  <w:w w:val="140"/>
                                  <w:sz w:val="20"/>
                                </w:rPr>
                                <w:t>.</w:t>
                              </w:r>
                              <w:r>
                                <w:rPr>
                                  <w:rFonts w:ascii="Times New Roman"/>
                                  <w:w w:val="140"/>
                                  <w:sz w:val="20"/>
                                </w:rPr>
                                <w:t xml:space="preserve">conf </w:t>
                              </w:r>
                              <w:r>
                                <w:rPr>
                                  <w:rFonts w:ascii="Times New Roman"/>
                                  <w:color w:val="8000FF"/>
                                  <w:w w:val="140"/>
                                  <w:sz w:val="20"/>
                                </w:rPr>
                                <w:t xml:space="preserve">interface </w:t>
                              </w:r>
                              <w:r>
                                <w:rPr>
                                  <w:rFonts w:ascii="Times New Roman"/>
                                  <w:w w:val="140"/>
                                  <w:sz w:val="20"/>
                                </w:rPr>
                                <w:t>wlan0</w:t>
                              </w:r>
                            </w:p>
                            <w:p w14:paraId="7A038F11" w14:textId="77777777" w:rsidR="00126598" w:rsidRDefault="00E05B40">
                              <w:pPr>
                                <w:spacing w:line="228" w:lineRule="exact"/>
                                <w:ind w:left="28"/>
                                <w:rPr>
                                  <w:rFonts w:ascii="Times New Roman"/>
                                  <w:sz w:val="20"/>
                                </w:rPr>
                              </w:pPr>
                              <w:r>
                                <w:rPr>
                                  <w:rFonts w:ascii="Times New Roman"/>
                                  <w:color w:val="8000FF"/>
                                  <w:w w:val="161"/>
                                  <w:sz w:val="20"/>
                                </w:rPr>
                                <w:t>st</w:t>
                              </w:r>
                              <w:r>
                                <w:rPr>
                                  <w:rFonts w:ascii="Times New Roman"/>
                                  <w:color w:val="8000FF"/>
                                  <w:w w:val="161"/>
                                  <w:sz w:val="20"/>
                                </w:rPr>
                                <w:t>a</w:t>
                              </w:r>
                              <w:r>
                                <w:rPr>
                                  <w:rFonts w:ascii="Times New Roman"/>
                                  <w:color w:val="8000FF"/>
                                  <w:w w:val="179"/>
                                  <w:sz w:val="20"/>
                                </w:rPr>
                                <w:t>tic</w:t>
                              </w:r>
                              <w:r>
                                <w:rPr>
                                  <w:rFonts w:ascii="Times New Roman"/>
                                  <w:color w:val="8000FF"/>
                                  <w:sz w:val="20"/>
                                </w:rPr>
                                <w:t xml:space="preserve"> </w:t>
                              </w:r>
                              <w:r>
                                <w:rPr>
                                  <w:rFonts w:ascii="Times New Roman"/>
                                  <w:color w:val="8000FF"/>
                                  <w:spacing w:val="20"/>
                                  <w:sz w:val="20"/>
                                </w:rPr>
                                <w:t xml:space="preserve"> </w:t>
                              </w:r>
                              <w:r>
                                <w:rPr>
                                  <w:rFonts w:ascii="Times New Roman"/>
                                  <w:w w:val="153"/>
                                  <w:sz w:val="20"/>
                                </w:rPr>
                                <w:t>i</w:t>
                              </w:r>
                              <w:r>
                                <w:rPr>
                                  <w:rFonts w:ascii="Times New Roman"/>
                                  <w:w w:val="153"/>
                                  <w:sz w:val="20"/>
                                </w:rPr>
                                <w:t>p</w:t>
                              </w:r>
                              <w:r>
                                <w:rPr>
                                  <w:rFonts w:ascii="Times New Roman"/>
                                  <w:w w:val="122"/>
                                  <w:sz w:val="20"/>
                                </w:rPr>
                                <w:t>_ad</w:t>
                              </w:r>
                              <w:r>
                                <w:rPr>
                                  <w:rFonts w:ascii="Times New Roman"/>
                                  <w:w w:val="122"/>
                                  <w:sz w:val="20"/>
                                </w:rPr>
                                <w:t>d</w:t>
                              </w:r>
                              <w:r>
                                <w:rPr>
                                  <w:rFonts w:ascii="Times New Roman"/>
                                  <w:w w:val="153"/>
                                  <w:sz w:val="20"/>
                                </w:rPr>
                                <w:t>res</w:t>
                              </w:r>
                              <w:r>
                                <w:rPr>
                                  <w:rFonts w:ascii="Times New Roman"/>
                                  <w:w w:val="153"/>
                                  <w:sz w:val="20"/>
                                </w:rPr>
                                <w:t>s</w:t>
                              </w:r>
                              <w:r>
                                <w:rPr>
                                  <w:rFonts w:ascii="Times New Roman"/>
                                  <w:color w:val="000080"/>
                                  <w:w w:val="105"/>
                                  <w:sz w:val="20"/>
                                </w:rPr>
                                <w:t>=</w:t>
                              </w:r>
                              <w:r>
                                <w:rPr>
                                  <w:rFonts w:ascii="Times New Roman"/>
                                  <w:color w:val="FF8000"/>
                                  <w:w w:val="119"/>
                                  <w:sz w:val="20"/>
                                </w:rPr>
                                <w:t>19</w:t>
                              </w:r>
                              <w:r>
                                <w:rPr>
                                  <w:rFonts w:ascii="Times New Roman"/>
                                  <w:color w:val="FF8000"/>
                                  <w:w w:val="119"/>
                                  <w:sz w:val="20"/>
                                </w:rPr>
                                <w:t>2</w:t>
                              </w:r>
                              <w:r>
                                <w:rPr>
                                  <w:rFonts w:ascii="Times New Roman"/>
                                  <w:color w:val="FF8000"/>
                                  <w:w w:val="136"/>
                                  <w:sz w:val="20"/>
                                </w:rPr>
                                <w:t>.16</w:t>
                              </w:r>
                              <w:r>
                                <w:rPr>
                                  <w:rFonts w:ascii="Times New Roman"/>
                                  <w:color w:val="FF8000"/>
                                  <w:w w:val="136"/>
                                  <w:sz w:val="20"/>
                                </w:rPr>
                                <w:t>8</w:t>
                              </w:r>
                              <w:r>
                                <w:rPr>
                                  <w:rFonts w:ascii="Times New Roman"/>
                                  <w:color w:val="FF8000"/>
                                  <w:w w:val="159"/>
                                  <w:sz w:val="20"/>
                                </w:rPr>
                                <w:t>.12</w:t>
                              </w:r>
                              <w:r>
                                <w:rPr>
                                  <w:rFonts w:ascii="Times New Roman"/>
                                  <w:color w:val="FF8000"/>
                                  <w:w w:val="159"/>
                                  <w:sz w:val="20"/>
                                </w:rPr>
                                <w:t>.</w:t>
                              </w:r>
                              <w:r>
                                <w:rPr>
                                  <w:rFonts w:ascii="Times New Roman"/>
                                  <w:color w:val="FF8000"/>
                                  <w:spacing w:val="-1"/>
                                  <w:w w:val="119"/>
                                  <w:sz w:val="20"/>
                                </w:rPr>
                                <w:t>1</w:t>
                              </w:r>
                              <w:r>
                                <w:rPr>
                                  <w:rFonts w:ascii="Times New Roman"/>
                                  <w:color w:val="000080"/>
                                  <w:w w:val="215"/>
                                  <w:sz w:val="20"/>
                                </w:rPr>
                                <w:t>/</w:t>
                              </w:r>
                              <w:r>
                                <w:rPr>
                                  <w:rFonts w:ascii="Times New Roman"/>
                                  <w:color w:val="FF8000"/>
                                  <w:w w:val="119"/>
                                  <w:sz w:val="20"/>
                                </w:rPr>
                                <w:t>24</w:t>
                              </w:r>
                            </w:p>
                          </w:txbxContent>
                        </wps:txbx>
                        <wps:bodyPr lIns="0" tIns="0" rIns="0" bIns="0" upright="1"/>
                      </wps:wsp>
                    </wpg:wgp>
                  </a:graphicData>
                </a:graphic>
              </wp:inline>
            </w:drawing>
          </mc:Choice>
          <mc:Fallback>
            <w:pict>
              <v:group w14:anchorId="0EEA91A8" id="组合 121" o:spid="_x0000_s1063" style="width:454.1pt;height:316.7pt;mso-position-horizontal-relative:char;mso-position-vertical-relative:line" coordsize="9082,6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">
                <v:shape id="任意多边形 122" o:spid="_x0000_s1064" style="position:absolute;left:285;top:168;width:5746;height:1421;visibility:visible;mso-wrap-style:square;v-text-anchor:top" coordsize="5746,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" path="m5745,1421l,1421,,,5745,r,7l14,7,7,14r7,l14,1406r-7,l14,1414r5731,l5745,1421xm14,14r-7,l14,7r,7xm5731,14l14,14r,-7l5731,7r,7xm5731,1414l5731,7r7,7l5745,14r,1392l5738,1406r-7,8xm5745,14r-7,l5731,7r14,l5745,14xm14,1414r-7,-8l14,1406r,8xm5731,1414r-5717,l14,1406r5717,l5731,1414xm5745,1414r-14,l5738,1406r7,l5745,1414xe" fillcolor="black" stroked="f">
                  <v:path arrowok="t" textboxrect="0,0,5746,1421"/>
                </v:shape>
                <v:shape id="文本框 123" o:spid="_x0000_s1065" type="#_x0000_t202" style="position:absolute;left:4;top:4;width:9072;height:6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" filled="f" strokeweight=".48pt">
                  <v:textbox inset="0,0,0,0">
                    <w:txbxContent>
                      <w:p w14:paraId="2F2EDFB8" w14:textId="77777777" w:rsidR="00126598" w:rsidRDefault="00126598">
                        <w:pPr>
                          <w:rPr>
                            <w:sz w:val="28"/>
                          </w:rPr>
                        </w:pPr>
                      </w:p>
                      <w:p w14:paraId="34496E56" w14:textId="77777777" w:rsidR="00126598" w:rsidRDefault="00126598">
                        <w:pPr>
                          <w:rPr>
                            <w:sz w:val="28"/>
                          </w:rPr>
                        </w:pPr>
                      </w:p>
                      <w:p w14:paraId="001AA094" w14:textId="77777777" w:rsidR="00126598" w:rsidRDefault="00126598">
                        <w:pPr>
                          <w:rPr>
                            <w:sz w:val="28"/>
                          </w:rPr>
                        </w:pPr>
                      </w:p>
                      <w:p w14:paraId="188EFE3F" w14:textId="77777777" w:rsidR="00126598" w:rsidRDefault="00126598">
                        <w:pPr>
                          <w:rPr>
                            <w:sz w:val="28"/>
                          </w:rPr>
                        </w:pPr>
                      </w:p>
                      <w:p w14:paraId="40BC7E5F" w14:textId="77777777" w:rsidR="00126598" w:rsidRDefault="00E05B40">
                        <w:pPr>
                          <w:spacing w:before="246"/>
                          <w:ind w:left="103"/>
                          <w:rPr>
                            <w:rFonts w:ascii="Times New Roman" w:eastAsia="Times New Roman"/>
                          </w:rPr>
                        </w:pPr>
                        <w:r>
                          <w:rPr>
                            <w:rFonts w:ascii="PMingLiU" w:eastAsia="PMingLiU" w:hint="eastAsia"/>
                          </w:rPr>
                          <w:t>配置</w:t>
                        </w:r>
                        <w:r>
                          <w:rPr>
                            <w:rFonts w:ascii="PMingLiU" w:eastAsia="PMingLiU" w:hint="eastAsia"/>
                          </w:rPr>
                          <w:t xml:space="preserve"> </w:t>
                        </w:r>
                        <w:r>
                          <w:rPr>
                            <w:rFonts w:ascii="Times New Roman" w:eastAsia="Times New Roman"/>
                          </w:rPr>
                          <w:t xml:space="preserve">UDHCP </w:t>
                        </w:r>
                        <w:r>
                          <w:rPr>
                            <w:rFonts w:ascii="PMingLiU" w:eastAsia="PMingLiU" w:hint="eastAsia"/>
                          </w:rPr>
                          <w:t>分配给客户端</w:t>
                        </w:r>
                        <w:r>
                          <w:rPr>
                            <w:rFonts w:ascii="PMingLiU" w:eastAsia="PMingLiU" w:hint="eastAsia"/>
                          </w:rPr>
                          <w:t xml:space="preserve"> </w:t>
                        </w:r>
                        <w:r>
                          <w:rPr>
                            <w:rFonts w:ascii="Times New Roman" w:eastAsia="Times New Roman"/>
                          </w:rPr>
                          <w:t xml:space="preserve">IP </w:t>
                        </w:r>
                        <w:r>
                          <w:rPr>
                            <w:rFonts w:ascii="PMingLiU" w:eastAsia="PMingLiU" w:hint="eastAsia"/>
                          </w:rPr>
                          <w:t>地址，编辑配置文件</w:t>
                        </w:r>
                        <w:r>
                          <w:rPr>
                            <w:rFonts w:ascii="Times New Roman" w:eastAsia="Times New Roman"/>
                          </w:rPr>
                          <w:t>/etc/udhc</w:t>
                        </w:r>
                      </w:p>
                    </w:txbxContent>
                  </v:textbox>
                </v:shape>
                <v:shape id="文本框 124" o:spid="_x0000_s1066" type="#_x0000_t202" style="position:absolute;left:415;top:2248;width:5590;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764558EB" w14:textId="77777777" w:rsidR="00126598" w:rsidRDefault="00E05B40">
                        <w:pPr>
                          <w:spacing w:before="28"/>
                          <w:ind w:left="28"/>
                          <w:rPr>
                            <w:sz w:val="20"/>
                          </w:rPr>
                        </w:pPr>
                        <w:r>
                          <w:rPr>
                            <w:rFonts w:ascii="Times New Roman" w:eastAsia="Times New Roman"/>
                            <w:w w:val="135"/>
                            <w:sz w:val="20"/>
                          </w:rPr>
                          <w:t xml:space="preserve">start </w:t>
                        </w:r>
                        <w:r>
                          <w:rPr>
                            <w:rFonts w:ascii="Times New Roman" w:eastAsia="Times New Roman"/>
                            <w:color w:val="FF8000"/>
                            <w:w w:val="135"/>
                            <w:sz w:val="20"/>
                          </w:rPr>
                          <w:t xml:space="preserve">192.168.12.1 </w:t>
                        </w:r>
                        <w:r>
                          <w:rPr>
                            <w:rFonts w:ascii="Times New Roman" w:eastAsia="Times New Roman"/>
                            <w:w w:val="135"/>
                            <w:sz w:val="20"/>
                          </w:rPr>
                          <w:t>#</w:t>
                        </w:r>
                        <w:r>
                          <w:rPr>
                            <w:w w:val="135"/>
                            <w:sz w:val="20"/>
                          </w:rPr>
                          <w:t>配置网段</w:t>
                        </w:r>
                      </w:p>
                      <w:p w14:paraId="5D71260E" w14:textId="77777777" w:rsidR="00126598" w:rsidRDefault="00E05B40">
                        <w:pPr>
                          <w:spacing w:before="50"/>
                          <w:ind w:left="28"/>
                          <w:rPr>
                            <w:rFonts w:ascii="Times New Roman"/>
                            <w:sz w:val="20"/>
                          </w:rPr>
                        </w:pPr>
                        <w:r>
                          <w:rPr>
                            <w:rFonts w:ascii="Times New Roman"/>
                            <w:w w:val="130"/>
                            <w:sz w:val="20"/>
                          </w:rPr>
                          <w:t>end</w:t>
                        </w:r>
                        <w:r>
                          <w:rPr>
                            <w:rFonts w:ascii="Times New Roman"/>
                            <w:spacing w:val="55"/>
                            <w:w w:val="130"/>
                            <w:sz w:val="20"/>
                          </w:rPr>
                          <w:t xml:space="preserve"> </w:t>
                        </w:r>
                        <w:r>
                          <w:rPr>
                            <w:rFonts w:ascii="Times New Roman"/>
                            <w:color w:val="FF8000"/>
                            <w:w w:val="130"/>
                            <w:sz w:val="20"/>
                          </w:rPr>
                          <w:t>192.168.12.150</w:t>
                        </w:r>
                      </w:p>
                      <w:p w14:paraId="58CDDC7F" w14:textId="77777777" w:rsidR="00126598" w:rsidRDefault="00E05B40">
                        <w:pPr>
                          <w:spacing w:before="82" w:line="326" w:lineRule="auto"/>
                          <w:ind w:left="28"/>
                          <w:rPr>
                            <w:rFonts w:ascii="Times New Roman"/>
                            <w:sz w:val="20"/>
                          </w:rPr>
                        </w:pPr>
                        <w:r>
                          <w:rPr>
                            <w:rFonts w:ascii="Times New Roman"/>
                            <w:color w:val="8000FF"/>
                            <w:w w:val="169"/>
                            <w:sz w:val="20"/>
                          </w:rPr>
                          <w:t>int</w:t>
                        </w:r>
                        <w:r>
                          <w:rPr>
                            <w:rFonts w:ascii="Times New Roman"/>
                            <w:color w:val="8000FF"/>
                            <w:w w:val="153"/>
                            <w:sz w:val="20"/>
                          </w:rPr>
                          <w:t>erfa</w:t>
                        </w:r>
                        <w:r>
                          <w:rPr>
                            <w:rFonts w:ascii="Times New Roman"/>
                            <w:color w:val="8000FF"/>
                            <w:w w:val="134"/>
                            <w:sz w:val="20"/>
                          </w:rPr>
                          <w:t>ce</w:t>
                        </w:r>
                        <w:r>
                          <w:rPr>
                            <w:rFonts w:ascii="Times New Roman"/>
                            <w:color w:val="8000FF"/>
                            <w:sz w:val="20"/>
                          </w:rPr>
                          <w:t xml:space="preserve">  </w:t>
                        </w:r>
                        <w:r>
                          <w:rPr>
                            <w:rFonts w:ascii="Times New Roman"/>
                            <w:w w:val="119"/>
                            <w:sz w:val="20"/>
                          </w:rPr>
                          <w:t>wl</w:t>
                        </w:r>
                        <w:r>
                          <w:rPr>
                            <w:rFonts w:ascii="Times New Roman"/>
                            <w:w w:val="124"/>
                            <w:sz w:val="20"/>
                          </w:rPr>
                          <w:t>an0</w:t>
                        </w:r>
                        <w:r>
                          <w:rPr>
                            <w:rFonts w:ascii="Times New Roman"/>
                            <w:sz w:val="20"/>
                          </w:rPr>
                          <w:t xml:space="preserve">  </w:t>
                        </w:r>
                        <w:r>
                          <w:rPr>
                            <w:rFonts w:ascii="Times New Roman"/>
                            <w:w w:val="119"/>
                            <w:sz w:val="20"/>
                          </w:rPr>
                          <w:t>#</w:t>
                        </w:r>
                        <w:r>
                          <w:rPr>
                            <w:rFonts w:ascii="Times New Roman"/>
                            <w:sz w:val="20"/>
                          </w:rPr>
                          <w:t xml:space="preserve">  </w:t>
                        </w:r>
                        <w:r>
                          <w:rPr>
                            <w:rFonts w:ascii="Times New Roman"/>
                            <w:w w:val="107"/>
                            <w:sz w:val="20"/>
                          </w:rPr>
                          <w:t>Th</w:t>
                        </w:r>
                        <w:r>
                          <w:rPr>
                            <w:rFonts w:ascii="Times New Roman"/>
                            <w:w w:val="134"/>
                            <w:sz w:val="20"/>
                          </w:rPr>
                          <w:t>e</w:t>
                        </w:r>
                        <w:r>
                          <w:rPr>
                            <w:rFonts w:ascii="Times New Roman"/>
                            <w:sz w:val="20"/>
                          </w:rPr>
                          <w:t xml:space="preserve">  </w:t>
                        </w:r>
                        <w:r>
                          <w:rPr>
                            <w:rFonts w:ascii="Times New Roman"/>
                            <w:w w:val="124"/>
                            <w:sz w:val="20"/>
                          </w:rPr>
                          <w:t>dev</w:t>
                        </w:r>
                        <w:r>
                          <w:rPr>
                            <w:rFonts w:ascii="Times New Roman"/>
                            <w:w w:val="153"/>
                            <w:sz w:val="20"/>
                          </w:rPr>
                          <w:t>ice</w:t>
                        </w:r>
                        <w:r>
                          <w:rPr>
                            <w:rFonts w:ascii="Times New Roman"/>
                            <w:sz w:val="20"/>
                          </w:rPr>
                          <w:t xml:space="preserve">  </w:t>
                        </w:r>
                        <w:r>
                          <w:rPr>
                            <w:rFonts w:ascii="Times New Roman"/>
                            <w:w w:val="91"/>
                            <w:sz w:val="20"/>
                          </w:rPr>
                          <w:t>uDHC</w:t>
                        </w:r>
                        <w:r>
                          <w:rPr>
                            <w:rFonts w:ascii="Times New Roman"/>
                            <w:w w:val="107"/>
                            <w:sz w:val="20"/>
                          </w:rPr>
                          <w:t>P</w:t>
                        </w:r>
                        <w:r>
                          <w:rPr>
                            <w:rFonts w:ascii="Times New Roman"/>
                            <w:sz w:val="20"/>
                          </w:rPr>
                          <w:t xml:space="preserve">  </w:t>
                        </w:r>
                        <w:r>
                          <w:rPr>
                            <w:rFonts w:ascii="Times New Roman"/>
                            <w:w w:val="215"/>
                            <w:sz w:val="20"/>
                          </w:rPr>
                          <w:t>li</w:t>
                        </w:r>
                        <w:r>
                          <w:rPr>
                            <w:rFonts w:ascii="Times New Roman"/>
                            <w:w w:val="149"/>
                            <w:sz w:val="20"/>
                          </w:rPr>
                          <w:t>stens</w:t>
                        </w:r>
                        <w:r>
                          <w:rPr>
                            <w:rFonts w:ascii="Times New Roman"/>
                            <w:sz w:val="20"/>
                          </w:rPr>
                          <w:t xml:space="preserve">  </w:t>
                        </w:r>
                        <w:r>
                          <w:rPr>
                            <w:rFonts w:ascii="Times New Roman"/>
                            <w:w w:val="119"/>
                            <w:sz w:val="20"/>
                          </w:rPr>
                          <w:t>on</w:t>
                        </w:r>
                        <w:r>
                          <w:rPr>
                            <w:rFonts w:ascii="Times New Roman"/>
                            <w:color w:val="000080"/>
                            <w:w w:val="239"/>
                            <w:sz w:val="20"/>
                          </w:rPr>
                          <w:t xml:space="preserve">. </w:t>
                        </w:r>
                        <w:r>
                          <w:rPr>
                            <w:rFonts w:ascii="Times New Roman"/>
                            <w:w w:val="145"/>
                            <w:sz w:val="20"/>
                          </w:rPr>
                          <w:t>remaining yes</w:t>
                        </w:r>
                      </w:p>
                      <w:p w14:paraId="6C90E62D" w14:textId="77777777" w:rsidR="00126598" w:rsidRDefault="00E05B40">
                        <w:pPr>
                          <w:spacing w:line="228" w:lineRule="exact"/>
                          <w:ind w:left="28"/>
                          <w:rPr>
                            <w:rFonts w:ascii="Times New Roman"/>
                            <w:sz w:val="20"/>
                          </w:rPr>
                        </w:pPr>
                        <w:r>
                          <w:rPr>
                            <w:rFonts w:ascii="Times New Roman"/>
                            <w:w w:val="140"/>
                            <w:sz w:val="20"/>
                          </w:rPr>
                          <w:t xml:space="preserve">opt dns </w:t>
                        </w:r>
                        <w:r>
                          <w:rPr>
                            <w:rFonts w:ascii="Times New Roman"/>
                            <w:color w:val="FF8000"/>
                            <w:w w:val="140"/>
                            <w:sz w:val="20"/>
                          </w:rPr>
                          <w:t>192.168.1.1 8.8.8.8</w:t>
                        </w:r>
                      </w:p>
                      <w:p w14:paraId="0DDB37B9" w14:textId="77777777" w:rsidR="00126598" w:rsidRDefault="00E05B40">
                        <w:pPr>
                          <w:spacing w:before="82"/>
                          <w:ind w:left="28"/>
                          <w:rPr>
                            <w:rFonts w:ascii="Times New Roman"/>
                            <w:sz w:val="20"/>
                          </w:rPr>
                        </w:pPr>
                        <w:r>
                          <w:rPr>
                            <w:rFonts w:ascii="Times New Roman"/>
                            <w:w w:val="140"/>
                            <w:sz w:val="20"/>
                          </w:rPr>
                          <w:t xml:space="preserve">opt subnet </w:t>
                        </w:r>
                        <w:r>
                          <w:rPr>
                            <w:rFonts w:ascii="Times New Roman"/>
                            <w:color w:val="FF8000"/>
                            <w:w w:val="140"/>
                            <w:sz w:val="20"/>
                          </w:rPr>
                          <w:t>255.255.255.0</w:t>
                        </w:r>
                      </w:p>
                      <w:p w14:paraId="2DF572EC" w14:textId="77777777" w:rsidR="00126598" w:rsidRDefault="00E05B40">
                        <w:pPr>
                          <w:spacing w:before="88"/>
                          <w:ind w:left="28"/>
                          <w:rPr>
                            <w:sz w:val="20"/>
                          </w:rPr>
                        </w:pPr>
                        <w:r>
                          <w:rPr>
                            <w:rFonts w:ascii="Times New Roman" w:eastAsia="Times New Roman"/>
                            <w:w w:val="130"/>
                            <w:sz w:val="20"/>
                          </w:rPr>
                          <w:t>opt</w:t>
                        </w:r>
                        <w:r>
                          <w:rPr>
                            <w:rFonts w:ascii="Times New Roman" w:eastAsia="Times New Roman"/>
                            <w:spacing w:val="53"/>
                            <w:w w:val="130"/>
                            <w:sz w:val="20"/>
                          </w:rPr>
                          <w:t xml:space="preserve"> </w:t>
                        </w:r>
                        <w:r>
                          <w:rPr>
                            <w:rFonts w:ascii="Times New Roman" w:eastAsia="Times New Roman"/>
                            <w:w w:val="130"/>
                            <w:sz w:val="20"/>
                          </w:rPr>
                          <w:t>router</w:t>
                        </w:r>
                        <w:r>
                          <w:rPr>
                            <w:rFonts w:ascii="Times New Roman" w:eastAsia="Times New Roman"/>
                            <w:spacing w:val="52"/>
                            <w:w w:val="130"/>
                            <w:sz w:val="20"/>
                          </w:rPr>
                          <w:t xml:space="preserve"> </w:t>
                        </w:r>
                        <w:r>
                          <w:rPr>
                            <w:rFonts w:ascii="Times New Roman" w:eastAsia="Times New Roman"/>
                            <w:color w:val="FF8000"/>
                            <w:w w:val="130"/>
                            <w:sz w:val="20"/>
                          </w:rPr>
                          <w:t>192.168.12.1</w:t>
                        </w:r>
                        <w:r>
                          <w:rPr>
                            <w:rFonts w:ascii="Times New Roman" w:eastAsia="Times New Roman"/>
                            <w:color w:val="FF8000"/>
                            <w:spacing w:val="51"/>
                            <w:w w:val="130"/>
                            <w:sz w:val="20"/>
                          </w:rPr>
                          <w:t xml:space="preserve"> </w:t>
                        </w:r>
                        <w:r>
                          <w:rPr>
                            <w:rFonts w:ascii="Times New Roman" w:eastAsia="Times New Roman"/>
                            <w:spacing w:val="15"/>
                            <w:w w:val="130"/>
                            <w:sz w:val="20"/>
                          </w:rPr>
                          <w:t xml:space="preserve"># </w:t>
                        </w:r>
                        <w:r>
                          <w:rPr>
                            <w:spacing w:val="-27"/>
                            <w:w w:val="130"/>
                            <w:sz w:val="20"/>
                          </w:rPr>
                          <w:t>无线</w:t>
                        </w:r>
                        <w:r>
                          <w:rPr>
                            <w:spacing w:val="-27"/>
                            <w:w w:val="130"/>
                            <w:sz w:val="20"/>
                          </w:rPr>
                          <w:t xml:space="preserve"> </w:t>
                        </w:r>
                        <w:r>
                          <w:rPr>
                            <w:rFonts w:ascii="Times New Roman" w:eastAsia="Times New Roman"/>
                            <w:w w:val="130"/>
                            <w:sz w:val="20"/>
                          </w:rPr>
                          <w:t xml:space="preserve">lan </w:t>
                        </w:r>
                        <w:r>
                          <w:rPr>
                            <w:w w:val="130"/>
                            <w:sz w:val="20"/>
                          </w:rPr>
                          <w:t>网段</w:t>
                        </w:r>
                      </w:p>
                      <w:p w14:paraId="3C46A2D9" w14:textId="77777777" w:rsidR="00126598" w:rsidRDefault="00E05B40">
                        <w:pPr>
                          <w:spacing w:before="55"/>
                          <w:ind w:left="28"/>
                          <w:rPr>
                            <w:sz w:val="20"/>
                          </w:rPr>
                        </w:pPr>
                        <w:r>
                          <w:rPr>
                            <w:rFonts w:ascii="Times New Roman" w:eastAsia="Times New Roman"/>
                            <w:w w:val="130"/>
                            <w:sz w:val="20"/>
                          </w:rPr>
                          <w:t xml:space="preserve">opt lease </w:t>
                        </w:r>
                        <w:r>
                          <w:rPr>
                            <w:rFonts w:ascii="Times New Roman" w:eastAsia="Times New Roman"/>
                            <w:color w:val="FF8000"/>
                            <w:w w:val="130"/>
                            <w:sz w:val="20"/>
                          </w:rPr>
                          <w:t xml:space="preserve">864000 </w:t>
                        </w:r>
                        <w:r>
                          <w:rPr>
                            <w:rFonts w:ascii="Times New Roman" w:eastAsia="Times New Roman"/>
                            <w:w w:val="130"/>
                            <w:sz w:val="20"/>
                          </w:rPr>
                          <w:t xml:space="preserve"># </w:t>
                        </w:r>
                        <w:r>
                          <w:rPr>
                            <w:w w:val="130"/>
                            <w:sz w:val="20"/>
                          </w:rPr>
                          <w:t>租</w:t>
                        </w:r>
                        <w:r>
                          <w:rPr>
                            <w:w w:val="130"/>
                            <w:sz w:val="20"/>
                          </w:rPr>
                          <w:t xml:space="preserve"> </w:t>
                        </w:r>
                        <w:r>
                          <w:rPr>
                            <w:w w:val="130"/>
                            <w:sz w:val="20"/>
                          </w:rPr>
                          <w:t>期</w:t>
                        </w:r>
                        <w:r>
                          <w:rPr>
                            <w:w w:val="130"/>
                            <w:sz w:val="20"/>
                          </w:rPr>
                          <w:t xml:space="preserve"> </w:t>
                        </w:r>
                        <w:r>
                          <w:rPr>
                            <w:rFonts w:ascii="Times New Roman" w:eastAsia="Times New Roman"/>
                            <w:w w:val="130"/>
                            <w:sz w:val="20"/>
                          </w:rPr>
                          <w:t xml:space="preserve">10 </w:t>
                        </w:r>
                        <w:r>
                          <w:rPr>
                            <w:w w:val="130"/>
                            <w:sz w:val="20"/>
                          </w:rPr>
                          <w:t>天</w:t>
                        </w:r>
                      </w:p>
                    </w:txbxContent>
                  </v:textbox>
                </v:shape>
                <v:shape id="文本框 125" o:spid="_x0000_s1067" type="#_x0000_t202" style="position:absolute;left:415;top:254;width:5487;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14:paraId="0CECF870" w14:textId="77777777" w:rsidR="00126598" w:rsidRDefault="00E05B40">
                        <w:pPr>
                          <w:spacing w:before="22" w:line="326" w:lineRule="auto"/>
                          <w:ind w:left="28" w:right="1755"/>
                          <w:rPr>
                            <w:rFonts w:ascii="Times New Roman"/>
                            <w:sz w:val="20"/>
                          </w:rPr>
                        </w:pPr>
                        <w:r>
                          <w:rPr>
                            <w:rFonts w:ascii="Times New Roman"/>
                            <w:w w:val="140"/>
                            <w:sz w:val="20"/>
                          </w:rPr>
                          <w:t xml:space="preserve">sudo vi </w:t>
                        </w:r>
                        <w:r>
                          <w:rPr>
                            <w:rFonts w:ascii="Times New Roman"/>
                            <w:color w:val="000080"/>
                            <w:w w:val="140"/>
                            <w:sz w:val="20"/>
                          </w:rPr>
                          <w:t>/</w:t>
                        </w:r>
                        <w:r>
                          <w:rPr>
                            <w:rFonts w:ascii="Times New Roman"/>
                            <w:w w:val="140"/>
                            <w:sz w:val="20"/>
                          </w:rPr>
                          <w:t>etc</w:t>
                        </w:r>
                        <w:r>
                          <w:rPr>
                            <w:rFonts w:ascii="Times New Roman"/>
                            <w:color w:val="000080"/>
                            <w:w w:val="140"/>
                            <w:sz w:val="20"/>
                          </w:rPr>
                          <w:t>/</w:t>
                        </w:r>
                        <w:r>
                          <w:rPr>
                            <w:rFonts w:ascii="Times New Roman"/>
                            <w:w w:val="140"/>
                            <w:sz w:val="20"/>
                          </w:rPr>
                          <w:t>dhcpcd</w:t>
                        </w:r>
                        <w:r>
                          <w:rPr>
                            <w:rFonts w:ascii="Times New Roman"/>
                            <w:color w:val="000080"/>
                            <w:w w:val="140"/>
                            <w:sz w:val="20"/>
                          </w:rPr>
                          <w:t>.</w:t>
                        </w:r>
                        <w:r>
                          <w:rPr>
                            <w:rFonts w:ascii="Times New Roman"/>
                            <w:w w:val="140"/>
                            <w:sz w:val="20"/>
                          </w:rPr>
                          <w:t xml:space="preserve">conf </w:t>
                        </w:r>
                        <w:r>
                          <w:rPr>
                            <w:rFonts w:ascii="Times New Roman"/>
                            <w:color w:val="8000FF"/>
                            <w:w w:val="140"/>
                            <w:sz w:val="20"/>
                          </w:rPr>
                          <w:t xml:space="preserve">interface </w:t>
                        </w:r>
                        <w:r>
                          <w:rPr>
                            <w:rFonts w:ascii="Times New Roman"/>
                            <w:w w:val="140"/>
                            <w:sz w:val="20"/>
                          </w:rPr>
                          <w:t>wlan0</w:t>
                        </w:r>
                      </w:p>
                      <w:p w14:paraId="7A038F11" w14:textId="77777777" w:rsidR="00126598" w:rsidRDefault="00E05B40">
                        <w:pPr>
                          <w:spacing w:line="228" w:lineRule="exact"/>
                          <w:ind w:left="28"/>
                          <w:rPr>
                            <w:rFonts w:ascii="Times New Roman"/>
                            <w:sz w:val="20"/>
                          </w:rPr>
                        </w:pPr>
                        <w:r>
                          <w:rPr>
                            <w:rFonts w:ascii="Times New Roman"/>
                            <w:color w:val="8000FF"/>
                            <w:w w:val="161"/>
                            <w:sz w:val="20"/>
                          </w:rPr>
                          <w:t>st</w:t>
                        </w:r>
                        <w:r>
                          <w:rPr>
                            <w:rFonts w:ascii="Times New Roman"/>
                            <w:color w:val="8000FF"/>
                            <w:w w:val="161"/>
                            <w:sz w:val="20"/>
                          </w:rPr>
                          <w:t>a</w:t>
                        </w:r>
                        <w:r>
                          <w:rPr>
                            <w:rFonts w:ascii="Times New Roman"/>
                            <w:color w:val="8000FF"/>
                            <w:w w:val="179"/>
                            <w:sz w:val="20"/>
                          </w:rPr>
                          <w:t>tic</w:t>
                        </w:r>
                        <w:r>
                          <w:rPr>
                            <w:rFonts w:ascii="Times New Roman"/>
                            <w:color w:val="8000FF"/>
                            <w:sz w:val="20"/>
                          </w:rPr>
                          <w:t xml:space="preserve"> </w:t>
                        </w:r>
                        <w:r>
                          <w:rPr>
                            <w:rFonts w:ascii="Times New Roman"/>
                            <w:color w:val="8000FF"/>
                            <w:spacing w:val="20"/>
                            <w:sz w:val="20"/>
                          </w:rPr>
                          <w:t xml:space="preserve"> </w:t>
                        </w:r>
                        <w:r>
                          <w:rPr>
                            <w:rFonts w:ascii="Times New Roman"/>
                            <w:w w:val="153"/>
                            <w:sz w:val="20"/>
                          </w:rPr>
                          <w:t>i</w:t>
                        </w:r>
                        <w:r>
                          <w:rPr>
                            <w:rFonts w:ascii="Times New Roman"/>
                            <w:w w:val="153"/>
                            <w:sz w:val="20"/>
                          </w:rPr>
                          <w:t>p</w:t>
                        </w:r>
                        <w:r>
                          <w:rPr>
                            <w:rFonts w:ascii="Times New Roman"/>
                            <w:w w:val="122"/>
                            <w:sz w:val="20"/>
                          </w:rPr>
                          <w:t>_ad</w:t>
                        </w:r>
                        <w:r>
                          <w:rPr>
                            <w:rFonts w:ascii="Times New Roman"/>
                            <w:w w:val="122"/>
                            <w:sz w:val="20"/>
                          </w:rPr>
                          <w:t>d</w:t>
                        </w:r>
                        <w:r>
                          <w:rPr>
                            <w:rFonts w:ascii="Times New Roman"/>
                            <w:w w:val="153"/>
                            <w:sz w:val="20"/>
                          </w:rPr>
                          <w:t>res</w:t>
                        </w:r>
                        <w:r>
                          <w:rPr>
                            <w:rFonts w:ascii="Times New Roman"/>
                            <w:w w:val="153"/>
                            <w:sz w:val="20"/>
                          </w:rPr>
                          <w:t>s</w:t>
                        </w:r>
                        <w:r>
                          <w:rPr>
                            <w:rFonts w:ascii="Times New Roman"/>
                            <w:color w:val="000080"/>
                            <w:w w:val="105"/>
                            <w:sz w:val="20"/>
                          </w:rPr>
                          <w:t>=</w:t>
                        </w:r>
                        <w:r>
                          <w:rPr>
                            <w:rFonts w:ascii="Times New Roman"/>
                            <w:color w:val="FF8000"/>
                            <w:w w:val="119"/>
                            <w:sz w:val="20"/>
                          </w:rPr>
                          <w:t>19</w:t>
                        </w:r>
                        <w:r>
                          <w:rPr>
                            <w:rFonts w:ascii="Times New Roman"/>
                            <w:color w:val="FF8000"/>
                            <w:w w:val="119"/>
                            <w:sz w:val="20"/>
                          </w:rPr>
                          <w:t>2</w:t>
                        </w:r>
                        <w:r>
                          <w:rPr>
                            <w:rFonts w:ascii="Times New Roman"/>
                            <w:color w:val="FF8000"/>
                            <w:w w:val="136"/>
                            <w:sz w:val="20"/>
                          </w:rPr>
                          <w:t>.16</w:t>
                        </w:r>
                        <w:r>
                          <w:rPr>
                            <w:rFonts w:ascii="Times New Roman"/>
                            <w:color w:val="FF8000"/>
                            <w:w w:val="136"/>
                            <w:sz w:val="20"/>
                          </w:rPr>
                          <w:t>8</w:t>
                        </w:r>
                        <w:r>
                          <w:rPr>
                            <w:rFonts w:ascii="Times New Roman"/>
                            <w:color w:val="FF8000"/>
                            <w:w w:val="159"/>
                            <w:sz w:val="20"/>
                          </w:rPr>
                          <w:t>.12</w:t>
                        </w:r>
                        <w:r>
                          <w:rPr>
                            <w:rFonts w:ascii="Times New Roman"/>
                            <w:color w:val="FF8000"/>
                            <w:w w:val="159"/>
                            <w:sz w:val="20"/>
                          </w:rPr>
                          <w:t>.</w:t>
                        </w:r>
                        <w:r>
                          <w:rPr>
                            <w:rFonts w:ascii="Times New Roman"/>
                            <w:color w:val="FF8000"/>
                            <w:spacing w:val="-1"/>
                            <w:w w:val="119"/>
                            <w:sz w:val="20"/>
                          </w:rPr>
                          <w:t>1</w:t>
                        </w:r>
                        <w:r>
                          <w:rPr>
                            <w:rFonts w:ascii="Times New Roman"/>
                            <w:color w:val="000080"/>
                            <w:w w:val="215"/>
                            <w:sz w:val="20"/>
                          </w:rPr>
                          <w:t>/</w:t>
                        </w:r>
                        <w:r>
                          <w:rPr>
                            <w:rFonts w:ascii="Times New Roman"/>
                            <w:color w:val="FF8000"/>
                            <w:w w:val="119"/>
                            <w:sz w:val="20"/>
                          </w:rPr>
                          <w:t>24</w:t>
                        </w:r>
                      </w:p>
                    </w:txbxContent>
                  </v:textbox>
                </v:shape>
                <w10:anchorlock/>
              </v:group>
            </w:pict>
          </mc:Fallback>
        </mc:AlternateContent>
      </w:r>
    </w:p>
    <w:p w14:paraId="32275AC8" w14:textId="77777777" w:rsidR="00126598" w:rsidRDefault="00126598">
      <w:pPr>
        <w:pStyle w:val="a3"/>
        <w:spacing w:before="2"/>
        <w:rPr>
          <w:sz w:val="14"/>
        </w:rPr>
      </w:pPr>
    </w:p>
    <w:p w14:paraId="2AD276EF" w14:textId="77777777" w:rsidR="00126598" w:rsidRDefault="00E05B40">
      <w:pPr>
        <w:pStyle w:val="1"/>
        <w:spacing w:before="122"/>
        <w:rPr>
          <w:lang w:eastAsia="zh-CN"/>
        </w:rPr>
      </w:pPr>
      <w:r>
        <w:rPr>
          <w:noProof/>
        </w:rPr>
        <mc:AlternateContent>
          <mc:Choice Requires="wps">
            <w:drawing>
              <wp:anchor distT="0" distB="0" distL="114300" distR="114300" simplePos="0" relativeHeight="251646976" behindDoc="0" locked="0" layoutInCell="1" allowOverlap="1" wp14:anchorId="281F5420" wp14:editId="54EB21F8">
                <wp:simplePos x="0" y="0"/>
                <wp:positionH relativeFrom="page">
                  <wp:posOffset>882015</wp:posOffset>
                </wp:positionH>
                <wp:positionV relativeFrom="paragraph">
                  <wp:posOffset>408305</wp:posOffset>
                </wp:positionV>
                <wp:extent cx="5760720" cy="4166870"/>
                <wp:effectExtent l="4445" t="4445" r="13335" b="6985"/>
                <wp:wrapTopAndBottom/>
                <wp:docPr id="2" name="文本框 126"/>
                <wp:cNvGraphicFramePr/>
                <a:graphic xmlns:a="http://schemas.openxmlformats.org/drawingml/2006/main">
                  <a:graphicData uri="http://schemas.microsoft.com/office/word/2010/wordprocessingShape">
                    <wps:wsp>
                      <wps:cNvSpPr txBox="1"/>
                      <wps:spPr>
                        <a:xfrm>
                          <a:off x="0" y="0"/>
                          <a:ext cx="5760720" cy="4166870"/>
                        </a:xfrm>
                        <a:prstGeom prst="rect">
                          <a:avLst/>
                        </a:prstGeom>
                        <a:noFill/>
                        <a:ln w="6096" cap="flat" cmpd="sng">
                          <a:solidFill>
                            <a:srgbClr val="000000"/>
                          </a:solidFill>
                          <a:prstDash val="solid"/>
                          <a:miter/>
                          <a:headEnd type="none" w="med" len="med"/>
                          <a:tailEnd type="none" w="med" len="med"/>
                        </a:ln>
                      </wps:spPr>
                      <wps:txbx>
                        <w:txbxContent>
                          <w:p w14:paraId="59A8C36F" w14:textId="77777777" w:rsidR="00126598" w:rsidRDefault="00E05B40">
                            <w:pPr>
                              <w:pStyle w:val="a3"/>
                              <w:spacing w:before="188"/>
                              <w:ind w:left="103"/>
                              <w:rPr>
                                <w:lang w:eastAsia="zh-CN"/>
                              </w:rPr>
                            </w:pPr>
                            <w:r>
                              <w:rPr>
                                <w:lang w:eastAsia="zh-CN"/>
                              </w:rPr>
                              <w:t>1</w:t>
                            </w:r>
                            <w:r>
                              <w:rPr>
                                <w:lang w:eastAsia="zh-CN"/>
                              </w:rPr>
                              <w:t>、作品主要创新点</w:t>
                            </w:r>
                          </w:p>
                          <w:p w14:paraId="3A5E6273" w14:textId="77777777" w:rsidR="00126598" w:rsidRDefault="00E05B40">
                            <w:pPr>
                              <w:pStyle w:val="a3"/>
                              <w:spacing w:before="169" w:line="273" w:lineRule="auto"/>
                              <w:ind w:left="343" w:right="101" w:hanging="240"/>
                              <w:rPr>
                                <w:lang w:eastAsia="zh-CN"/>
                              </w:rPr>
                            </w:pPr>
                            <w:r>
                              <w:rPr>
                                <w:sz w:val="24"/>
                                <w:lang w:eastAsia="zh-CN"/>
                              </w:rPr>
                              <w:t>①</w:t>
                            </w:r>
                            <w:r>
                              <w:rPr>
                                <w:spacing w:val="-5"/>
                                <w:lang w:eastAsia="zh-CN"/>
                              </w:rPr>
                              <w:t>针对目前主流算法非自适应性问题，例如小波包变换方法包含了众多的基，然而目前不能针对特定信号进行最优基的自适应选择。我们创新性地建立包含皮尔逊算法、频域分析层在内的多层学习网络，利用前期大量训练所得数据加上最后的部分标签数据的有监督训练，自动学习出对应通道的权重大小，以此针对特定信号进行最优基的自适应性选择，实现对脑电信号的实</w:t>
                            </w:r>
                            <w:r>
                              <w:rPr>
                                <w:spacing w:val="-5"/>
                                <w:lang w:eastAsia="zh-CN"/>
                              </w:rPr>
                              <w:t xml:space="preserve"> </w:t>
                            </w:r>
                            <w:r>
                              <w:rPr>
                                <w:spacing w:val="-4"/>
                                <w:lang w:eastAsia="zh-CN"/>
                              </w:rPr>
                              <w:t>时、精确分类识别</w:t>
                            </w:r>
                          </w:p>
                          <w:p w14:paraId="51F3A98C" w14:textId="77777777" w:rsidR="00126598" w:rsidRDefault="00E05B40">
                            <w:pPr>
                              <w:pStyle w:val="a3"/>
                              <w:spacing w:before="5" w:line="278" w:lineRule="auto"/>
                              <w:ind w:left="314" w:right="130" w:hanging="212"/>
                              <w:jc w:val="both"/>
                              <w:rPr>
                                <w:lang w:eastAsia="zh-CN"/>
                              </w:rPr>
                            </w:pPr>
                            <w:r>
                              <w:rPr>
                                <w:spacing w:val="-5"/>
                                <w:lang w:eastAsia="zh-CN"/>
                              </w:rPr>
                              <w:t>②</w:t>
                            </w:r>
                            <w:r>
                              <w:rPr>
                                <w:spacing w:val="-5"/>
                                <w:lang w:eastAsia="zh-CN"/>
                              </w:rPr>
                              <w:t>针对目前信号分析的非个性化问题，我们首先利用卡尔曼滤波得到基准训练信号，继而通过建立包含皮尔逊算法在内的多层学习网络，来自动学习出对应通道的权重大小，也就是针对每一</w:t>
                            </w:r>
                            <w:r>
                              <w:rPr>
                                <w:spacing w:val="-5"/>
                                <w:lang w:eastAsia="zh-CN"/>
                              </w:rPr>
                              <w:t>个人的个性化数据，无论是在噪声特征提取还是有效信号特征提取方面，我们遵循的原则是让算法适应人而不是让人适应算法，这也就解决了目前脑机接口实验所需要的大量训练实验，而在我们的训练方式下，训练时间为</w:t>
                            </w:r>
                            <w:r>
                              <w:rPr>
                                <w:lang w:eastAsia="zh-CN"/>
                              </w:rPr>
                              <w:t>8-15s</w:t>
                            </w:r>
                            <w:r>
                              <w:rPr>
                                <w:spacing w:val="-4"/>
                                <w:lang w:eastAsia="zh-CN"/>
                              </w:rPr>
                              <w:t>，即可将眨眼判断率升至</w:t>
                            </w:r>
                            <w:r>
                              <w:rPr>
                                <w:lang w:eastAsia="zh-CN"/>
                              </w:rPr>
                              <w:t>90</w:t>
                            </w:r>
                            <w:r>
                              <w:rPr>
                                <w:spacing w:val="-2"/>
                                <w:lang w:eastAsia="zh-CN"/>
                              </w:rPr>
                              <w:t>%</w:t>
                            </w:r>
                            <w:r>
                              <w:rPr>
                                <w:spacing w:val="-2"/>
                                <w:lang w:eastAsia="zh-CN"/>
                              </w:rPr>
                              <w:t>以上。</w:t>
                            </w:r>
                          </w:p>
                          <w:p w14:paraId="0BBC3C8D" w14:textId="77777777" w:rsidR="00126598" w:rsidRDefault="00E05B40">
                            <w:pPr>
                              <w:pStyle w:val="a3"/>
                              <w:spacing w:line="278" w:lineRule="auto"/>
                              <w:ind w:left="314" w:right="130" w:hanging="212"/>
                              <w:rPr>
                                <w:lang w:eastAsia="zh-CN"/>
                              </w:rPr>
                            </w:pPr>
                            <w:r>
                              <w:rPr>
                                <w:spacing w:val="-2"/>
                                <w:lang w:eastAsia="zh-CN"/>
                              </w:rPr>
                              <w:t>③</w:t>
                            </w:r>
                            <w:r>
                              <w:rPr>
                                <w:spacing w:val="-2"/>
                                <w:lang w:eastAsia="zh-CN"/>
                              </w:rPr>
                              <w:t>由于当前</w:t>
                            </w:r>
                            <w:r>
                              <w:rPr>
                                <w:lang w:eastAsia="zh-CN"/>
                              </w:rPr>
                              <w:t>EEG</w:t>
                            </w:r>
                            <w:r>
                              <w:rPr>
                                <w:spacing w:val="-5"/>
                                <w:lang w:eastAsia="zh-CN"/>
                              </w:rPr>
                              <w:t>信号研究还处与科研阶段，相关产品的商业化应用还处与萌芽阶段，而我们创新性地开发了相应的软件平台，利用</w:t>
                            </w:r>
                            <w:r>
                              <w:rPr>
                                <w:lang w:eastAsia="zh-CN"/>
                              </w:rPr>
                              <w:t>Python</w:t>
                            </w:r>
                            <w:r>
                              <w:rPr>
                                <w:spacing w:val="-5"/>
                                <w:lang w:eastAsia="zh-CN"/>
                              </w:rPr>
                              <w:t>动态显示原生波型和注意力值等经过特征识别与计算的信号量，并动态进入训练环境，在此基础上将舒尔特方格法引入</w:t>
                            </w:r>
                            <w:r>
                              <w:rPr>
                                <w:lang w:eastAsia="zh-CN"/>
                              </w:rPr>
                              <w:t>EEG</w:t>
                            </w:r>
                            <w:r>
                              <w:rPr>
                                <w:spacing w:val="-4"/>
                                <w:lang w:eastAsia="zh-CN"/>
                              </w:rPr>
                              <w:t>信号训练过程中，帮助受试人员集中注</w:t>
                            </w:r>
                            <w:r>
                              <w:rPr>
                                <w:spacing w:val="-4"/>
                                <w:lang w:eastAsia="zh-CN"/>
                              </w:rPr>
                              <w:t>意力。</w:t>
                            </w:r>
                          </w:p>
                          <w:p w14:paraId="4F6B94C9" w14:textId="77777777" w:rsidR="00126598" w:rsidRDefault="00E05B40">
                            <w:pPr>
                              <w:pStyle w:val="a3"/>
                              <w:spacing w:line="278" w:lineRule="auto"/>
                              <w:ind w:left="314" w:right="-15" w:hanging="212"/>
                              <w:rPr>
                                <w:lang w:eastAsia="zh-CN"/>
                              </w:rPr>
                            </w:pPr>
                            <w:r>
                              <w:rPr>
                                <w:spacing w:val="-4"/>
                                <w:lang w:eastAsia="zh-CN"/>
                              </w:rPr>
                              <w:t>④</w:t>
                            </w:r>
                            <w:r>
                              <w:rPr>
                                <w:spacing w:val="-4"/>
                                <w:lang w:eastAsia="zh-CN"/>
                              </w:rPr>
                              <w:t>针对除噪声的问题，在采用学习的方式信号与噪声分离开来时，即在训练开始时，会先行进行</w:t>
                            </w:r>
                            <w:r>
                              <w:rPr>
                                <w:spacing w:val="-10"/>
                                <w:lang w:eastAsia="zh-CN"/>
                              </w:rPr>
                              <w:t>噪声采集工作，并设定相应阈值，再后试过程中利用补偿法对信号中的噪声数据进行动态分离。</w:t>
                            </w:r>
                          </w:p>
                          <w:p w14:paraId="6D37B942" w14:textId="77777777" w:rsidR="00126598" w:rsidRDefault="00E05B40">
                            <w:pPr>
                              <w:pStyle w:val="a3"/>
                              <w:spacing w:line="278" w:lineRule="auto"/>
                              <w:ind w:left="314" w:right="96" w:hanging="212"/>
                              <w:jc w:val="both"/>
                              <w:rPr>
                                <w:lang w:eastAsia="zh-CN"/>
                              </w:rPr>
                            </w:pPr>
                            <w:r>
                              <w:rPr>
                                <w:spacing w:val="-8"/>
                                <w:lang w:eastAsia="zh-CN"/>
                              </w:rPr>
                              <w:t>⑤</w:t>
                            </w:r>
                            <w:r>
                              <w:rPr>
                                <w:spacing w:val="-8"/>
                                <w:lang w:eastAsia="zh-CN"/>
                              </w:rPr>
                              <w:t>针对目前脑机接口设备，采集设备昂贵的问题，我们围绕</w:t>
                            </w:r>
                            <w:r>
                              <w:rPr>
                                <w:spacing w:val="-8"/>
                                <w:lang w:eastAsia="zh-CN"/>
                              </w:rPr>
                              <w:t xml:space="preserve"> </w:t>
                            </w:r>
                            <w:r>
                              <w:rPr>
                                <w:lang w:eastAsia="zh-CN"/>
                              </w:rPr>
                              <w:t>TGAM</w:t>
                            </w:r>
                            <w:r>
                              <w:rPr>
                                <w:spacing w:val="-10"/>
                                <w:lang w:eastAsia="zh-CN"/>
                              </w:rPr>
                              <w:t xml:space="preserve"> </w:t>
                            </w:r>
                            <w:r>
                              <w:rPr>
                                <w:spacing w:val="-10"/>
                                <w:lang w:eastAsia="zh-CN"/>
                              </w:rPr>
                              <w:t>传感器，通过对电路和采集硬件</w:t>
                            </w:r>
                            <w:r>
                              <w:rPr>
                                <w:spacing w:val="-17"/>
                                <w:lang w:eastAsia="zh-CN"/>
                              </w:rPr>
                              <w:t>系统的优化，采用轻便化的亚克力做为设计骨架，电源模块充分考虑便利性，使用两节</w:t>
                            </w:r>
                            <w:r>
                              <w:rPr>
                                <w:spacing w:val="-17"/>
                                <w:lang w:eastAsia="zh-CN"/>
                              </w:rPr>
                              <w:t xml:space="preserve"> </w:t>
                            </w:r>
                            <w:r>
                              <w:rPr>
                                <w:lang w:eastAsia="zh-CN"/>
                              </w:rPr>
                              <w:t>18650</w:t>
                            </w:r>
                            <w:r>
                              <w:rPr>
                                <w:spacing w:val="-20"/>
                                <w:lang w:eastAsia="zh-CN"/>
                              </w:rPr>
                              <w:t xml:space="preserve"> </w:t>
                            </w:r>
                            <w:r>
                              <w:rPr>
                                <w:spacing w:val="-20"/>
                                <w:lang w:eastAsia="zh-CN"/>
                              </w:rPr>
                              <w:t>电</w:t>
                            </w:r>
                            <w:r>
                              <w:rPr>
                                <w:spacing w:val="-15"/>
                                <w:lang w:eastAsia="zh-CN"/>
                              </w:rPr>
                              <w:t>池供电，以此设计了完整的脑机接口设备，无论是商业应用还是二次开发，都可以以较低的成</w:t>
                            </w:r>
                          </w:p>
                        </w:txbxContent>
                      </wps:txbx>
                      <wps:bodyPr lIns="0" tIns="0" rIns="0" bIns="0" upright="1"/>
                    </wps:wsp>
                  </a:graphicData>
                </a:graphic>
              </wp:anchor>
            </w:drawing>
          </mc:Choice>
          <mc:Fallback>
            <w:pict>
              <v:shape w14:anchorId="281F5420" id="文本框 126" o:spid="_x0000_s1068" type="#_x0000_t202" style="position:absolute;left:0;text-align:left;margin-left:69.45pt;margin-top:32.15pt;width:453.6pt;height:328.1pt;z-index:2516469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" filled="f" strokeweight=".48pt">
                <v:textbox inset="0,0,0,0">
                  <w:txbxContent>
                    <w:p w14:paraId="59A8C36F" w14:textId="77777777" w:rsidR="00126598" w:rsidRDefault="00E05B40">
                      <w:pPr>
                        <w:pStyle w:val="a3"/>
                        <w:spacing w:before="188"/>
                        <w:ind w:left="103"/>
                        <w:rPr>
                          <w:lang w:eastAsia="zh-CN"/>
                        </w:rPr>
                      </w:pPr>
                      <w:r>
                        <w:rPr>
                          <w:lang w:eastAsia="zh-CN"/>
                        </w:rPr>
                        <w:t>1</w:t>
                      </w:r>
                      <w:r>
                        <w:rPr>
                          <w:lang w:eastAsia="zh-CN"/>
                        </w:rPr>
                        <w:t>、作品主要创新点</w:t>
                      </w:r>
                    </w:p>
                    <w:p w14:paraId="3A5E6273" w14:textId="77777777" w:rsidR="00126598" w:rsidRDefault="00E05B40">
                      <w:pPr>
                        <w:pStyle w:val="a3"/>
                        <w:spacing w:before="169" w:line="273" w:lineRule="auto"/>
                        <w:ind w:left="343" w:right="101" w:hanging="240"/>
                        <w:rPr>
                          <w:lang w:eastAsia="zh-CN"/>
                        </w:rPr>
                      </w:pPr>
                      <w:r>
                        <w:rPr>
                          <w:sz w:val="24"/>
                          <w:lang w:eastAsia="zh-CN"/>
                        </w:rPr>
                        <w:t>①</w:t>
                      </w:r>
                      <w:r>
                        <w:rPr>
                          <w:spacing w:val="-5"/>
                          <w:lang w:eastAsia="zh-CN"/>
                        </w:rPr>
                        <w:t>针对目前主流算法非自适应性问题，例如小波包变换方法包含了众多的基，然而目前不能针对特定信号进行最优基的自适应选择。我们创新性地建立包含皮尔逊算法、频域分析层在内的多层学习网络，利用前期大量训练所得数据加上最后的部分标签数据的有监督训练，自动学习出对应通道的权重大小，以此针对特定信号进行最优基的自适应性选择，实现对脑电信号的实</w:t>
                      </w:r>
                      <w:r>
                        <w:rPr>
                          <w:spacing w:val="-5"/>
                          <w:lang w:eastAsia="zh-CN"/>
                        </w:rPr>
                        <w:t xml:space="preserve"> </w:t>
                      </w:r>
                      <w:r>
                        <w:rPr>
                          <w:spacing w:val="-4"/>
                          <w:lang w:eastAsia="zh-CN"/>
                        </w:rPr>
                        <w:t>时、精确分类识别</w:t>
                      </w:r>
                    </w:p>
                    <w:p w14:paraId="51F3A98C" w14:textId="77777777" w:rsidR="00126598" w:rsidRDefault="00E05B40">
                      <w:pPr>
                        <w:pStyle w:val="a3"/>
                        <w:spacing w:before="5" w:line="278" w:lineRule="auto"/>
                        <w:ind w:left="314" w:right="130" w:hanging="212"/>
                        <w:jc w:val="both"/>
                        <w:rPr>
                          <w:lang w:eastAsia="zh-CN"/>
                        </w:rPr>
                      </w:pPr>
                      <w:r>
                        <w:rPr>
                          <w:spacing w:val="-5"/>
                          <w:lang w:eastAsia="zh-CN"/>
                        </w:rPr>
                        <w:t>②</w:t>
                      </w:r>
                      <w:r>
                        <w:rPr>
                          <w:spacing w:val="-5"/>
                          <w:lang w:eastAsia="zh-CN"/>
                        </w:rPr>
                        <w:t>针对目前信号分析的非个性化问题，我们首先利用卡尔曼滤波得到基准训练信号，继而通过建立包含皮尔逊算法在内的多层学习网络，来自动学习出对应通道的权重大小，也就是针对每一</w:t>
                      </w:r>
                      <w:r>
                        <w:rPr>
                          <w:spacing w:val="-5"/>
                          <w:lang w:eastAsia="zh-CN"/>
                        </w:rPr>
                        <w:t>个人的个性化数据，无论是在噪声特征提取还是有效信号特征提取方面，我们遵循的原则是让算法适应人而不是让人适应算法，这也就解决了目前脑机接口实验所需要的大量训练实验，而在我们的训练方式下，训练时间为</w:t>
                      </w:r>
                      <w:r>
                        <w:rPr>
                          <w:lang w:eastAsia="zh-CN"/>
                        </w:rPr>
                        <w:t>8-15s</w:t>
                      </w:r>
                      <w:r>
                        <w:rPr>
                          <w:spacing w:val="-4"/>
                          <w:lang w:eastAsia="zh-CN"/>
                        </w:rPr>
                        <w:t>，即可将眨眼判断率升至</w:t>
                      </w:r>
                      <w:r>
                        <w:rPr>
                          <w:lang w:eastAsia="zh-CN"/>
                        </w:rPr>
                        <w:t>90</w:t>
                      </w:r>
                      <w:r>
                        <w:rPr>
                          <w:spacing w:val="-2"/>
                          <w:lang w:eastAsia="zh-CN"/>
                        </w:rPr>
                        <w:t>%</w:t>
                      </w:r>
                      <w:r>
                        <w:rPr>
                          <w:spacing w:val="-2"/>
                          <w:lang w:eastAsia="zh-CN"/>
                        </w:rPr>
                        <w:t>以上。</w:t>
                      </w:r>
                    </w:p>
                    <w:p w14:paraId="0BBC3C8D" w14:textId="77777777" w:rsidR="00126598" w:rsidRDefault="00E05B40">
                      <w:pPr>
                        <w:pStyle w:val="a3"/>
                        <w:spacing w:line="278" w:lineRule="auto"/>
                        <w:ind w:left="314" w:right="130" w:hanging="212"/>
                        <w:rPr>
                          <w:lang w:eastAsia="zh-CN"/>
                        </w:rPr>
                      </w:pPr>
                      <w:r>
                        <w:rPr>
                          <w:spacing w:val="-2"/>
                          <w:lang w:eastAsia="zh-CN"/>
                        </w:rPr>
                        <w:t>③</w:t>
                      </w:r>
                      <w:r>
                        <w:rPr>
                          <w:spacing w:val="-2"/>
                          <w:lang w:eastAsia="zh-CN"/>
                        </w:rPr>
                        <w:t>由于当前</w:t>
                      </w:r>
                      <w:r>
                        <w:rPr>
                          <w:lang w:eastAsia="zh-CN"/>
                        </w:rPr>
                        <w:t>EEG</w:t>
                      </w:r>
                      <w:r>
                        <w:rPr>
                          <w:spacing w:val="-5"/>
                          <w:lang w:eastAsia="zh-CN"/>
                        </w:rPr>
                        <w:t>信号研究还处与科研阶段，相关产品的商业化应用还处与萌芽阶段，而我们创新性地开发了相应的软件平台，利用</w:t>
                      </w:r>
                      <w:r>
                        <w:rPr>
                          <w:lang w:eastAsia="zh-CN"/>
                        </w:rPr>
                        <w:t>Python</w:t>
                      </w:r>
                      <w:r>
                        <w:rPr>
                          <w:spacing w:val="-5"/>
                          <w:lang w:eastAsia="zh-CN"/>
                        </w:rPr>
                        <w:t>动态显示原生波型和注意力值等经过特征识别与计算的信号量，并动态进入训练环境，在此基础上将舒尔特方格法引入</w:t>
                      </w:r>
                      <w:r>
                        <w:rPr>
                          <w:lang w:eastAsia="zh-CN"/>
                        </w:rPr>
                        <w:t>EEG</w:t>
                      </w:r>
                      <w:r>
                        <w:rPr>
                          <w:spacing w:val="-4"/>
                          <w:lang w:eastAsia="zh-CN"/>
                        </w:rPr>
                        <w:t>信号训练过程中，帮助受试人员集中注</w:t>
                      </w:r>
                      <w:r>
                        <w:rPr>
                          <w:spacing w:val="-4"/>
                          <w:lang w:eastAsia="zh-CN"/>
                        </w:rPr>
                        <w:t>意力。</w:t>
                      </w:r>
                    </w:p>
                    <w:p w14:paraId="4F6B94C9" w14:textId="77777777" w:rsidR="00126598" w:rsidRDefault="00E05B40">
                      <w:pPr>
                        <w:pStyle w:val="a3"/>
                        <w:spacing w:line="278" w:lineRule="auto"/>
                        <w:ind w:left="314" w:right="-15" w:hanging="212"/>
                        <w:rPr>
                          <w:lang w:eastAsia="zh-CN"/>
                        </w:rPr>
                      </w:pPr>
                      <w:r>
                        <w:rPr>
                          <w:spacing w:val="-4"/>
                          <w:lang w:eastAsia="zh-CN"/>
                        </w:rPr>
                        <w:t>④</w:t>
                      </w:r>
                      <w:r>
                        <w:rPr>
                          <w:spacing w:val="-4"/>
                          <w:lang w:eastAsia="zh-CN"/>
                        </w:rPr>
                        <w:t>针对除噪声的问题，在采用学习的方式信号与噪声分离开来时，即在训练开始时，会先行进行</w:t>
                      </w:r>
                      <w:r>
                        <w:rPr>
                          <w:spacing w:val="-10"/>
                          <w:lang w:eastAsia="zh-CN"/>
                        </w:rPr>
                        <w:t>噪声采集工作，并设定相应阈值，再后试过程中利用补偿法对信号中的噪声数据进行动态分离。</w:t>
                      </w:r>
                    </w:p>
                    <w:p w14:paraId="6D37B942" w14:textId="77777777" w:rsidR="00126598" w:rsidRDefault="00E05B40">
                      <w:pPr>
                        <w:pStyle w:val="a3"/>
                        <w:spacing w:line="278" w:lineRule="auto"/>
                        <w:ind w:left="314" w:right="96" w:hanging="212"/>
                        <w:jc w:val="both"/>
                        <w:rPr>
                          <w:lang w:eastAsia="zh-CN"/>
                        </w:rPr>
                      </w:pPr>
                      <w:r>
                        <w:rPr>
                          <w:spacing w:val="-8"/>
                          <w:lang w:eastAsia="zh-CN"/>
                        </w:rPr>
                        <w:t>⑤</w:t>
                      </w:r>
                      <w:r>
                        <w:rPr>
                          <w:spacing w:val="-8"/>
                          <w:lang w:eastAsia="zh-CN"/>
                        </w:rPr>
                        <w:t>针对目前脑机接口设备，采集设备昂贵的问题，我们围绕</w:t>
                      </w:r>
                      <w:r>
                        <w:rPr>
                          <w:spacing w:val="-8"/>
                          <w:lang w:eastAsia="zh-CN"/>
                        </w:rPr>
                        <w:t xml:space="preserve"> </w:t>
                      </w:r>
                      <w:r>
                        <w:rPr>
                          <w:lang w:eastAsia="zh-CN"/>
                        </w:rPr>
                        <w:t>TGAM</w:t>
                      </w:r>
                      <w:r>
                        <w:rPr>
                          <w:spacing w:val="-10"/>
                          <w:lang w:eastAsia="zh-CN"/>
                        </w:rPr>
                        <w:t xml:space="preserve"> </w:t>
                      </w:r>
                      <w:r>
                        <w:rPr>
                          <w:spacing w:val="-10"/>
                          <w:lang w:eastAsia="zh-CN"/>
                        </w:rPr>
                        <w:t>传感器，通过对电路和采集硬件</w:t>
                      </w:r>
                      <w:r>
                        <w:rPr>
                          <w:spacing w:val="-17"/>
                          <w:lang w:eastAsia="zh-CN"/>
                        </w:rPr>
                        <w:t>系统的优化，采用轻便化的亚克力做为设计骨架，电源模块充分考虑便利性，使用两节</w:t>
                      </w:r>
                      <w:r>
                        <w:rPr>
                          <w:spacing w:val="-17"/>
                          <w:lang w:eastAsia="zh-CN"/>
                        </w:rPr>
                        <w:t xml:space="preserve"> </w:t>
                      </w:r>
                      <w:r>
                        <w:rPr>
                          <w:lang w:eastAsia="zh-CN"/>
                        </w:rPr>
                        <w:t>18650</w:t>
                      </w:r>
                      <w:r>
                        <w:rPr>
                          <w:spacing w:val="-20"/>
                          <w:lang w:eastAsia="zh-CN"/>
                        </w:rPr>
                        <w:t xml:space="preserve"> </w:t>
                      </w:r>
                      <w:r>
                        <w:rPr>
                          <w:spacing w:val="-20"/>
                          <w:lang w:eastAsia="zh-CN"/>
                        </w:rPr>
                        <w:t>电</w:t>
                      </w:r>
                      <w:r>
                        <w:rPr>
                          <w:spacing w:val="-15"/>
                          <w:lang w:eastAsia="zh-CN"/>
                        </w:rPr>
                        <w:t>池供电，以此设计了完整的脑机接口设备，无论是商业应用还是二次开发，都可以以较低的成</w:t>
                      </w:r>
                    </w:p>
                  </w:txbxContent>
                </v:textbox>
                <w10:wrap type="topAndBottom" anchorx="page"/>
              </v:shape>
            </w:pict>
          </mc:Fallback>
        </mc:AlternateContent>
      </w:r>
      <w:r>
        <w:rPr>
          <w:noProof/>
        </w:rPr>
        <mc:AlternateContent>
          <mc:Choice Requires="wps">
            <w:drawing>
              <wp:anchor distT="0" distB="0" distL="114300" distR="114300" simplePos="0" relativeHeight="251663360" behindDoc="1" locked="0" layoutInCell="1" allowOverlap="1" wp14:anchorId="5B8318D5" wp14:editId="4F5C993E">
                <wp:simplePos x="0" y="0"/>
                <wp:positionH relativeFrom="page">
                  <wp:posOffset>1060450</wp:posOffset>
                </wp:positionH>
                <wp:positionV relativeFrom="paragraph">
                  <wp:posOffset>-2791460</wp:posOffset>
                </wp:positionV>
                <wp:extent cx="3716020" cy="1894840"/>
                <wp:effectExtent l="0" t="0" r="5080" b="10160"/>
                <wp:wrapNone/>
                <wp:docPr id="136" name="任意多边形 127"/>
                <wp:cNvGraphicFramePr/>
                <a:graphic xmlns:a="http://schemas.openxmlformats.org/drawingml/2006/main">
                  <a:graphicData uri="http://schemas.microsoft.com/office/word/2010/wordprocessingShape">
                    <wps:wsp>
                      <wps:cNvSpPr/>
                      <wps:spPr>
                        <a:xfrm>
                          <a:off x="0" y="0"/>
                          <a:ext cx="3716020" cy="1894840"/>
                        </a:xfrm>
                        <a:custGeom>
                          <a:avLst/>
                          <a:gdLst/>
                          <a:ahLst/>
                          <a:cxnLst/>
                          <a:rect l="0" t="0" r="0" b="0"/>
                          <a:pathLst>
                            <a:path w="5852" h="2984">
                              <a:moveTo>
                                <a:pt x="5852" y="2983"/>
                              </a:moveTo>
                              <a:lnTo>
                                <a:pt x="0" y="2983"/>
                              </a:lnTo>
                              <a:lnTo>
                                <a:pt x="0" y="0"/>
                              </a:lnTo>
                              <a:lnTo>
                                <a:pt x="5852" y="0"/>
                              </a:lnTo>
                              <a:lnTo>
                                <a:pt x="5852" y="9"/>
                              </a:lnTo>
                              <a:lnTo>
                                <a:pt x="15" y="9"/>
                              </a:lnTo>
                              <a:lnTo>
                                <a:pt x="8" y="16"/>
                              </a:lnTo>
                              <a:lnTo>
                                <a:pt x="15" y="16"/>
                              </a:lnTo>
                              <a:lnTo>
                                <a:pt x="15" y="2966"/>
                              </a:lnTo>
                              <a:lnTo>
                                <a:pt x="8" y="2966"/>
                              </a:lnTo>
                              <a:lnTo>
                                <a:pt x="15" y="2973"/>
                              </a:lnTo>
                              <a:lnTo>
                                <a:pt x="5852" y="2973"/>
                              </a:lnTo>
                              <a:lnTo>
                                <a:pt x="5852" y="2983"/>
                              </a:lnTo>
                              <a:close/>
                              <a:moveTo>
                                <a:pt x="15" y="16"/>
                              </a:moveTo>
                              <a:lnTo>
                                <a:pt x="8" y="16"/>
                              </a:lnTo>
                              <a:lnTo>
                                <a:pt x="15" y="9"/>
                              </a:lnTo>
                              <a:lnTo>
                                <a:pt x="15" y="16"/>
                              </a:lnTo>
                              <a:close/>
                              <a:moveTo>
                                <a:pt x="5835" y="16"/>
                              </a:moveTo>
                              <a:lnTo>
                                <a:pt x="15" y="16"/>
                              </a:lnTo>
                              <a:lnTo>
                                <a:pt x="15" y="9"/>
                              </a:lnTo>
                              <a:lnTo>
                                <a:pt x="5835" y="9"/>
                              </a:lnTo>
                              <a:lnTo>
                                <a:pt x="5835" y="16"/>
                              </a:lnTo>
                              <a:close/>
                              <a:moveTo>
                                <a:pt x="5835" y="2973"/>
                              </a:moveTo>
                              <a:lnTo>
                                <a:pt x="5835" y="9"/>
                              </a:lnTo>
                              <a:lnTo>
                                <a:pt x="5842" y="16"/>
                              </a:lnTo>
                              <a:lnTo>
                                <a:pt x="5852" y="16"/>
                              </a:lnTo>
                              <a:lnTo>
                                <a:pt x="5852" y="2966"/>
                              </a:lnTo>
                              <a:lnTo>
                                <a:pt x="5842" y="2966"/>
                              </a:lnTo>
                              <a:lnTo>
                                <a:pt x="5835" y="2973"/>
                              </a:lnTo>
                              <a:close/>
                              <a:moveTo>
                                <a:pt x="5852" y="16"/>
                              </a:moveTo>
                              <a:lnTo>
                                <a:pt x="5842" y="16"/>
                              </a:lnTo>
                              <a:lnTo>
                                <a:pt x="5835" y="9"/>
                              </a:lnTo>
                              <a:lnTo>
                                <a:pt x="5852" y="9"/>
                              </a:lnTo>
                              <a:lnTo>
                                <a:pt x="5852" y="16"/>
                              </a:lnTo>
                              <a:close/>
                              <a:moveTo>
                                <a:pt x="15" y="2973"/>
                              </a:moveTo>
                              <a:lnTo>
                                <a:pt x="8" y="2966"/>
                              </a:lnTo>
                              <a:lnTo>
                                <a:pt x="15" y="2966"/>
                              </a:lnTo>
                              <a:lnTo>
                                <a:pt x="15" y="2973"/>
                              </a:lnTo>
                              <a:close/>
                              <a:moveTo>
                                <a:pt x="5835" y="2973"/>
                              </a:moveTo>
                              <a:lnTo>
                                <a:pt x="15" y="2973"/>
                              </a:lnTo>
                              <a:lnTo>
                                <a:pt x="15" y="2966"/>
                              </a:lnTo>
                              <a:lnTo>
                                <a:pt x="5835" y="2966"/>
                              </a:lnTo>
                              <a:lnTo>
                                <a:pt x="5835" y="2973"/>
                              </a:lnTo>
                              <a:close/>
                              <a:moveTo>
                                <a:pt x="5852" y="2973"/>
                              </a:moveTo>
                              <a:lnTo>
                                <a:pt x="5835" y="2973"/>
                              </a:lnTo>
                              <a:lnTo>
                                <a:pt x="5842" y="2966"/>
                              </a:lnTo>
                              <a:lnTo>
                                <a:pt x="5852" y="2966"/>
                              </a:lnTo>
                              <a:lnTo>
                                <a:pt x="5852" y="2973"/>
                              </a:lnTo>
                              <a:close/>
                            </a:path>
                          </a:pathLst>
                        </a:custGeom>
                        <a:solidFill>
                          <a:srgbClr val="000000"/>
                        </a:solidFill>
                        <a:ln>
                          <a:noFill/>
                        </a:ln>
                      </wps:spPr>
                      <wps:bodyPr upright="1"/>
                    </wps:wsp>
                  </a:graphicData>
                </a:graphic>
              </wp:anchor>
            </w:drawing>
          </mc:Choice>
          <mc:Fallback>
            <w:pict>
              <v:shape w14:anchorId="64EBF3D8" id="任意多边形 127" o:spid="_x0000_s1026" style="position:absolute;left:0;text-align:left;margin-left:83.5pt;margin-top:-219.8pt;width:292.6pt;height:149.2pt;z-index:-251653120;visibility:visible;mso-wrap-style:square;mso-wrap-distance-left:9pt;mso-wrap-distance-top:0;mso-wrap-distance-right:9pt;mso-wrap-distance-bottom:0;mso-position-horizontal:absolute;mso-position-horizontal-relative:page;mso-position-vertical:absolute;mso-position-vertical-relative:text;v-text-anchor:top" coordsize="5852,2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" path="m5852,2983l,2983,,,5852,r,9l15,9,8,16r7,l15,2966r-7,l15,2973r5837,l5852,2983xm15,16r-7,l15,9r,7xm5835,16l15,16r,-7l5835,9r,7xm5835,2973l5835,9r7,7l5852,16r,2950l5842,2966r-7,7xm5852,16r-10,l5835,9r17,l5852,16xm15,2973r-7,-7l15,2966r,7xm5835,2973r-5820,l15,2966r5820,l5835,2973xm5852,2973r-17,l5842,2966r10,l5852,2973xe" fillcolor="black" stroked="f">
                <v:path arrowok="t" textboxrect="0,0,5852,2984"/>
                <w10:wrap anchorx="page"/>
              </v:shape>
            </w:pict>
          </mc:Fallback>
        </mc:AlternateContent>
      </w:r>
      <w:r>
        <w:rPr>
          <w:lang w:eastAsia="zh-CN"/>
        </w:rPr>
        <w:t>创新性</w:t>
      </w:r>
    </w:p>
    <w:p w14:paraId="67298537" w14:textId="77777777" w:rsidR="00126598" w:rsidRDefault="00126598">
      <w:pPr>
        <w:rPr>
          <w:lang w:eastAsia="zh-CN"/>
        </w:rPr>
        <w:sectPr w:rsidR="00126598">
          <w:pgSz w:w="11910" w:h="16840"/>
          <w:pgMar w:top="1520" w:right="1340" w:bottom="1340" w:left="1280" w:header="0" w:footer="1157" w:gutter="0"/>
          <w:cols w:space="720"/>
        </w:sectPr>
      </w:pPr>
    </w:p>
    <w:p w14:paraId="3EE87961" w14:textId="77777777" w:rsidR="00126598" w:rsidRDefault="00E05B40">
      <w:pPr>
        <w:pStyle w:val="a3"/>
        <w:spacing w:before="47" w:line="278" w:lineRule="auto"/>
        <w:ind w:left="428" w:right="102"/>
        <w:rPr>
          <w:lang w:eastAsia="zh-CN"/>
        </w:rPr>
      </w:pPr>
      <w:r>
        <w:rPr>
          <w:noProof/>
        </w:rPr>
        <w:lastRenderedPageBreak/>
        <mc:AlternateContent>
          <mc:Choice Requires="wps">
            <w:drawing>
              <wp:anchor distT="0" distB="0" distL="114300" distR="114300" simplePos="0" relativeHeight="251664384" behindDoc="1" locked="0" layoutInCell="1" allowOverlap="1" wp14:anchorId="2E6FAEA6" wp14:editId="0D8BE8F4">
                <wp:simplePos x="0" y="0"/>
                <wp:positionH relativeFrom="page">
                  <wp:posOffset>1084580</wp:posOffset>
                </wp:positionH>
                <wp:positionV relativeFrom="paragraph">
                  <wp:posOffset>614045</wp:posOffset>
                </wp:positionV>
                <wp:extent cx="1676400" cy="396240"/>
                <wp:effectExtent l="1270" t="4445" r="11430" b="5715"/>
                <wp:wrapNone/>
                <wp:docPr id="137" name="直线 128"/>
                <wp:cNvGraphicFramePr/>
                <a:graphic xmlns:a="http://schemas.openxmlformats.org/drawingml/2006/main">
                  <a:graphicData uri="http://schemas.microsoft.com/office/word/2010/wordprocessingShape">
                    <wps:wsp>
                      <wps:cNvCnPr/>
                      <wps:spPr>
                        <a:xfrm>
                          <a:off x="0" y="0"/>
                          <a:ext cx="1676400" cy="396240"/>
                        </a:xfrm>
                        <a:prstGeom prst="line">
                          <a:avLst/>
                        </a:prstGeom>
                        <a:ln w="6096" cap="flat" cmpd="sng">
                          <a:solidFill>
                            <a:srgbClr val="000000"/>
                          </a:solidFill>
                          <a:prstDash val="solid"/>
                          <a:headEnd type="none" w="med" len="med"/>
                          <a:tailEnd type="none" w="med" len="med"/>
                        </a:ln>
                      </wps:spPr>
                      <wps:bodyPr/>
                    </wps:wsp>
                  </a:graphicData>
                </a:graphic>
              </wp:anchor>
            </w:drawing>
          </mc:Choice>
          <mc:Fallback>
            <w:pict>
              <v:line w14:anchorId="52FC6F5E" id="直线 128" o:spid="_x0000_s1026" style="position:absolute;left:0;text-align:left;z-index:-251652096;visibility:visible;mso-wrap-style:square;mso-wrap-distance-left:9pt;mso-wrap-distance-top:0;mso-wrap-distance-right:9pt;mso-wrap-distance-bottom:0;mso-position-horizontal:absolute;mso-position-horizontal-relative:page;mso-position-vertical:absolute;mso-position-vertical-relative:text" from="85.4pt,48.35pt" to="217.4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" strokeweight=".48pt">
                <w10:wrap anchorx="page"/>
              </v:line>
            </w:pict>
          </mc:Fallback>
        </mc:AlternateContent>
      </w:r>
      <w:r>
        <w:rPr>
          <w:noProof/>
        </w:rPr>
        <mc:AlternateContent>
          <mc:Choice Requires="wpg">
            <w:drawing>
              <wp:anchor distT="0" distB="0" distL="114300" distR="114300" simplePos="0" relativeHeight="251665408" behindDoc="1" locked="0" layoutInCell="1" allowOverlap="1" wp14:anchorId="4B749987" wp14:editId="5332B56C">
                <wp:simplePos x="0" y="0"/>
                <wp:positionH relativeFrom="page">
                  <wp:posOffset>878840</wp:posOffset>
                </wp:positionH>
                <wp:positionV relativeFrom="page">
                  <wp:posOffset>972185</wp:posOffset>
                </wp:positionV>
                <wp:extent cx="5767070" cy="8601710"/>
                <wp:effectExtent l="1905" t="1270" r="9525" b="7620"/>
                <wp:wrapNone/>
                <wp:docPr id="142" name="组合 129"/>
                <wp:cNvGraphicFramePr/>
                <a:graphic xmlns:a="http://schemas.openxmlformats.org/drawingml/2006/main">
                  <a:graphicData uri="http://schemas.microsoft.com/office/word/2010/wordprocessingGroup">
                    <wpg:wgp>
                      <wpg:cNvGrpSpPr/>
                      <wpg:grpSpPr>
                        <a:xfrm>
                          <a:off x="0" y="0"/>
                          <a:ext cx="5767070" cy="8601710"/>
                          <a:chOff x="1385" y="1531"/>
                          <a:chExt cx="9082" cy="13546"/>
                        </a:xfrm>
                      </wpg:grpSpPr>
                      <wps:wsp>
                        <wps:cNvPr id="138" name="直线 130"/>
                        <wps:cNvCnPr/>
                        <wps:spPr>
                          <a:xfrm>
                            <a:off x="1385" y="1536"/>
                            <a:ext cx="9072" cy="0"/>
                          </a:xfrm>
                          <a:prstGeom prst="line">
                            <a:avLst/>
                          </a:prstGeom>
                          <a:ln w="6096" cap="flat" cmpd="sng">
                            <a:solidFill>
                              <a:srgbClr val="000000"/>
                            </a:solidFill>
                            <a:prstDash val="solid"/>
                            <a:headEnd type="none" w="med" len="med"/>
                            <a:tailEnd type="none" w="med" len="med"/>
                          </a:ln>
                        </wps:spPr>
                        <wps:bodyPr/>
                      </wps:wsp>
                      <wps:wsp>
                        <wps:cNvPr id="139" name="直线 131"/>
                        <wps:cNvCnPr/>
                        <wps:spPr>
                          <a:xfrm>
                            <a:off x="1390" y="1541"/>
                            <a:ext cx="0" cy="13536"/>
                          </a:xfrm>
                          <a:prstGeom prst="line">
                            <a:avLst/>
                          </a:prstGeom>
                          <a:ln w="6096" cap="flat" cmpd="sng">
                            <a:solidFill>
                              <a:srgbClr val="000000"/>
                            </a:solidFill>
                            <a:prstDash val="solid"/>
                            <a:headEnd type="none" w="med" len="med"/>
                            <a:tailEnd type="none" w="med" len="med"/>
                          </a:ln>
                        </wps:spPr>
                        <wps:bodyPr/>
                      </wps:wsp>
                      <wps:wsp>
                        <wps:cNvPr id="140" name="直线 132"/>
                        <wps:cNvCnPr/>
                        <wps:spPr>
                          <a:xfrm>
                            <a:off x="1385" y="15072"/>
                            <a:ext cx="9072" cy="0"/>
                          </a:xfrm>
                          <a:prstGeom prst="line">
                            <a:avLst/>
                          </a:prstGeom>
                          <a:ln w="6096" cap="flat" cmpd="sng">
                            <a:solidFill>
                              <a:srgbClr val="000000"/>
                            </a:solidFill>
                            <a:prstDash val="solid"/>
                            <a:headEnd type="none" w="med" len="med"/>
                            <a:tailEnd type="none" w="med" len="med"/>
                          </a:ln>
                        </wps:spPr>
                        <wps:bodyPr/>
                      </wps:wsp>
                      <wps:wsp>
                        <wps:cNvPr id="141" name="直线 133"/>
                        <wps:cNvCnPr/>
                        <wps:spPr>
                          <a:xfrm>
                            <a:off x="10462" y="1531"/>
                            <a:ext cx="0" cy="13546"/>
                          </a:xfrm>
                          <a:prstGeom prst="line">
                            <a:avLst/>
                          </a:prstGeom>
                          <a:ln w="6096" cap="flat" cmpd="sng">
                            <a:solidFill>
                              <a:srgbClr val="000000"/>
                            </a:solidFill>
                            <a:prstDash val="solid"/>
                            <a:headEnd type="none" w="med" len="med"/>
                            <a:tailEnd type="none" w="med" len="med"/>
                          </a:ln>
                        </wps:spPr>
                        <wps:bodyPr/>
                      </wps:wsp>
                    </wpg:wgp>
                  </a:graphicData>
                </a:graphic>
              </wp:anchor>
            </w:drawing>
          </mc:Choice>
          <mc:Fallback>
            <w:pict>
              <v:group w14:anchorId="5F339F9E" id="组合 129" o:spid="_x0000_s1026" style="position:absolute;left:0;text-align:left;margin-left:69.2pt;margin-top:76.55pt;width:454.1pt;height:677.3pt;z-index:-251651072;mso-position-horizontal-relative:page;mso-position-vertical-relative:page" coordorigin="1385,1531" coordsize="9082,13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">
                <v:line id="直线 130" o:spid="_x0000_s1027" style="position:absolute;visibility:visible;mso-wrap-style:square" from="1385,1536" to="10457,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" strokeweight=".48pt"/>
                <v:line id="直线 131" o:spid="_x0000_s1028" style="position:absolute;visibility:visible;mso-wrap-style:square" from="1390,1541" to="1390,15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" strokeweight=".48pt"/>
                <v:line id="直线 132" o:spid="_x0000_s1029" style="position:absolute;visibility:visible;mso-wrap-style:square" from="1385,15072" to="10457,15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" strokeweight=".48pt"/>
                <v:line id="直线 133" o:spid="_x0000_s1030" style="position:absolute;visibility:visible;mso-wrap-style:square" from="10462,1531" to="10462,15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" strokeweight=".48pt"/>
                <w10:wrap anchorx="page" anchory="page"/>
              </v:group>
            </w:pict>
          </mc:Fallback>
        </mc:AlternateContent>
      </w:r>
      <w:r>
        <w:rPr>
          <w:spacing w:val="-9"/>
          <w:lang w:eastAsia="zh-CN"/>
        </w:rPr>
        <w:t>本购入。目前普遍的单通道脑机接口设备价格为</w:t>
      </w:r>
      <w:r>
        <w:rPr>
          <w:spacing w:val="-9"/>
          <w:lang w:eastAsia="zh-CN"/>
        </w:rPr>
        <w:t xml:space="preserve"> </w:t>
      </w:r>
      <w:r>
        <w:rPr>
          <w:lang w:eastAsia="zh-CN"/>
        </w:rPr>
        <w:t>400-500</w:t>
      </w:r>
      <w:r>
        <w:rPr>
          <w:spacing w:val="-14"/>
          <w:lang w:eastAsia="zh-CN"/>
        </w:rPr>
        <w:t xml:space="preserve"> </w:t>
      </w:r>
      <w:r>
        <w:rPr>
          <w:spacing w:val="-14"/>
          <w:lang w:eastAsia="zh-CN"/>
        </w:rPr>
        <w:t>元，而本作品的成本价格约为</w:t>
      </w:r>
      <w:r>
        <w:rPr>
          <w:spacing w:val="-14"/>
          <w:lang w:eastAsia="zh-CN"/>
        </w:rPr>
        <w:t xml:space="preserve"> </w:t>
      </w:r>
      <w:r>
        <w:rPr>
          <w:lang w:eastAsia="zh-CN"/>
        </w:rPr>
        <w:t>300</w:t>
      </w:r>
      <w:r>
        <w:rPr>
          <w:spacing w:val="-16"/>
          <w:lang w:eastAsia="zh-CN"/>
        </w:rPr>
        <w:t xml:space="preserve"> </w:t>
      </w:r>
      <w:r>
        <w:rPr>
          <w:spacing w:val="-16"/>
          <w:lang w:eastAsia="zh-CN"/>
        </w:rPr>
        <w:t>元，</w:t>
      </w:r>
      <w:r>
        <w:rPr>
          <w:spacing w:val="-16"/>
          <w:lang w:eastAsia="zh-CN"/>
        </w:rPr>
        <w:t xml:space="preserve"> </w:t>
      </w:r>
      <w:r>
        <w:rPr>
          <w:spacing w:val="-7"/>
          <w:lang w:eastAsia="zh-CN"/>
        </w:rPr>
        <w:t>具体价格性能对比如下：</w:t>
      </w:r>
    </w:p>
    <w:p w14:paraId="77855560" w14:textId="77777777" w:rsidR="00126598" w:rsidRDefault="00126598">
      <w:pPr>
        <w:pStyle w:val="a3"/>
        <w:spacing w:before="5"/>
        <w:rPr>
          <w:sz w:val="22"/>
          <w:lang w:eastAsia="zh-CN"/>
        </w:rPr>
      </w:pPr>
    </w:p>
    <w:tbl>
      <w:tblPr>
        <w:tblW w:w="7338" w:type="dxa"/>
        <w:tblInd w:w="4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59"/>
        <w:gridCol w:w="2126"/>
        <w:gridCol w:w="2553"/>
      </w:tblGrid>
      <w:tr w:rsidR="00126598" w14:paraId="0EA6C7A2" w14:textId="77777777">
        <w:trPr>
          <w:trHeight w:val="623"/>
        </w:trPr>
        <w:tc>
          <w:tcPr>
            <w:tcW w:w="2659" w:type="dxa"/>
            <w:tcBorders>
              <w:left w:val="nil"/>
            </w:tcBorders>
          </w:tcPr>
          <w:p w14:paraId="51294D98" w14:textId="77777777" w:rsidR="00126598" w:rsidRDefault="00126598">
            <w:pPr>
              <w:pStyle w:val="TableParagraph"/>
              <w:spacing w:before="3" w:line="240" w:lineRule="auto"/>
              <w:ind w:left="0"/>
              <w:rPr>
                <w:sz w:val="26"/>
                <w:lang w:eastAsia="zh-CN"/>
              </w:rPr>
            </w:pPr>
          </w:p>
          <w:p w14:paraId="389294AA" w14:textId="77777777" w:rsidR="00126598" w:rsidRDefault="00E05B40">
            <w:pPr>
              <w:pStyle w:val="TableParagraph"/>
              <w:spacing w:before="1"/>
              <w:ind w:left="124"/>
              <w:rPr>
                <w:sz w:val="21"/>
              </w:rPr>
            </w:pPr>
            <w:r>
              <w:rPr>
                <w:sz w:val="21"/>
              </w:rPr>
              <w:t>项目</w:t>
            </w:r>
          </w:p>
        </w:tc>
        <w:tc>
          <w:tcPr>
            <w:tcW w:w="2126" w:type="dxa"/>
          </w:tcPr>
          <w:p w14:paraId="6A5E0C6E" w14:textId="77777777" w:rsidR="00126598" w:rsidRDefault="00E05B40">
            <w:pPr>
              <w:pStyle w:val="TableParagraph"/>
              <w:spacing w:line="240" w:lineRule="auto"/>
              <w:rPr>
                <w:sz w:val="21"/>
              </w:rPr>
            </w:pPr>
            <w:r>
              <w:rPr>
                <w:sz w:val="21"/>
              </w:rPr>
              <w:t>普通脑机</w:t>
            </w:r>
          </w:p>
          <w:p w14:paraId="350FCD86" w14:textId="77777777" w:rsidR="00126598" w:rsidRDefault="00E05B40">
            <w:pPr>
              <w:pStyle w:val="TableParagraph"/>
              <w:spacing w:before="43"/>
              <w:rPr>
                <w:sz w:val="21"/>
              </w:rPr>
            </w:pPr>
            <w:r>
              <w:rPr>
                <w:sz w:val="21"/>
              </w:rPr>
              <w:t>接口设备</w:t>
            </w:r>
          </w:p>
        </w:tc>
        <w:tc>
          <w:tcPr>
            <w:tcW w:w="2553" w:type="dxa"/>
            <w:tcBorders>
              <w:right w:val="nil"/>
            </w:tcBorders>
          </w:tcPr>
          <w:p w14:paraId="3A4C674B" w14:textId="77777777" w:rsidR="00126598" w:rsidRDefault="00E05B40">
            <w:pPr>
              <w:pStyle w:val="TableParagraph"/>
              <w:spacing w:line="240" w:lineRule="auto"/>
              <w:rPr>
                <w:sz w:val="21"/>
              </w:rPr>
            </w:pPr>
            <w:r>
              <w:rPr>
                <w:sz w:val="21"/>
              </w:rPr>
              <w:t>项</w:t>
            </w:r>
            <w:r>
              <w:rPr>
                <w:sz w:val="21"/>
              </w:rPr>
              <w:t xml:space="preserve"> </w:t>
            </w:r>
            <w:r>
              <w:rPr>
                <w:sz w:val="21"/>
              </w:rPr>
              <w:t>目</w:t>
            </w:r>
          </w:p>
          <w:p w14:paraId="20238B61" w14:textId="77777777" w:rsidR="00126598" w:rsidRDefault="00E05B40">
            <w:pPr>
              <w:pStyle w:val="TableParagraph"/>
              <w:spacing w:before="43"/>
              <w:rPr>
                <w:sz w:val="21"/>
              </w:rPr>
            </w:pPr>
            <w:r>
              <w:rPr>
                <w:sz w:val="21"/>
              </w:rPr>
              <w:t>产</w:t>
            </w:r>
            <w:r>
              <w:rPr>
                <w:sz w:val="21"/>
              </w:rPr>
              <w:t xml:space="preserve"> </w:t>
            </w:r>
            <w:r>
              <w:rPr>
                <w:sz w:val="21"/>
              </w:rPr>
              <w:t>品</w:t>
            </w:r>
          </w:p>
        </w:tc>
      </w:tr>
      <w:tr w:rsidR="00126598" w14:paraId="443FF3C5" w14:textId="77777777">
        <w:trPr>
          <w:trHeight w:val="311"/>
        </w:trPr>
        <w:tc>
          <w:tcPr>
            <w:tcW w:w="2659" w:type="dxa"/>
            <w:tcBorders>
              <w:left w:val="nil"/>
            </w:tcBorders>
          </w:tcPr>
          <w:p w14:paraId="2F453897" w14:textId="77777777" w:rsidR="00126598" w:rsidRDefault="00E05B40">
            <w:pPr>
              <w:pStyle w:val="TableParagraph"/>
              <w:ind w:left="124"/>
              <w:rPr>
                <w:sz w:val="21"/>
              </w:rPr>
            </w:pPr>
            <w:r>
              <w:rPr>
                <w:sz w:val="21"/>
              </w:rPr>
              <w:t>价格</w:t>
            </w:r>
          </w:p>
        </w:tc>
        <w:tc>
          <w:tcPr>
            <w:tcW w:w="2126" w:type="dxa"/>
          </w:tcPr>
          <w:p w14:paraId="0D98CF2D" w14:textId="77777777" w:rsidR="00126598" w:rsidRDefault="00E05B40">
            <w:pPr>
              <w:pStyle w:val="TableParagraph"/>
              <w:ind w:left="107"/>
              <w:rPr>
                <w:sz w:val="21"/>
              </w:rPr>
            </w:pPr>
            <w:r>
              <w:rPr>
                <w:sz w:val="21"/>
              </w:rPr>
              <w:t xml:space="preserve">400-500 </w:t>
            </w:r>
            <w:r>
              <w:rPr>
                <w:sz w:val="21"/>
              </w:rPr>
              <w:t>元</w:t>
            </w:r>
          </w:p>
        </w:tc>
        <w:tc>
          <w:tcPr>
            <w:tcW w:w="2553" w:type="dxa"/>
            <w:tcBorders>
              <w:right w:val="nil"/>
            </w:tcBorders>
          </w:tcPr>
          <w:p w14:paraId="3A50AE6A" w14:textId="77777777" w:rsidR="00126598" w:rsidRDefault="00E05B40">
            <w:pPr>
              <w:pStyle w:val="TableParagraph"/>
              <w:rPr>
                <w:sz w:val="21"/>
              </w:rPr>
            </w:pPr>
            <w:r>
              <w:rPr>
                <w:sz w:val="21"/>
              </w:rPr>
              <w:t xml:space="preserve">300 </w:t>
            </w:r>
            <w:r>
              <w:rPr>
                <w:sz w:val="21"/>
              </w:rPr>
              <w:t>元</w:t>
            </w:r>
          </w:p>
        </w:tc>
      </w:tr>
      <w:tr w:rsidR="00126598" w14:paraId="609AF45E" w14:textId="77777777">
        <w:trPr>
          <w:trHeight w:val="313"/>
        </w:trPr>
        <w:tc>
          <w:tcPr>
            <w:tcW w:w="2659" w:type="dxa"/>
            <w:tcBorders>
              <w:left w:val="nil"/>
            </w:tcBorders>
          </w:tcPr>
          <w:p w14:paraId="6477AF8B" w14:textId="77777777" w:rsidR="00126598" w:rsidRDefault="00E05B40">
            <w:pPr>
              <w:pStyle w:val="TableParagraph"/>
              <w:spacing w:before="27"/>
              <w:ind w:left="124"/>
              <w:rPr>
                <w:sz w:val="21"/>
              </w:rPr>
            </w:pPr>
            <w:r>
              <w:rPr>
                <w:sz w:val="21"/>
              </w:rPr>
              <w:t>通道</w:t>
            </w:r>
          </w:p>
        </w:tc>
        <w:tc>
          <w:tcPr>
            <w:tcW w:w="2126" w:type="dxa"/>
          </w:tcPr>
          <w:p w14:paraId="5E9665AC" w14:textId="77777777" w:rsidR="00126598" w:rsidRDefault="00E05B40">
            <w:pPr>
              <w:pStyle w:val="TableParagraph"/>
              <w:spacing w:before="27"/>
              <w:ind w:left="107"/>
              <w:rPr>
                <w:sz w:val="21"/>
              </w:rPr>
            </w:pPr>
            <w:r>
              <w:rPr>
                <w:sz w:val="21"/>
              </w:rPr>
              <w:t xml:space="preserve">1 </w:t>
            </w:r>
            <w:r>
              <w:rPr>
                <w:sz w:val="21"/>
              </w:rPr>
              <w:t>位</w:t>
            </w:r>
          </w:p>
        </w:tc>
        <w:tc>
          <w:tcPr>
            <w:tcW w:w="2553" w:type="dxa"/>
            <w:tcBorders>
              <w:right w:val="nil"/>
            </w:tcBorders>
          </w:tcPr>
          <w:p w14:paraId="4AC77331" w14:textId="77777777" w:rsidR="00126598" w:rsidRDefault="00E05B40">
            <w:pPr>
              <w:pStyle w:val="TableParagraph"/>
              <w:spacing w:before="27"/>
              <w:rPr>
                <w:sz w:val="21"/>
              </w:rPr>
            </w:pPr>
            <w:r>
              <w:rPr>
                <w:sz w:val="21"/>
              </w:rPr>
              <w:t xml:space="preserve">1 </w:t>
            </w:r>
            <w:r>
              <w:rPr>
                <w:sz w:val="21"/>
              </w:rPr>
              <w:t>位</w:t>
            </w:r>
          </w:p>
        </w:tc>
      </w:tr>
      <w:tr w:rsidR="00126598" w14:paraId="2593548F" w14:textId="77777777">
        <w:trPr>
          <w:trHeight w:val="311"/>
        </w:trPr>
        <w:tc>
          <w:tcPr>
            <w:tcW w:w="2659" w:type="dxa"/>
            <w:tcBorders>
              <w:left w:val="nil"/>
            </w:tcBorders>
          </w:tcPr>
          <w:p w14:paraId="339DA49F" w14:textId="77777777" w:rsidR="00126598" w:rsidRDefault="00E05B40">
            <w:pPr>
              <w:pStyle w:val="TableParagraph"/>
              <w:ind w:left="124"/>
              <w:rPr>
                <w:sz w:val="21"/>
              </w:rPr>
            </w:pPr>
            <w:r>
              <w:rPr>
                <w:sz w:val="21"/>
              </w:rPr>
              <w:t>降噪</w:t>
            </w:r>
          </w:p>
        </w:tc>
        <w:tc>
          <w:tcPr>
            <w:tcW w:w="2126" w:type="dxa"/>
          </w:tcPr>
          <w:p w14:paraId="41C145DF" w14:textId="77777777" w:rsidR="00126598" w:rsidRDefault="00E05B40">
            <w:pPr>
              <w:pStyle w:val="TableParagraph"/>
              <w:ind w:left="107"/>
              <w:rPr>
                <w:sz w:val="21"/>
              </w:rPr>
            </w:pPr>
            <w:r>
              <w:rPr>
                <w:sz w:val="21"/>
              </w:rPr>
              <w:t>45%</w:t>
            </w:r>
          </w:p>
        </w:tc>
        <w:tc>
          <w:tcPr>
            <w:tcW w:w="2553" w:type="dxa"/>
            <w:tcBorders>
              <w:right w:val="nil"/>
            </w:tcBorders>
          </w:tcPr>
          <w:p w14:paraId="2EA25B3F" w14:textId="77777777" w:rsidR="00126598" w:rsidRDefault="00E05B40">
            <w:pPr>
              <w:pStyle w:val="TableParagraph"/>
              <w:rPr>
                <w:sz w:val="21"/>
              </w:rPr>
            </w:pPr>
            <w:r>
              <w:rPr>
                <w:sz w:val="21"/>
              </w:rPr>
              <w:t>60%</w:t>
            </w:r>
            <w:r>
              <w:rPr>
                <w:sz w:val="21"/>
              </w:rPr>
              <w:t>以上</w:t>
            </w:r>
          </w:p>
        </w:tc>
      </w:tr>
      <w:tr w:rsidR="00126598" w14:paraId="51A0592A" w14:textId="77777777">
        <w:trPr>
          <w:trHeight w:val="311"/>
        </w:trPr>
        <w:tc>
          <w:tcPr>
            <w:tcW w:w="2659" w:type="dxa"/>
            <w:tcBorders>
              <w:left w:val="nil"/>
            </w:tcBorders>
          </w:tcPr>
          <w:p w14:paraId="201FAF2B" w14:textId="77777777" w:rsidR="00126598" w:rsidRDefault="00E05B40">
            <w:pPr>
              <w:pStyle w:val="TableParagraph"/>
              <w:ind w:left="124"/>
              <w:rPr>
                <w:sz w:val="21"/>
              </w:rPr>
            </w:pPr>
            <w:r>
              <w:rPr>
                <w:sz w:val="21"/>
              </w:rPr>
              <w:t>软件适配</w:t>
            </w:r>
          </w:p>
        </w:tc>
        <w:tc>
          <w:tcPr>
            <w:tcW w:w="2126" w:type="dxa"/>
          </w:tcPr>
          <w:p w14:paraId="7A8FC774" w14:textId="77777777" w:rsidR="00126598" w:rsidRDefault="00E05B40">
            <w:pPr>
              <w:pStyle w:val="TableParagraph"/>
              <w:ind w:left="107"/>
              <w:rPr>
                <w:sz w:val="21"/>
              </w:rPr>
            </w:pPr>
            <w:r>
              <w:rPr>
                <w:sz w:val="21"/>
              </w:rPr>
              <w:t>无</w:t>
            </w:r>
            <w:r>
              <w:rPr>
                <w:sz w:val="21"/>
              </w:rPr>
              <w:t>/</w:t>
            </w:r>
            <w:r>
              <w:rPr>
                <w:sz w:val="21"/>
              </w:rPr>
              <w:t>简单</w:t>
            </w:r>
          </w:p>
        </w:tc>
        <w:tc>
          <w:tcPr>
            <w:tcW w:w="2553" w:type="dxa"/>
            <w:tcBorders>
              <w:right w:val="nil"/>
            </w:tcBorders>
          </w:tcPr>
          <w:p w14:paraId="78E3AE3D" w14:textId="77777777" w:rsidR="00126598" w:rsidRDefault="00E05B40">
            <w:pPr>
              <w:pStyle w:val="TableParagraph"/>
              <w:rPr>
                <w:sz w:val="21"/>
              </w:rPr>
            </w:pPr>
            <w:r>
              <w:rPr>
                <w:sz w:val="21"/>
              </w:rPr>
              <w:t>波形显示</w:t>
            </w:r>
            <w:r>
              <w:rPr>
                <w:sz w:val="21"/>
              </w:rPr>
              <w:t>/</w:t>
            </w:r>
            <w:r>
              <w:rPr>
                <w:sz w:val="21"/>
              </w:rPr>
              <w:t>动态处理</w:t>
            </w:r>
          </w:p>
        </w:tc>
      </w:tr>
      <w:tr w:rsidR="00126598" w14:paraId="13F859ED" w14:textId="77777777">
        <w:trPr>
          <w:trHeight w:val="311"/>
        </w:trPr>
        <w:tc>
          <w:tcPr>
            <w:tcW w:w="2659" w:type="dxa"/>
            <w:tcBorders>
              <w:left w:val="nil"/>
            </w:tcBorders>
          </w:tcPr>
          <w:p w14:paraId="0F89759B" w14:textId="77777777" w:rsidR="00126598" w:rsidRDefault="00E05B40">
            <w:pPr>
              <w:pStyle w:val="TableParagraph"/>
              <w:ind w:left="124"/>
              <w:rPr>
                <w:sz w:val="21"/>
              </w:rPr>
            </w:pPr>
            <w:r>
              <w:rPr>
                <w:sz w:val="21"/>
              </w:rPr>
              <w:t>识</w:t>
            </w:r>
            <w:r>
              <w:rPr>
                <w:sz w:val="21"/>
              </w:rPr>
              <w:t xml:space="preserve"> </w:t>
            </w:r>
            <w:r>
              <w:rPr>
                <w:sz w:val="21"/>
              </w:rPr>
              <w:t>别</w:t>
            </w:r>
          </w:p>
        </w:tc>
        <w:tc>
          <w:tcPr>
            <w:tcW w:w="2126" w:type="dxa"/>
          </w:tcPr>
          <w:p w14:paraId="27716A84" w14:textId="77777777" w:rsidR="00126598" w:rsidRDefault="00E05B40">
            <w:pPr>
              <w:pStyle w:val="TableParagraph"/>
              <w:ind w:left="107"/>
              <w:rPr>
                <w:sz w:val="21"/>
              </w:rPr>
            </w:pPr>
            <w:r>
              <w:rPr>
                <w:sz w:val="21"/>
              </w:rPr>
              <w:t>可区别波段</w:t>
            </w:r>
          </w:p>
        </w:tc>
        <w:tc>
          <w:tcPr>
            <w:tcW w:w="2553" w:type="dxa"/>
            <w:tcBorders>
              <w:right w:val="nil"/>
            </w:tcBorders>
          </w:tcPr>
          <w:p w14:paraId="45100E10" w14:textId="77777777" w:rsidR="00126598" w:rsidRDefault="00E05B40">
            <w:pPr>
              <w:pStyle w:val="TableParagraph"/>
              <w:rPr>
                <w:sz w:val="21"/>
                <w:lang w:eastAsia="zh-CN"/>
              </w:rPr>
            </w:pPr>
            <w:r>
              <w:rPr>
                <w:sz w:val="21"/>
                <w:lang w:eastAsia="zh-CN"/>
              </w:rPr>
              <w:t>可进行注意力、眨眼识别</w:t>
            </w:r>
          </w:p>
        </w:tc>
      </w:tr>
      <w:tr w:rsidR="00126598" w14:paraId="7670CA46" w14:textId="77777777">
        <w:trPr>
          <w:trHeight w:val="623"/>
        </w:trPr>
        <w:tc>
          <w:tcPr>
            <w:tcW w:w="2659" w:type="dxa"/>
            <w:tcBorders>
              <w:left w:val="nil"/>
            </w:tcBorders>
          </w:tcPr>
          <w:p w14:paraId="399E91F8" w14:textId="77777777" w:rsidR="00126598" w:rsidRDefault="00E05B40">
            <w:pPr>
              <w:pStyle w:val="TableParagraph"/>
              <w:spacing w:line="240" w:lineRule="auto"/>
              <w:ind w:left="124"/>
              <w:rPr>
                <w:sz w:val="21"/>
              </w:rPr>
            </w:pPr>
            <w:r>
              <w:rPr>
                <w:sz w:val="21"/>
              </w:rPr>
              <w:t>功能</w:t>
            </w:r>
          </w:p>
        </w:tc>
        <w:tc>
          <w:tcPr>
            <w:tcW w:w="2126" w:type="dxa"/>
          </w:tcPr>
          <w:p w14:paraId="1352ABC4" w14:textId="77777777" w:rsidR="00126598" w:rsidRDefault="00E05B40">
            <w:pPr>
              <w:pStyle w:val="TableParagraph"/>
              <w:spacing w:line="240" w:lineRule="auto"/>
              <w:ind w:left="107"/>
              <w:rPr>
                <w:sz w:val="21"/>
              </w:rPr>
            </w:pPr>
            <w:r>
              <w:rPr>
                <w:sz w:val="21"/>
              </w:rPr>
              <w:t>研究</w:t>
            </w:r>
          </w:p>
        </w:tc>
        <w:tc>
          <w:tcPr>
            <w:tcW w:w="2553" w:type="dxa"/>
            <w:tcBorders>
              <w:right w:val="nil"/>
            </w:tcBorders>
          </w:tcPr>
          <w:p w14:paraId="65943B6B" w14:textId="77777777" w:rsidR="00126598" w:rsidRDefault="00E05B40">
            <w:pPr>
              <w:pStyle w:val="TableParagraph"/>
              <w:spacing w:line="240" w:lineRule="auto"/>
              <w:rPr>
                <w:sz w:val="21"/>
                <w:lang w:eastAsia="zh-CN"/>
              </w:rPr>
            </w:pPr>
            <w:r>
              <w:rPr>
                <w:sz w:val="21"/>
                <w:lang w:eastAsia="zh-CN"/>
              </w:rPr>
              <w:t>研究</w:t>
            </w:r>
            <w:r>
              <w:rPr>
                <w:sz w:val="21"/>
                <w:lang w:eastAsia="zh-CN"/>
              </w:rPr>
              <w:t>/</w:t>
            </w:r>
            <w:r>
              <w:rPr>
                <w:sz w:val="21"/>
                <w:lang w:eastAsia="zh-CN"/>
              </w:rPr>
              <w:t>脑机交互</w:t>
            </w:r>
            <w:r>
              <w:rPr>
                <w:sz w:val="21"/>
                <w:lang w:eastAsia="zh-CN"/>
              </w:rPr>
              <w:t>/</w:t>
            </w:r>
          </w:p>
          <w:p w14:paraId="02B86113" w14:textId="77777777" w:rsidR="00126598" w:rsidRDefault="00E05B40">
            <w:pPr>
              <w:pStyle w:val="TableParagraph"/>
              <w:spacing w:before="43"/>
              <w:rPr>
                <w:sz w:val="21"/>
                <w:lang w:eastAsia="zh-CN"/>
              </w:rPr>
            </w:pPr>
            <w:r>
              <w:rPr>
                <w:sz w:val="21"/>
                <w:lang w:eastAsia="zh-CN"/>
              </w:rPr>
              <w:t>智能车走迷宫</w:t>
            </w:r>
          </w:p>
        </w:tc>
      </w:tr>
      <w:tr w:rsidR="00126598" w14:paraId="24503CA5" w14:textId="77777777">
        <w:trPr>
          <w:trHeight w:val="311"/>
        </w:trPr>
        <w:tc>
          <w:tcPr>
            <w:tcW w:w="2659" w:type="dxa"/>
            <w:tcBorders>
              <w:left w:val="nil"/>
            </w:tcBorders>
          </w:tcPr>
          <w:p w14:paraId="600CDE5C" w14:textId="77777777" w:rsidR="00126598" w:rsidRDefault="00E05B40">
            <w:pPr>
              <w:pStyle w:val="TableParagraph"/>
              <w:ind w:left="124"/>
              <w:rPr>
                <w:sz w:val="21"/>
              </w:rPr>
            </w:pPr>
            <w:r>
              <w:rPr>
                <w:sz w:val="21"/>
              </w:rPr>
              <w:t>硬件电路</w:t>
            </w:r>
          </w:p>
        </w:tc>
        <w:tc>
          <w:tcPr>
            <w:tcW w:w="2126" w:type="dxa"/>
          </w:tcPr>
          <w:p w14:paraId="68BB54CC" w14:textId="77777777" w:rsidR="00126598" w:rsidRDefault="00E05B40">
            <w:pPr>
              <w:pStyle w:val="TableParagraph"/>
              <w:ind w:left="107"/>
              <w:rPr>
                <w:sz w:val="21"/>
              </w:rPr>
            </w:pPr>
            <w:r>
              <w:rPr>
                <w:sz w:val="21"/>
              </w:rPr>
              <w:t>无稳压</w:t>
            </w:r>
          </w:p>
        </w:tc>
        <w:tc>
          <w:tcPr>
            <w:tcW w:w="2553" w:type="dxa"/>
            <w:tcBorders>
              <w:right w:val="nil"/>
            </w:tcBorders>
          </w:tcPr>
          <w:p w14:paraId="75B10D18" w14:textId="77777777" w:rsidR="00126598" w:rsidRDefault="00E05B40">
            <w:pPr>
              <w:pStyle w:val="TableParagraph"/>
              <w:rPr>
                <w:sz w:val="21"/>
              </w:rPr>
            </w:pPr>
            <w:r>
              <w:rPr>
                <w:sz w:val="21"/>
              </w:rPr>
              <w:t>稳压</w:t>
            </w:r>
          </w:p>
        </w:tc>
      </w:tr>
      <w:tr w:rsidR="00126598" w14:paraId="133A87C8" w14:textId="77777777">
        <w:trPr>
          <w:trHeight w:val="314"/>
        </w:trPr>
        <w:tc>
          <w:tcPr>
            <w:tcW w:w="2659" w:type="dxa"/>
            <w:tcBorders>
              <w:left w:val="nil"/>
            </w:tcBorders>
          </w:tcPr>
          <w:p w14:paraId="35334136" w14:textId="77777777" w:rsidR="00126598" w:rsidRDefault="00E05B40">
            <w:pPr>
              <w:pStyle w:val="TableParagraph"/>
              <w:spacing w:before="27"/>
              <w:ind w:left="124"/>
              <w:rPr>
                <w:sz w:val="21"/>
              </w:rPr>
            </w:pPr>
            <w:r>
              <w:rPr>
                <w:sz w:val="21"/>
              </w:rPr>
              <w:t>正常使用时间</w:t>
            </w:r>
          </w:p>
        </w:tc>
        <w:tc>
          <w:tcPr>
            <w:tcW w:w="2126" w:type="dxa"/>
          </w:tcPr>
          <w:p w14:paraId="0A598219" w14:textId="77777777" w:rsidR="00126598" w:rsidRDefault="00E05B40">
            <w:pPr>
              <w:pStyle w:val="TableParagraph"/>
              <w:spacing w:before="27"/>
              <w:ind w:left="107"/>
              <w:rPr>
                <w:sz w:val="21"/>
              </w:rPr>
            </w:pPr>
            <w:r>
              <w:rPr>
                <w:sz w:val="21"/>
              </w:rPr>
              <w:t xml:space="preserve">&lt;8 </w:t>
            </w:r>
            <w:r>
              <w:rPr>
                <w:sz w:val="21"/>
              </w:rPr>
              <w:t>小时</w:t>
            </w:r>
          </w:p>
        </w:tc>
        <w:tc>
          <w:tcPr>
            <w:tcW w:w="2553" w:type="dxa"/>
            <w:tcBorders>
              <w:right w:val="nil"/>
            </w:tcBorders>
          </w:tcPr>
          <w:p w14:paraId="26E0A584" w14:textId="77777777" w:rsidR="00126598" w:rsidRDefault="00E05B40">
            <w:pPr>
              <w:pStyle w:val="TableParagraph"/>
              <w:spacing w:before="27"/>
              <w:rPr>
                <w:sz w:val="21"/>
              </w:rPr>
            </w:pPr>
            <w:r>
              <w:rPr>
                <w:sz w:val="21"/>
              </w:rPr>
              <w:t xml:space="preserve">2 </w:t>
            </w:r>
            <w:r>
              <w:rPr>
                <w:sz w:val="21"/>
              </w:rPr>
              <w:t>天</w:t>
            </w:r>
          </w:p>
        </w:tc>
      </w:tr>
      <w:tr w:rsidR="00126598" w14:paraId="5CBA282F" w14:textId="77777777">
        <w:trPr>
          <w:trHeight w:val="311"/>
        </w:trPr>
        <w:tc>
          <w:tcPr>
            <w:tcW w:w="2659" w:type="dxa"/>
            <w:tcBorders>
              <w:left w:val="nil"/>
            </w:tcBorders>
          </w:tcPr>
          <w:p w14:paraId="4777BA6E" w14:textId="77777777" w:rsidR="00126598" w:rsidRDefault="00E05B40">
            <w:pPr>
              <w:pStyle w:val="TableParagraph"/>
              <w:ind w:left="124"/>
              <w:rPr>
                <w:sz w:val="21"/>
              </w:rPr>
            </w:pPr>
            <w:r>
              <w:rPr>
                <w:sz w:val="21"/>
              </w:rPr>
              <w:t>配套产品</w:t>
            </w:r>
          </w:p>
        </w:tc>
        <w:tc>
          <w:tcPr>
            <w:tcW w:w="2126" w:type="dxa"/>
          </w:tcPr>
          <w:p w14:paraId="5737DF55" w14:textId="77777777" w:rsidR="00126598" w:rsidRDefault="00E05B40">
            <w:pPr>
              <w:pStyle w:val="TableParagraph"/>
              <w:ind w:left="107"/>
              <w:rPr>
                <w:sz w:val="21"/>
              </w:rPr>
            </w:pPr>
            <w:r>
              <w:rPr>
                <w:sz w:val="21"/>
              </w:rPr>
              <w:t>无</w:t>
            </w:r>
          </w:p>
        </w:tc>
        <w:tc>
          <w:tcPr>
            <w:tcW w:w="2553" w:type="dxa"/>
            <w:tcBorders>
              <w:right w:val="nil"/>
            </w:tcBorders>
          </w:tcPr>
          <w:p w14:paraId="157FA3C3" w14:textId="77777777" w:rsidR="00126598" w:rsidRDefault="00E05B40">
            <w:pPr>
              <w:pStyle w:val="TableParagraph"/>
              <w:rPr>
                <w:sz w:val="21"/>
              </w:rPr>
            </w:pPr>
            <w:r>
              <w:rPr>
                <w:sz w:val="21"/>
              </w:rPr>
              <w:t>树莓派智能车</w:t>
            </w:r>
          </w:p>
        </w:tc>
      </w:tr>
    </w:tbl>
    <w:p w14:paraId="6CA483B0" w14:textId="77777777" w:rsidR="00126598" w:rsidRDefault="00126598">
      <w:pPr>
        <w:pStyle w:val="a3"/>
        <w:rPr>
          <w:sz w:val="24"/>
        </w:rPr>
      </w:pPr>
    </w:p>
    <w:p w14:paraId="7E5CF75C" w14:textId="77777777" w:rsidR="00126598" w:rsidRDefault="00E05B40">
      <w:pPr>
        <w:pStyle w:val="a3"/>
        <w:spacing w:before="193"/>
        <w:ind w:left="217"/>
      </w:pPr>
      <w:r>
        <w:t>2</w:t>
      </w:r>
      <w:r>
        <w:t>、关键技术</w:t>
      </w:r>
    </w:p>
    <w:p w14:paraId="4F8A9183" w14:textId="77777777" w:rsidR="00126598" w:rsidRDefault="00E05B40">
      <w:pPr>
        <w:pStyle w:val="a3"/>
        <w:spacing w:before="191"/>
        <w:ind w:left="217"/>
      </w:pPr>
      <w:r>
        <w:t>①</w:t>
      </w:r>
      <w:r>
        <w:t>在信号采集方面：</w:t>
      </w:r>
    </w:p>
    <w:p w14:paraId="11FD29A1" w14:textId="77777777" w:rsidR="00126598" w:rsidRDefault="00E05B40">
      <w:pPr>
        <w:pStyle w:val="a3"/>
        <w:spacing w:before="43" w:line="278" w:lineRule="auto"/>
        <w:ind w:left="217" w:right="295" w:firstLine="105"/>
        <w:jc w:val="both"/>
        <w:rPr>
          <w:lang w:eastAsia="zh-CN"/>
        </w:rPr>
      </w:pPr>
      <w:r>
        <w:rPr>
          <w:spacing w:val="-5"/>
          <w:lang w:eastAsia="zh-CN"/>
        </w:rPr>
        <w:t>信号采集系统将由记录电极、信号隔离放大器、滤波器和模拟数字转换器</w:t>
      </w:r>
      <w:r>
        <w:rPr>
          <w:lang w:eastAsia="zh-CN"/>
        </w:rPr>
        <w:t>（</w:t>
      </w:r>
      <w:r>
        <w:rPr>
          <w:lang w:eastAsia="zh-CN"/>
        </w:rPr>
        <w:t>TGAM</w:t>
      </w:r>
      <w:r>
        <w:rPr>
          <w:spacing w:val="-9"/>
          <w:lang w:eastAsia="zh-CN"/>
        </w:rPr>
        <w:t xml:space="preserve"> </w:t>
      </w:r>
      <w:r>
        <w:rPr>
          <w:spacing w:val="-9"/>
          <w:lang w:eastAsia="zh-CN"/>
        </w:rPr>
        <w:t>集成</w:t>
      </w:r>
      <w:r>
        <w:rPr>
          <w:spacing w:val="-5"/>
          <w:lang w:eastAsia="zh-CN"/>
        </w:rPr>
        <w:t>）</w:t>
      </w:r>
      <w:r>
        <w:rPr>
          <w:spacing w:val="-2"/>
          <w:lang w:eastAsia="zh-CN"/>
        </w:rPr>
        <w:t>等部分</w:t>
      </w:r>
      <w:r>
        <w:rPr>
          <w:spacing w:val="-5"/>
          <w:lang w:eastAsia="zh-CN"/>
        </w:rPr>
        <w:t>组成。</w:t>
      </w:r>
      <w:r>
        <w:rPr>
          <w:spacing w:val="-5"/>
          <w:lang w:eastAsia="zh-CN"/>
        </w:rPr>
        <w:t xml:space="preserve"> </w:t>
      </w:r>
      <w:r>
        <w:rPr>
          <w:spacing w:val="-5"/>
          <w:lang w:eastAsia="zh-CN"/>
        </w:rPr>
        <w:t>在关于脑电信号采集的电极导联方式上。将三导联生物电极等间距地两两放置在头皮的同一区域，记录两个电极之间的电位差，作为放大器的输入信号。在实验初期，我们将选择</w:t>
      </w:r>
    </w:p>
    <w:p w14:paraId="3832D390" w14:textId="77777777" w:rsidR="00126598" w:rsidRDefault="00E05B40">
      <w:pPr>
        <w:pStyle w:val="a3"/>
        <w:spacing w:line="278" w:lineRule="auto"/>
        <w:ind w:left="217" w:right="240"/>
        <w:jc w:val="both"/>
        <w:rPr>
          <w:lang w:eastAsia="zh-CN"/>
        </w:rPr>
      </w:pPr>
      <w:r>
        <w:rPr>
          <w:lang w:eastAsia="zh-CN"/>
        </w:rPr>
        <w:t>NeuroSky</w:t>
      </w:r>
      <w:r>
        <w:rPr>
          <w:spacing w:val="-20"/>
          <w:lang w:eastAsia="zh-CN"/>
        </w:rPr>
        <w:t xml:space="preserve"> </w:t>
      </w:r>
      <w:r>
        <w:rPr>
          <w:spacing w:val="-20"/>
          <w:lang w:eastAsia="zh-CN"/>
        </w:rPr>
        <w:t>公司的</w:t>
      </w:r>
      <w:r>
        <w:rPr>
          <w:spacing w:val="-20"/>
          <w:lang w:eastAsia="zh-CN"/>
        </w:rPr>
        <w:t xml:space="preserve"> </w:t>
      </w:r>
      <w:r>
        <w:rPr>
          <w:lang w:eastAsia="zh-CN"/>
        </w:rPr>
        <w:t>TGAM</w:t>
      </w:r>
      <w:r>
        <w:rPr>
          <w:spacing w:val="-8"/>
          <w:lang w:eastAsia="zh-CN"/>
        </w:rPr>
        <w:t xml:space="preserve"> </w:t>
      </w:r>
      <w:r>
        <w:rPr>
          <w:spacing w:val="-8"/>
          <w:lang w:eastAsia="zh-CN"/>
        </w:rPr>
        <w:t>芯片进行外围电路的搭建。除了硬件体系之外，我们将会对参试人员进行</w:t>
      </w:r>
      <w:r>
        <w:rPr>
          <w:spacing w:val="-5"/>
          <w:lang w:eastAsia="zh-CN"/>
        </w:rPr>
        <w:t>大量针对性信号测试，一方面希望找到维持测量信号的稳定性的最佳环境参数，另一方面通过对测试成功率的研判，进行相应的软硬件调试。</w:t>
      </w:r>
    </w:p>
    <w:p w14:paraId="10EB1F7F" w14:textId="77777777" w:rsidR="00126598" w:rsidRDefault="00E05B40">
      <w:pPr>
        <w:pStyle w:val="a3"/>
        <w:spacing w:line="269" w:lineRule="exact"/>
        <w:ind w:left="217"/>
        <w:rPr>
          <w:lang w:eastAsia="zh-CN"/>
        </w:rPr>
      </w:pPr>
      <w:r>
        <w:rPr>
          <w:lang w:eastAsia="zh-CN"/>
        </w:rPr>
        <w:t>②</w:t>
      </w:r>
      <w:r>
        <w:rPr>
          <w:lang w:eastAsia="zh-CN"/>
        </w:rPr>
        <w:t>特征提取部分</w:t>
      </w:r>
    </w:p>
    <w:p w14:paraId="2723F8FF" w14:textId="77777777" w:rsidR="00126598" w:rsidRDefault="00E05B40">
      <w:pPr>
        <w:pStyle w:val="a3"/>
        <w:spacing w:before="43" w:line="278" w:lineRule="auto"/>
        <w:ind w:left="217" w:right="100" w:firstLine="105"/>
        <w:rPr>
          <w:lang w:eastAsia="zh-CN"/>
        </w:rPr>
      </w:pPr>
      <w:r>
        <w:rPr>
          <w:spacing w:val="-15"/>
          <w:lang w:eastAsia="zh-CN"/>
        </w:rPr>
        <w:t>在本部分，计划从信号预处理模块得到的脑信号中提取出四类运动想象特征向量。在特征提取时，</w:t>
      </w:r>
      <w:r>
        <w:rPr>
          <w:spacing w:val="-15"/>
          <w:lang w:eastAsia="zh-CN"/>
        </w:rPr>
        <w:t xml:space="preserve"> </w:t>
      </w:r>
      <w:r>
        <w:rPr>
          <w:spacing w:val="-12"/>
          <w:lang w:eastAsia="zh-CN"/>
        </w:rPr>
        <w:t>计划采用多层次复杂深度学</w:t>
      </w:r>
      <w:r>
        <w:rPr>
          <w:spacing w:val="-12"/>
          <w:lang w:eastAsia="zh-CN"/>
        </w:rPr>
        <w:t>习网络对信号进行特征提取，即建立包含小波分析层、频域分析层在</w:t>
      </w:r>
      <w:r>
        <w:rPr>
          <w:spacing w:val="-11"/>
          <w:lang w:eastAsia="zh-CN"/>
        </w:rPr>
        <w:t>内的多层次复杂深度学习网络。但在实际应用时，我们发现通过构建多层的皮尔逊学习算法和频域分析器，就可以达到深度学习的效果，综合利用前期大量训练所得数据，加上最后的部分标签数据的有监督训练，自动学习出对应通道的权重大小，以此针对特定信号进行最优基的自适应性</w:t>
      </w:r>
      <w:r>
        <w:rPr>
          <w:spacing w:val="-6"/>
          <w:lang w:eastAsia="zh-CN"/>
        </w:rPr>
        <w:t>选择，并最终确定多维特征向量。</w:t>
      </w:r>
    </w:p>
    <w:p w14:paraId="2A140868" w14:textId="77777777" w:rsidR="00126598" w:rsidRDefault="00E05B40">
      <w:pPr>
        <w:pStyle w:val="a3"/>
        <w:spacing w:line="268" w:lineRule="exact"/>
        <w:ind w:left="217"/>
        <w:rPr>
          <w:lang w:eastAsia="zh-CN"/>
        </w:rPr>
      </w:pPr>
      <w:r>
        <w:rPr>
          <w:lang w:eastAsia="zh-CN"/>
        </w:rPr>
        <w:t>④</w:t>
      </w:r>
      <w:r>
        <w:rPr>
          <w:lang w:eastAsia="zh-CN"/>
        </w:rPr>
        <w:t>分类识别</w:t>
      </w:r>
    </w:p>
    <w:p w14:paraId="5D935958" w14:textId="77777777" w:rsidR="00126598" w:rsidRDefault="00E05B40">
      <w:pPr>
        <w:pStyle w:val="a3"/>
        <w:spacing w:before="43" w:line="278" w:lineRule="auto"/>
        <w:ind w:left="428" w:right="204" w:firstLine="208"/>
        <w:jc w:val="both"/>
        <w:rPr>
          <w:lang w:eastAsia="zh-CN"/>
        </w:rPr>
      </w:pPr>
      <w:r>
        <w:rPr>
          <w:spacing w:val="-3"/>
          <w:lang w:eastAsia="zh-CN"/>
        </w:rPr>
        <w:t>在这一部分，通过实验实时特征向量与运动想象特征向量的对比分析，求得最终识别解。计</w:t>
      </w:r>
      <w:r>
        <w:rPr>
          <w:spacing w:val="-4"/>
          <w:lang w:eastAsia="zh-CN"/>
        </w:rPr>
        <w:t>划采用线性判别与概率模型的分析方法，并综合两者的结果进行多元非线性回归，以求得最终</w:t>
      </w:r>
      <w:r>
        <w:rPr>
          <w:spacing w:val="-3"/>
          <w:lang w:eastAsia="zh-CN"/>
        </w:rPr>
        <w:t>识别解。</w:t>
      </w:r>
    </w:p>
    <w:p w14:paraId="78D75D75" w14:textId="77777777" w:rsidR="00126598" w:rsidRDefault="00E05B40">
      <w:pPr>
        <w:pStyle w:val="a3"/>
        <w:spacing w:line="278" w:lineRule="auto"/>
        <w:ind w:left="428" w:right="206" w:firstLine="208"/>
        <w:jc w:val="both"/>
        <w:rPr>
          <w:lang w:eastAsia="zh-CN"/>
        </w:rPr>
      </w:pPr>
      <w:r>
        <w:rPr>
          <w:spacing w:val="-6"/>
          <w:lang w:eastAsia="zh-CN"/>
        </w:rPr>
        <w:t>在具体实现上，计划综合运用线性判别分类算法</w:t>
      </w:r>
      <w:r>
        <w:rPr>
          <w:spacing w:val="-3"/>
          <w:lang w:eastAsia="zh-CN"/>
        </w:rPr>
        <w:t>（</w:t>
      </w:r>
      <w:r>
        <w:rPr>
          <w:spacing w:val="-21"/>
          <w:lang w:eastAsia="zh-CN"/>
        </w:rPr>
        <w:t>以</w:t>
      </w:r>
      <w:r>
        <w:rPr>
          <w:spacing w:val="-21"/>
          <w:lang w:eastAsia="zh-CN"/>
        </w:rPr>
        <w:t xml:space="preserve"> </w:t>
      </w:r>
      <w:r>
        <w:rPr>
          <w:lang w:eastAsia="zh-CN"/>
        </w:rPr>
        <w:t>Mahalanobis</w:t>
      </w:r>
      <w:r>
        <w:rPr>
          <w:spacing w:val="-2"/>
          <w:lang w:eastAsia="zh-CN"/>
        </w:rPr>
        <w:t xml:space="preserve"> </w:t>
      </w:r>
      <w:r>
        <w:rPr>
          <w:spacing w:val="-2"/>
          <w:lang w:eastAsia="zh-CN"/>
        </w:rPr>
        <w:t>距离分类算法为主</w:t>
      </w:r>
      <w:r>
        <w:rPr>
          <w:spacing w:val="-7"/>
          <w:lang w:eastAsia="zh-CN"/>
        </w:rPr>
        <w:t>）</w:t>
      </w:r>
      <w:r>
        <w:rPr>
          <w:spacing w:val="-2"/>
          <w:lang w:eastAsia="zh-CN"/>
        </w:rPr>
        <w:t>和基</w:t>
      </w:r>
      <w:r>
        <w:rPr>
          <w:spacing w:val="-3"/>
          <w:lang w:eastAsia="zh-CN"/>
        </w:rPr>
        <w:t>于概率模型的</w:t>
      </w:r>
      <w:r>
        <w:rPr>
          <w:spacing w:val="-42"/>
          <w:lang w:eastAsia="zh-CN"/>
        </w:rPr>
        <w:t xml:space="preserve"> </w:t>
      </w:r>
      <w:r>
        <w:rPr>
          <w:spacing w:val="-3"/>
          <w:lang w:eastAsia="zh-CN"/>
        </w:rPr>
        <w:t>B</w:t>
      </w:r>
      <w:r>
        <w:rPr>
          <w:lang w:eastAsia="zh-CN"/>
        </w:rPr>
        <w:t>ayes</w:t>
      </w:r>
      <w:r>
        <w:rPr>
          <w:spacing w:val="-42"/>
          <w:lang w:eastAsia="zh-CN"/>
        </w:rPr>
        <w:t xml:space="preserve"> </w:t>
      </w:r>
      <w:r>
        <w:rPr>
          <w:spacing w:val="-2"/>
          <w:lang w:eastAsia="zh-CN"/>
        </w:rPr>
        <w:t>分类算法</w:t>
      </w:r>
      <w:r>
        <w:rPr>
          <w:spacing w:val="-3"/>
          <w:lang w:eastAsia="zh-CN"/>
        </w:rPr>
        <w:t>（</w:t>
      </w:r>
      <w:r>
        <w:rPr>
          <w:lang w:eastAsia="zh-CN"/>
        </w:rPr>
        <w:t>以</w:t>
      </w:r>
      <w:r>
        <w:rPr>
          <w:spacing w:val="-42"/>
          <w:lang w:eastAsia="zh-CN"/>
        </w:rPr>
        <w:t xml:space="preserve"> </w:t>
      </w:r>
      <w:r>
        <w:rPr>
          <w:spacing w:val="-3"/>
          <w:lang w:eastAsia="zh-CN"/>
        </w:rPr>
        <w:t>B</w:t>
      </w:r>
      <w:r>
        <w:rPr>
          <w:lang w:eastAsia="zh-CN"/>
        </w:rPr>
        <w:t>ayes</w:t>
      </w:r>
      <w:r>
        <w:rPr>
          <w:spacing w:val="50"/>
          <w:lang w:eastAsia="zh-CN"/>
        </w:rPr>
        <w:t xml:space="preserve"> </w:t>
      </w:r>
      <w:r>
        <w:rPr>
          <w:spacing w:val="-4"/>
          <w:lang w:eastAsia="zh-CN"/>
        </w:rPr>
        <w:t>决策算法为主</w:t>
      </w:r>
      <w:r>
        <w:rPr>
          <w:spacing w:val="-108"/>
          <w:lang w:eastAsia="zh-CN"/>
        </w:rPr>
        <w:t>）</w:t>
      </w:r>
      <w:r>
        <w:rPr>
          <w:spacing w:val="-4"/>
          <w:lang w:eastAsia="zh-CN"/>
        </w:rPr>
        <w:t>，并最终对两种两者的结果进行多元</w:t>
      </w:r>
      <w:r>
        <w:rPr>
          <w:spacing w:val="-8"/>
          <w:lang w:eastAsia="zh-CN"/>
        </w:rPr>
        <w:t>非线性回归，以求得最终识别解情况。即在第一步使用</w:t>
      </w:r>
      <w:r>
        <w:rPr>
          <w:spacing w:val="-8"/>
          <w:lang w:eastAsia="zh-CN"/>
        </w:rPr>
        <w:t xml:space="preserve"> </w:t>
      </w:r>
      <w:r>
        <w:rPr>
          <w:lang w:eastAsia="zh-CN"/>
        </w:rPr>
        <w:t>Mahalanobis</w:t>
      </w:r>
      <w:r>
        <w:rPr>
          <w:spacing w:val="-2"/>
          <w:lang w:eastAsia="zh-CN"/>
        </w:rPr>
        <w:t xml:space="preserve"> </w:t>
      </w:r>
      <w:r>
        <w:rPr>
          <w:spacing w:val="-2"/>
          <w:lang w:eastAsia="zh-CN"/>
        </w:rPr>
        <w:t>距离对运动想象进行初步</w:t>
      </w:r>
      <w:r>
        <w:rPr>
          <w:spacing w:val="-7"/>
          <w:lang w:eastAsia="zh-CN"/>
        </w:rPr>
        <w:t>分类，首先计算待测样本与运动想象已知训练样本集的</w:t>
      </w:r>
      <w:r>
        <w:rPr>
          <w:spacing w:val="-7"/>
          <w:lang w:eastAsia="zh-CN"/>
        </w:rPr>
        <w:t xml:space="preserve"> </w:t>
      </w:r>
      <w:r>
        <w:rPr>
          <w:lang w:eastAsia="zh-CN"/>
        </w:rPr>
        <w:t>Mahalanobis</w:t>
      </w:r>
      <w:r>
        <w:rPr>
          <w:spacing w:val="-3"/>
          <w:lang w:eastAsia="zh-CN"/>
        </w:rPr>
        <w:t xml:space="preserve"> </w:t>
      </w:r>
      <w:r>
        <w:rPr>
          <w:spacing w:val="-3"/>
          <w:lang w:eastAsia="zh-CN"/>
        </w:rPr>
        <w:t>距离，从而衡量其与训练</w:t>
      </w:r>
      <w:r>
        <w:rPr>
          <w:spacing w:val="-5"/>
          <w:lang w:eastAsia="zh-CN"/>
        </w:rPr>
        <w:t>集的相似性</w:t>
      </w:r>
      <w:r>
        <w:rPr>
          <w:spacing w:val="-5"/>
          <w:lang w:eastAsia="zh-CN"/>
        </w:rPr>
        <w:t>,</w:t>
      </w:r>
      <w:r>
        <w:rPr>
          <w:spacing w:val="-5"/>
          <w:lang w:eastAsia="zh-CN"/>
        </w:rPr>
        <w:t>然后将待测样本归为与之相似度大的一类，即</w:t>
      </w:r>
      <w:r>
        <w:rPr>
          <w:spacing w:val="-5"/>
          <w:lang w:eastAsia="zh-CN"/>
        </w:rPr>
        <w:t xml:space="preserve"> </w:t>
      </w:r>
      <w:r>
        <w:rPr>
          <w:lang w:eastAsia="zh-CN"/>
        </w:rPr>
        <w:t>Mahalanobis</w:t>
      </w:r>
      <w:r>
        <w:rPr>
          <w:spacing w:val="3"/>
          <w:lang w:eastAsia="zh-CN"/>
        </w:rPr>
        <w:t xml:space="preserve"> </w:t>
      </w:r>
      <w:r>
        <w:rPr>
          <w:spacing w:val="3"/>
          <w:lang w:eastAsia="zh-CN"/>
        </w:rPr>
        <w:t>距离小的一类即可。</w:t>
      </w:r>
      <w:r>
        <w:rPr>
          <w:spacing w:val="-3"/>
          <w:lang w:eastAsia="zh-CN"/>
        </w:rPr>
        <w:t>根据阈值条件的满足与否，进入概率模型复解。第二步基于脑电信号的特有模式，选择多元正</w:t>
      </w:r>
      <w:r>
        <w:rPr>
          <w:spacing w:val="-4"/>
          <w:lang w:eastAsia="zh-CN"/>
        </w:rPr>
        <w:t>态分布概率模型作为贝叶斯分类算法的实验模型，计算判别函数，进行判别输出。利用多元非</w:t>
      </w:r>
    </w:p>
    <w:p w14:paraId="79293F32" w14:textId="77777777" w:rsidR="00126598" w:rsidRDefault="00126598">
      <w:pPr>
        <w:spacing w:line="278" w:lineRule="auto"/>
        <w:jc w:val="both"/>
        <w:rPr>
          <w:lang w:eastAsia="zh-CN"/>
        </w:rPr>
        <w:sectPr w:rsidR="00126598">
          <w:pgSz w:w="11910" w:h="16840"/>
          <w:pgMar w:top="1500" w:right="1340" w:bottom="1340" w:left="1280" w:header="0" w:footer="1157" w:gutter="0"/>
          <w:cols w:space="720"/>
        </w:sectPr>
      </w:pPr>
    </w:p>
    <w:p w14:paraId="3E6A5E5F" w14:textId="77777777" w:rsidR="00126598" w:rsidRDefault="00E05B40">
      <w:pPr>
        <w:pStyle w:val="a3"/>
        <w:spacing w:before="47"/>
        <w:ind w:left="428"/>
        <w:rPr>
          <w:lang w:eastAsia="zh-CN"/>
        </w:rPr>
      </w:pPr>
      <w:r>
        <w:rPr>
          <w:noProof/>
        </w:rPr>
        <w:lastRenderedPageBreak/>
        <mc:AlternateContent>
          <mc:Choice Requires="wpg">
            <w:drawing>
              <wp:anchor distT="0" distB="0" distL="114300" distR="114300" simplePos="0" relativeHeight="251666432" behindDoc="1" locked="0" layoutInCell="1" allowOverlap="1" wp14:anchorId="5B66C0DB" wp14:editId="10017C7C">
                <wp:simplePos x="0" y="0"/>
                <wp:positionH relativeFrom="page">
                  <wp:posOffset>871220</wp:posOffset>
                </wp:positionH>
                <wp:positionV relativeFrom="page">
                  <wp:posOffset>956945</wp:posOffset>
                </wp:positionV>
                <wp:extent cx="5767070" cy="8903970"/>
                <wp:effectExtent l="1270" t="1270" r="10160" b="10160"/>
                <wp:wrapNone/>
                <wp:docPr id="147" name="组合 134"/>
                <wp:cNvGraphicFramePr/>
                <a:graphic xmlns:a="http://schemas.openxmlformats.org/drawingml/2006/main">
                  <a:graphicData uri="http://schemas.microsoft.com/office/word/2010/wordprocessingGroup">
                    <wpg:wgp>
                      <wpg:cNvGrpSpPr/>
                      <wpg:grpSpPr>
                        <a:xfrm>
                          <a:off x="0" y="0"/>
                          <a:ext cx="5767070" cy="8903970"/>
                          <a:chOff x="1385" y="1531"/>
                          <a:chExt cx="9082" cy="13748"/>
                        </a:xfrm>
                      </wpg:grpSpPr>
                      <wps:wsp>
                        <wps:cNvPr id="143" name="直线 135"/>
                        <wps:cNvCnPr/>
                        <wps:spPr>
                          <a:xfrm>
                            <a:off x="1385" y="1536"/>
                            <a:ext cx="9072" cy="0"/>
                          </a:xfrm>
                          <a:prstGeom prst="line">
                            <a:avLst/>
                          </a:prstGeom>
                          <a:ln w="6096" cap="flat" cmpd="sng">
                            <a:solidFill>
                              <a:srgbClr val="000000"/>
                            </a:solidFill>
                            <a:prstDash val="solid"/>
                            <a:headEnd type="none" w="med" len="med"/>
                            <a:tailEnd type="none" w="med" len="med"/>
                          </a:ln>
                        </wps:spPr>
                        <wps:bodyPr/>
                      </wps:wsp>
                      <wps:wsp>
                        <wps:cNvPr id="144" name="直线 136"/>
                        <wps:cNvCnPr/>
                        <wps:spPr>
                          <a:xfrm>
                            <a:off x="1390" y="1541"/>
                            <a:ext cx="0" cy="13737"/>
                          </a:xfrm>
                          <a:prstGeom prst="line">
                            <a:avLst/>
                          </a:prstGeom>
                          <a:ln w="6096" cap="flat" cmpd="sng">
                            <a:solidFill>
                              <a:srgbClr val="000000"/>
                            </a:solidFill>
                            <a:prstDash val="solid"/>
                            <a:headEnd type="none" w="med" len="med"/>
                            <a:tailEnd type="none" w="med" len="med"/>
                          </a:ln>
                        </wps:spPr>
                        <wps:bodyPr/>
                      </wps:wsp>
                      <wps:wsp>
                        <wps:cNvPr id="145" name="直线 137"/>
                        <wps:cNvCnPr/>
                        <wps:spPr>
                          <a:xfrm>
                            <a:off x="1385" y="15274"/>
                            <a:ext cx="9072" cy="0"/>
                          </a:xfrm>
                          <a:prstGeom prst="line">
                            <a:avLst/>
                          </a:prstGeom>
                          <a:ln w="6096" cap="flat" cmpd="sng">
                            <a:solidFill>
                              <a:srgbClr val="000000"/>
                            </a:solidFill>
                            <a:prstDash val="solid"/>
                            <a:headEnd type="none" w="med" len="med"/>
                            <a:tailEnd type="none" w="med" len="med"/>
                          </a:ln>
                        </wps:spPr>
                        <wps:bodyPr/>
                      </wps:wsp>
                      <wps:wsp>
                        <wps:cNvPr id="146" name="直线 138"/>
                        <wps:cNvCnPr/>
                        <wps:spPr>
                          <a:xfrm>
                            <a:off x="10462" y="1531"/>
                            <a:ext cx="0" cy="13747"/>
                          </a:xfrm>
                          <a:prstGeom prst="line">
                            <a:avLst/>
                          </a:prstGeom>
                          <a:ln w="6096" cap="flat" cmpd="sng">
                            <a:solidFill>
                              <a:srgbClr val="000000"/>
                            </a:solidFill>
                            <a:prstDash val="solid"/>
                            <a:headEnd type="none" w="med" len="med"/>
                            <a:tailEnd type="none" w="med" len="med"/>
                          </a:ln>
                        </wps:spPr>
                        <wps:bodyPr/>
                      </wps:wsp>
                    </wpg:wgp>
                  </a:graphicData>
                </a:graphic>
              </wp:anchor>
            </w:drawing>
          </mc:Choice>
          <mc:Fallback>
            <w:pict>
              <v:group w14:anchorId="1D6495E4" id="组合 134" o:spid="_x0000_s1026" style="position:absolute;left:0;text-align:left;margin-left:68.6pt;margin-top:75.35pt;width:454.1pt;height:701.1pt;z-index:-251650048;mso-position-horizontal-relative:page;mso-position-vertical-relative:page" coordorigin="1385,1531" coordsize="9082,13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">
                <v:line id="直线 135" o:spid="_x0000_s1027" style="position:absolute;visibility:visible;mso-wrap-style:square" from="1385,1536" to="10457,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" strokeweight=".48pt"/>
                <v:line id="直线 136" o:spid="_x0000_s1028" style="position:absolute;visibility:visible;mso-wrap-style:square" from="1390,1541" to="1390,15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" strokeweight=".48pt"/>
                <v:line id="直线 137" o:spid="_x0000_s1029" style="position:absolute;visibility:visible;mso-wrap-style:square" from="1385,15274" to="10457,15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" strokeweight=".48pt"/>
                <v:line id="直线 138" o:spid="_x0000_s1030" style="position:absolute;visibility:visible;mso-wrap-style:square" from="10462,1531" to="10462,15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" strokeweight=".48pt"/>
                <w10:wrap anchorx="page" anchory="page"/>
              </v:group>
            </w:pict>
          </mc:Fallback>
        </mc:AlternateContent>
      </w:r>
      <w:r>
        <w:rPr>
          <w:lang w:eastAsia="zh-CN"/>
        </w:rPr>
        <w:t>线性回归的方法求得最终识别解。</w:t>
      </w:r>
    </w:p>
    <w:p w14:paraId="11B32A12" w14:textId="77777777" w:rsidR="00126598" w:rsidRDefault="00E05B40">
      <w:pPr>
        <w:pStyle w:val="a3"/>
        <w:spacing w:before="43"/>
        <w:ind w:left="217"/>
        <w:rPr>
          <w:lang w:eastAsia="zh-CN"/>
        </w:rPr>
      </w:pPr>
      <w:r>
        <w:rPr>
          <w:lang w:eastAsia="zh-CN"/>
        </w:rPr>
        <w:t>⑤</w:t>
      </w:r>
      <w:r>
        <w:rPr>
          <w:lang w:eastAsia="zh-CN"/>
        </w:rPr>
        <w:t>输出设备控制</w:t>
      </w:r>
    </w:p>
    <w:p w14:paraId="2161B9ED" w14:textId="77777777" w:rsidR="00126598" w:rsidRDefault="00E05B40">
      <w:pPr>
        <w:pStyle w:val="a3"/>
        <w:spacing w:before="43" w:line="278" w:lineRule="auto"/>
        <w:ind w:left="428" w:right="206" w:firstLine="103"/>
        <w:jc w:val="both"/>
        <w:rPr>
          <w:lang w:eastAsia="zh-CN"/>
        </w:rPr>
      </w:pPr>
      <w:r>
        <w:rPr>
          <w:spacing w:val="-3"/>
          <w:lang w:eastAsia="zh-CN"/>
        </w:rPr>
        <w:t>通过蓝牙模块，将由</w:t>
      </w:r>
      <w:r>
        <w:rPr>
          <w:spacing w:val="-3"/>
          <w:lang w:eastAsia="zh-CN"/>
        </w:rPr>
        <w:t xml:space="preserve"> </w:t>
      </w:r>
      <w:r>
        <w:rPr>
          <w:lang w:eastAsia="zh-CN"/>
        </w:rPr>
        <w:t>python</w:t>
      </w:r>
      <w:r>
        <w:rPr>
          <w:spacing w:val="-11"/>
          <w:lang w:eastAsia="zh-CN"/>
        </w:rPr>
        <w:t xml:space="preserve"> </w:t>
      </w:r>
      <w:r>
        <w:rPr>
          <w:spacing w:val="-11"/>
          <w:lang w:eastAsia="zh-CN"/>
        </w:rPr>
        <w:t>处理之后的控制信号传输到智能车嵌入</w:t>
      </w:r>
      <w:r>
        <w:rPr>
          <w:spacing w:val="-11"/>
          <w:lang w:eastAsia="zh-CN"/>
        </w:rPr>
        <w:t>式处理平台，利用</w:t>
      </w:r>
      <w:r>
        <w:rPr>
          <w:spacing w:val="-11"/>
          <w:lang w:eastAsia="zh-CN"/>
        </w:rPr>
        <w:t xml:space="preserve"> </w:t>
      </w:r>
      <w:r>
        <w:rPr>
          <w:lang w:eastAsia="zh-CN"/>
        </w:rPr>
        <w:t>PWM</w:t>
      </w:r>
      <w:r>
        <w:rPr>
          <w:spacing w:val="-25"/>
          <w:lang w:eastAsia="zh-CN"/>
        </w:rPr>
        <w:t xml:space="preserve"> </w:t>
      </w:r>
      <w:r>
        <w:rPr>
          <w:spacing w:val="-25"/>
          <w:lang w:eastAsia="zh-CN"/>
        </w:rPr>
        <w:t>算</w:t>
      </w:r>
      <w:r>
        <w:rPr>
          <w:spacing w:val="1"/>
          <w:lang w:eastAsia="zh-CN"/>
        </w:rPr>
        <w:t>法和滤波系统，进而通过控制电机的差速和转速实现来实现对于智能车的实时控制，并通过</w:t>
      </w:r>
      <w:r>
        <w:rPr>
          <w:spacing w:val="1"/>
          <w:lang w:eastAsia="zh-CN"/>
        </w:rPr>
        <w:t>mjpg-stream</w:t>
      </w:r>
      <w:r>
        <w:rPr>
          <w:spacing w:val="-14"/>
          <w:lang w:eastAsia="zh-CN"/>
        </w:rPr>
        <w:t xml:space="preserve"> </w:t>
      </w:r>
      <w:r>
        <w:rPr>
          <w:spacing w:val="-14"/>
          <w:lang w:eastAsia="zh-CN"/>
        </w:rPr>
        <w:t>视频流，将智能车视频向好及时同步的发送到上位机端，便于实验人员根据车的行</w:t>
      </w:r>
      <w:r>
        <w:rPr>
          <w:spacing w:val="-7"/>
          <w:lang w:eastAsia="zh-CN"/>
        </w:rPr>
        <w:t>驶情况作出相应的反应。</w:t>
      </w:r>
    </w:p>
    <w:p w14:paraId="3D267437" w14:textId="77777777" w:rsidR="00126598" w:rsidRDefault="00E05B40">
      <w:pPr>
        <w:pStyle w:val="a3"/>
        <w:spacing w:before="163"/>
        <w:ind w:left="217"/>
        <w:rPr>
          <w:lang w:eastAsia="zh-CN"/>
        </w:rPr>
      </w:pPr>
      <w:r>
        <w:rPr>
          <w:lang w:eastAsia="zh-CN"/>
        </w:rPr>
        <w:t>3</w:t>
      </w:r>
      <w:r>
        <w:rPr>
          <w:lang w:eastAsia="zh-CN"/>
        </w:rPr>
        <w:t>、与国内外同类研究（技术）比较等（其中，实验创新和生产创新需体现降低成本、节约能耗、</w:t>
      </w:r>
    </w:p>
    <w:p w14:paraId="074547E3" w14:textId="77777777" w:rsidR="00126598" w:rsidRDefault="00126598">
      <w:pPr>
        <w:pStyle w:val="a3"/>
        <w:spacing w:before="9"/>
        <w:rPr>
          <w:sz w:val="27"/>
          <w:lang w:eastAsia="zh-CN"/>
        </w:rPr>
      </w:pPr>
    </w:p>
    <w:p w14:paraId="07E38425" w14:textId="77777777" w:rsidR="00126598" w:rsidRDefault="00E05B40">
      <w:pPr>
        <w:pStyle w:val="a3"/>
        <w:ind w:left="217"/>
        <w:rPr>
          <w:lang w:eastAsia="zh-CN"/>
        </w:rPr>
      </w:pPr>
      <w:r>
        <w:rPr>
          <w:spacing w:val="-4"/>
          <w:lang w:eastAsia="zh-CN"/>
        </w:rPr>
        <w:t>缩短时间、提高效率等目的</w:t>
      </w:r>
      <w:r>
        <w:rPr>
          <w:spacing w:val="-106"/>
          <w:lang w:eastAsia="zh-CN"/>
        </w:rPr>
        <w:t>）</w:t>
      </w:r>
      <w:r>
        <w:rPr>
          <w:lang w:eastAsia="zh-CN"/>
        </w:rPr>
        <w:t>。</w:t>
      </w:r>
    </w:p>
    <w:p w14:paraId="3E512727" w14:textId="77777777" w:rsidR="00126598" w:rsidRDefault="00E05B40">
      <w:pPr>
        <w:pStyle w:val="a3"/>
        <w:spacing w:before="192" w:line="278" w:lineRule="auto"/>
        <w:ind w:left="217" w:right="5281"/>
        <w:rPr>
          <w:lang w:eastAsia="zh-CN"/>
        </w:rPr>
      </w:pPr>
      <w:r>
        <w:rPr>
          <w:lang w:eastAsia="zh-CN"/>
        </w:rPr>
        <w:t>同类研究中，困难主要集中在如下方面：</w:t>
      </w:r>
      <w:r>
        <w:rPr>
          <w:lang w:eastAsia="zh-CN"/>
        </w:rPr>
        <w:t xml:space="preserve"> </w:t>
      </w:r>
      <w:r>
        <w:rPr>
          <w:lang w:eastAsia="zh-CN"/>
        </w:rPr>
        <w:t>算法方面：</w:t>
      </w:r>
    </w:p>
    <w:p w14:paraId="4A57E759" w14:textId="77777777" w:rsidR="00126598" w:rsidRDefault="00E05B40">
      <w:pPr>
        <w:pStyle w:val="a5"/>
        <w:numPr>
          <w:ilvl w:val="2"/>
          <w:numId w:val="3"/>
        </w:numPr>
        <w:tabs>
          <w:tab w:val="left" w:pos="744"/>
        </w:tabs>
        <w:spacing w:line="278" w:lineRule="auto"/>
        <w:ind w:right="208" w:hanging="288"/>
        <w:rPr>
          <w:sz w:val="21"/>
          <w:lang w:eastAsia="zh-CN"/>
        </w:rPr>
      </w:pPr>
      <w:r>
        <w:rPr>
          <w:spacing w:val="-8"/>
          <w:sz w:val="21"/>
          <w:lang w:eastAsia="zh-CN"/>
        </w:rPr>
        <w:t>如何更有效地剔除噪声，获取清晰的脑电信号，寻求有效的信号特征、最优的特征提取和转</w:t>
      </w:r>
      <w:r>
        <w:rPr>
          <w:spacing w:val="-9"/>
          <w:sz w:val="21"/>
          <w:lang w:eastAsia="zh-CN"/>
        </w:rPr>
        <w:t>换算法，并应用深度学习对</w:t>
      </w:r>
      <w:r>
        <w:rPr>
          <w:spacing w:val="-9"/>
          <w:sz w:val="21"/>
          <w:lang w:eastAsia="zh-CN"/>
        </w:rPr>
        <w:t xml:space="preserve"> </w:t>
      </w:r>
      <w:r>
        <w:rPr>
          <w:sz w:val="21"/>
          <w:lang w:eastAsia="zh-CN"/>
        </w:rPr>
        <w:t>ECG</w:t>
      </w:r>
      <w:r>
        <w:rPr>
          <w:spacing w:val="-13"/>
          <w:sz w:val="21"/>
          <w:lang w:eastAsia="zh-CN"/>
        </w:rPr>
        <w:t xml:space="preserve"> </w:t>
      </w:r>
      <w:r>
        <w:rPr>
          <w:spacing w:val="-13"/>
          <w:sz w:val="21"/>
          <w:lang w:eastAsia="zh-CN"/>
        </w:rPr>
        <w:t>信号进行处理是当前</w:t>
      </w:r>
      <w:r>
        <w:rPr>
          <w:spacing w:val="-13"/>
          <w:sz w:val="21"/>
          <w:lang w:eastAsia="zh-CN"/>
        </w:rPr>
        <w:t xml:space="preserve"> </w:t>
      </w:r>
      <w:r>
        <w:rPr>
          <w:sz w:val="21"/>
          <w:lang w:eastAsia="zh-CN"/>
        </w:rPr>
        <w:t>EEG</w:t>
      </w:r>
      <w:r>
        <w:rPr>
          <w:spacing w:val="-9"/>
          <w:sz w:val="21"/>
          <w:lang w:eastAsia="zh-CN"/>
        </w:rPr>
        <w:t xml:space="preserve"> </w:t>
      </w:r>
      <w:r>
        <w:rPr>
          <w:spacing w:val="-9"/>
          <w:sz w:val="21"/>
          <w:lang w:eastAsia="zh-CN"/>
        </w:rPr>
        <w:t>领域最至关重要的任务。</w:t>
      </w:r>
    </w:p>
    <w:p w14:paraId="2953158E" w14:textId="77777777" w:rsidR="00126598" w:rsidRDefault="00E05B40">
      <w:pPr>
        <w:pStyle w:val="a5"/>
        <w:numPr>
          <w:ilvl w:val="2"/>
          <w:numId w:val="3"/>
        </w:numPr>
        <w:tabs>
          <w:tab w:val="left" w:pos="744"/>
        </w:tabs>
        <w:spacing w:line="278" w:lineRule="auto"/>
        <w:ind w:right="204" w:hanging="288"/>
        <w:jc w:val="both"/>
        <w:rPr>
          <w:sz w:val="21"/>
          <w:lang w:eastAsia="zh-CN"/>
        </w:rPr>
      </w:pPr>
      <w:r>
        <w:rPr>
          <w:spacing w:val="-13"/>
          <w:sz w:val="21"/>
          <w:lang w:eastAsia="zh-CN"/>
        </w:rPr>
        <w:t>当前</w:t>
      </w:r>
      <w:r>
        <w:rPr>
          <w:spacing w:val="-13"/>
          <w:sz w:val="21"/>
          <w:lang w:eastAsia="zh-CN"/>
        </w:rPr>
        <w:t xml:space="preserve"> </w:t>
      </w:r>
      <w:r>
        <w:rPr>
          <w:sz w:val="21"/>
          <w:lang w:eastAsia="zh-CN"/>
        </w:rPr>
        <w:t>BCI</w:t>
      </w:r>
      <w:r>
        <w:rPr>
          <w:spacing w:val="-10"/>
          <w:sz w:val="21"/>
          <w:lang w:eastAsia="zh-CN"/>
        </w:rPr>
        <w:t xml:space="preserve"> </w:t>
      </w:r>
      <w:r>
        <w:rPr>
          <w:spacing w:val="-10"/>
          <w:sz w:val="21"/>
          <w:lang w:eastAsia="zh-CN"/>
        </w:rPr>
        <w:t>系统信号分析主流的小波包变换方法包含了众多的基，选择不同的基分析后就会存</w:t>
      </w:r>
      <w:r>
        <w:rPr>
          <w:spacing w:val="-9"/>
          <w:sz w:val="21"/>
          <w:lang w:eastAsia="zh-CN"/>
        </w:rPr>
        <w:t>在不同的识别结果，对一个特定的信号来讲，选择最优基就会产生最优性能，然而，目前不</w:t>
      </w:r>
      <w:r>
        <w:rPr>
          <w:spacing w:val="-5"/>
          <w:sz w:val="21"/>
          <w:lang w:eastAsia="zh-CN"/>
        </w:rPr>
        <w:t>能针对特定信号进行最优基的自适应选择。</w:t>
      </w:r>
    </w:p>
    <w:p w14:paraId="736EA25A" w14:textId="77777777" w:rsidR="00126598" w:rsidRDefault="00E05B40">
      <w:pPr>
        <w:pStyle w:val="a5"/>
        <w:numPr>
          <w:ilvl w:val="2"/>
          <w:numId w:val="3"/>
        </w:numPr>
        <w:tabs>
          <w:tab w:val="left" w:pos="744"/>
        </w:tabs>
        <w:spacing w:line="269" w:lineRule="exact"/>
        <w:ind w:hanging="288"/>
        <w:rPr>
          <w:sz w:val="21"/>
          <w:lang w:eastAsia="zh-CN"/>
        </w:rPr>
      </w:pPr>
      <w:r>
        <w:rPr>
          <w:spacing w:val="-12"/>
          <w:sz w:val="21"/>
          <w:lang w:eastAsia="zh-CN"/>
        </w:rPr>
        <w:t>在使用基于</w:t>
      </w:r>
      <w:r>
        <w:rPr>
          <w:spacing w:val="-12"/>
          <w:sz w:val="21"/>
          <w:lang w:eastAsia="zh-CN"/>
        </w:rPr>
        <w:t xml:space="preserve"> </w:t>
      </w:r>
      <w:r>
        <w:rPr>
          <w:sz w:val="21"/>
          <w:lang w:eastAsia="zh-CN"/>
        </w:rPr>
        <w:t>BCI</w:t>
      </w:r>
      <w:r>
        <w:rPr>
          <w:spacing w:val="-9"/>
          <w:sz w:val="21"/>
          <w:lang w:eastAsia="zh-CN"/>
        </w:rPr>
        <w:t xml:space="preserve"> </w:t>
      </w:r>
      <w:r>
        <w:rPr>
          <w:spacing w:val="-9"/>
          <w:sz w:val="21"/>
          <w:lang w:eastAsia="zh-CN"/>
        </w:rPr>
        <w:t>的脑控系统时，用户使用时的自动化程度较差。</w:t>
      </w:r>
    </w:p>
    <w:p w14:paraId="7657589E" w14:textId="77777777" w:rsidR="00126598" w:rsidRDefault="00E05B40">
      <w:pPr>
        <w:pStyle w:val="a5"/>
        <w:numPr>
          <w:ilvl w:val="2"/>
          <w:numId w:val="3"/>
        </w:numPr>
        <w:tabs>
          <w:tab w:val="left" w:pos="744"/>
        </w:tabs>
        <w:spacing w:before="42" w:line="278" w:lineRule="auto"/>
        <w:ind w:right="204" w:hanging="288"/>
        <w:rPr>
          <w:sz w:val="21"/>
          <w:lang w:eastAsia="zh-CN"/>
        </w:rPr>
      </w:pPr>
      <w:r>
        <w:rPr>
          <w:spacing w:val="-13"/>
          <w:sz w:val="21"/>
          <w:lang w:eastAsia="zh-CN"/>
        </w:rPr>
        <w:t>当前</w:t>
      </w:r>
      <w:r>
        <w:rPr>
          <w:spacing w:val="-13"/>
          <w:sz w:val="21"/>
          <w:lang w:eastAsia="zh-CN"/>
        </w:rPr>
        <w:t xml:space="preserve"> </w:t>
      </w:r>
      <w:r>
        <w:rPr>
          <w:sz w:val="21"/>
          <w:lang w:eastAsia="zh-CN"/>
        </w:rPr>
        <w:t>BCI</w:t>
      </w:r>
      <w:r>
        <w:rPr>
          <w:spacing w:val="-11"/>
          <w:sz w:val="21"/>
          <w:lang w:eastAsia="zh-CN"/>
        </w:rPr>
        <w:t xml:space="preserve"> </w:t>
      </w:r>
      <w:r>
        <w:rPr>
          <w:spacing w:val="-11"/>
          <w:sz w:val="21"/>
          <w:lang w:eastAsia="zh-CN"/>
        </w:rPr>
        <w:t>系统往往忽视更为合理的学习训练方法，难以让使用者在可能短的时间内最有效地</w:t>
      </w:r>
      <w:r>
        <w:rPr>
          <w:spacing w:val="-6"/>
          <w:sz w:val="21"/>
          <w:lang w:eastAsia="zh-CN"/>
        </w:rPr>
        <w:t>控制其脑电信号特征。</w:t>
      </w:r>
    </w:p>
    <w:p w14:paraId="0FEFA468" w14:textId="77777777" w:rsidR="00126598" w:rsidRDefault="00E05B40">
      <w:pPr>
        <w:pStyle w:val="a5"/>
        <w:numPr>
          <w:ilvl w:val="2"/>
          <w:numId w:val="3"/>
        </w:numPr>
        <w:tabs>
          <w:tab w:val="left" w:pos="744"/>
        </w:tabs>
        <w:spacing w:line="269" w:lineRule="exact"/>
        <w:ind w:hanging="288"/>
        <w:rPr>
          <w:sz w:val="21"/>
          <w:lang w:eastAsia="zh-CN"/>
        </w:rPr>
      </w:pPr>
      <w:r>
        <w:rPr>
          <w:spacing w:val="-19"/>
          <w:sz w:val="21"/>
          <w:lang w:eastAsia="zh-CN"/>
        </w:rPr>
        <w:t>当前</w:t>
      </w:r>
      <w:r>
        <w:rPr>
          <w:spacing w:val="-19"/>
          <w:sz w:val="21"/>
          <w:lang w:eastAsia="zh-CN"/>
        </w:rPr>
        <w:t xml:space="preserve"> </w:t>
      </w:r>
      <w:r>
        <w:rPr>
          <w:sz w:val="21"/>
          <w:lang w:eastAsia="zh-CN"/>
        </w:rPr>
        <w:t>BCI</w:t>
      </w:r>
      <w:r>
        <w:rPr>
          <w:spacing w:val="-9"/>
          <w:sz w:val="21"/>
          <w:lang w:eastAsia="zh-CN"/>
        </w:rPr>
        <w:t xml:space="preserve"> </w:t>
      </w:r>
      <w:r>
        <w:rPr>
          <w:spacing w:val="-9"/>
          <w:sz w:val="21"/>
          <w:lang w:eastAsia="zh-CN"/>
        </w:rPr>
        <w:t>系统对常规运动和感觉输出通道的依赖程度较高。</w:t>
      </w:r>
    </w:p>
    <w:p w14:paraId="7782D8C2" w14:textId="77777777" w:rsidR="00126598" w:rsidRDefault="00E05B40">
      <w:pPr>
        <w:pStyle w:val="a5"/>
        <w:numPr>
          <w:ilvl w:val="2"/>
          <w:numId w:val="3"/>
        </w:numPr>
        <w:tabs>
          <w:tab w:val="left" w:pos="746"/>
        </w:tabs>
        <w:spacing w:before="43" w:line="278" w:lineRule="auto"/>
        <w:ind w:left="637" w:right="451" w:hanging="209"/>
        <w:rPr>
          <w:sz w:val="21"/>
          <w:lang w:eastAsia="zh-CN"/>
        </w:rPr>
      </w:pPr>
      <w:r>
        <w:rPr>
          <w:spacing w:val="-2"/>
          <w:sz w:val="21"/>
          <w:lang w:eastAsia="zh-CN"/>
        </w:rPr>
        <w:t>当前</w:t>
      </w:r>
      <w:r>
        <w:rPr>
          <w:sz w:val="21"/>
          <w:lang w:eastAsia="zh-CN"/>
        </w:rPr>
        <w:t>BCI</w:t>
      </w:r>
      <w:r>
        <w:rPr>
          <w:spacing w:val="-4"/>
          <w:sz w:val="21"/>
          <w:lang w:eastAsia="zh-CN"/>
        </w:rPr>
        <w:t>系统个性化较差：由于每个个体都存在差异，也就是任何人的</w:t>
      </w:r>
      <w:r>
        <w:rPr>
          <w:sz w:val="21"/>
          <w:lang w:eastAsia="zh-CN"/>
        </w:rPr>
        <w:t>EEG</w:t>
      </w:r>
      <w:r>
        <w:rPr>
          <w:sz w:val="21"/>
          <w:lang w:eastAsia="zh-CN"/>
        </w:rPr>
        <w:t xml:space="preserve"> </w:t>
      </w:r>
      <w:r>
        <w:rPr>
          <w:sz w:val="21"/>
          <w:lang w:eastAsia="zh-CN"/>
        </w:rPr>
        <w:t>信号均存在差</w:t>
      </w:r>
      <w:r>
        <w:rPr>
          <w:spacing w:val="-4"/>
          <w:sz w:val="21"/>
          <w:lang w:eastAsia="zh-CN"/>
        </w:rPr>
        <w:t>异，所以找到针对每个人都适合的最优基很难实现。</w:t>
      </w:r>
    </w:p>
    <w:p w14:paraId="71C28668" w14:textId="77777777" w:rsidR="00126598" w:rsidRDefault="00126598">
      <w:pPr>
        <w:pStyle w:val="a3"/>
        <w:spacing w:before="4"/>
        <w:rPr>
          <w:sz w:val="24"/>
          <w:lang w:eastAsia="zh-CN"/>
        </w:rPr>
      </w:pPr>
    </w:p>
    <w:p w14:paraId="4EAB2E67" w14:textId="77777777" w:rsidR="00126598" w:rsidRDefault="00E05B40">
      <w:pPr>
        <w:pStyle w:val="a3"/>
        <w:ind w:left="457"/>
      </w:pPr>
      <w:r>
        <w:t>设备方面：</w:t>
      </w:r>
    </w:p>
    <w:p w14:paraId="1820118B" w14:textId="77777777" w:rsidR="00126598" w:rsidRDefault="00E05B40">
      <w:pPr>
        <w:pStyle w:val="a5"/>
        <w:numPr>
          <w:ilvl w:val="0"/>
          <w:numId w:val="4"/>
        </w:numPr>
        <w:tabs>
          <w:tab w:val="left" w:pos="775"/>
        </w:tabs>
        <w:spacing w:before="43" w:line="278" w:lineRule="auto"/>
        <w:ind w:right="102" w:hanging="259"/>
        <w:jc w:val="left"/>
        <w:rPr>
          <w:sz w:val="21"/>
          <w:lang w:eastAsia="zh-CN"/>
        </w:rPr>
      </w:pPr>
      <w:r>
        <w:rPr>
          <w:spacing w:val="-12"/>
          <w:sz w:val="21"/>
          <w:lang w:eastAsia="zh-CN"/>
        </w:rPr>
        <w:t>实用性：在对外部设备进行脑部控制时，国内外研究者多数使用半侵入式或完全侵入式脑机</w:t>
      </w:r>
      <w:r>
        <w:rPr>
          <w:spacing w:val="-16"/>
          <w:sz w:val="21"/>
          <w:lang w:eastAsia="zh-CN"/>
        </w:rPr>
        <w:t>接口设备，设备本身十分昂贵，而且操作复杂，对实验室环境要求极高，难以具有使用价值。</w:t>
      </w:r>
    </w:p>
    <w:p w14:paraId="214DB918" w14:textId="77777777" w:rsidR="00126598" w:rsidRDefault="00E05B40">
      <w:pPr>
        <w:pStyle w:val="a5"/>
        <w:numPr>
          <w:ilvl w:val="0"/>
          <w:numId w:val="4"/>
        </w:numPr>
        <w:tabs>
          <w:tab w:val="left" w:pos="775"/>
        </w:tabs>
        <w:spacing w:line="278" w:lineRule="auto"/>
        <w:ind w:right="101" w:hanging="259"/>
        <w:jc w:val="left"/>
        <w:rPr>
          <w:sz w:val="21"/>
          <w:lang w:eastAsia="zh-CN"/>
        </w:rPr>
      </w:pPr>
      <w:r>
        <w:rPr>
          <w:spacing w:val="-11"/>
          <w:sz w:val="21"/>
          <w:lang w:eastAsia="zh-CN"/>
        </w:rPr>
        <w:t>安全性：设备本身不仅昂贵，而且若使用者长期使用，容易引发免疫反应和愈伤组织</w:t>
      </w:r>
      <w:r>
        <w:rPr>
          <w:spacing w:val="-3"/>
          <w:sz w:val="21"/>
          <w:lang w:eastAsia="zh-CN"/>
        </w:rPr>
        <w:t>（</w:t>
      </w:r>
      <w:r>
        <w:rPr>
          <w:sz w:val="21"/>
          <w:lang w:eastAsia="zh-CN"/>
        </w:rPr>
        <w:t>疤</w:t>
      </w:r>
      <w:r>
        <w:rPr>
          <w:spacing w:val="-106"/>
          <w:sz w:val="21"/>
          <w:lang w:eastAsia="zh-CN"/>
        </w:rPr>
        <w:t>）</w:t>
      </w:r>
      <w:r>
        <w:rPr>
          <w:sz w:val="21"/>
          <w:lang w:eastAsia="zh-CN"/>
        </w:rPr>
        <w:t>，</w:t>
      </w:r>
      <w:r>
        <w:rPr>
          <w:spacing w:val="-4"/>
          <w:sz w:val="21"/>
          <w:lang w:eastAsia="zh-CN"/>
        </w:rPr>
        <w:t>进而导致信号质量的衰退甚至消失。</w:t>
      </w:r>
    </w:p>
    <w:p w14:paraId="3DC29F04" w14:textId="77777777" w:rsidR="00126598" w:rsidRDefault="00E05B40">
      <w:pPr>
        <w:pStyle w:val="a5"/>
        <w:numPr>
          <w:ilvl w:val="0"/>
          <w:numId w:val="4"/>
        </w:numPr>
        <w:tabs>
          <w:tab w:val="left" w:pos="535"/>
        </w:tabs>
        <w:spacing w:line="278" w:lineRule="auto"/>
        <w:ind w:left="217" w:right="136" w:firstLine="0"/>
        <w:jc w:val="left"/>
        <w:rPr>
          <w:sz w:val="21"/>
          <w:lang w:eastAsia="zh-CN"/>
        </w:rPr>
      </w:pPr>
      <w:r>
        <w:rPr>
          <w:spacing w:val="-5"/>
          <w:sz w:val="21"/>
          <w:lang w:eastAsia="zh-CN"/>
        </w:rPr>
        <w:t>可靠性：植入电极的安全稳定性较差，可携带型、是否有无线传输还处于攻坚阶段，其功耗，</w:t>
      </w:r>
      <w:r>
        <w:rPr>
          <w:spacing w:val="-5"/>
          <w:sz w:val="21"/>
          <w:lang w:eastAsia="zh-CN"/>
        </w:rPr>
        <w:t xml:space="preserve"> </w:t>
      </w:r>
      <w:r>
        <w:rPr>
          <w:spacing w:val="-5"/>
          <w:sz w:val="21"/>
          <w:lang w:eastAsia="zh-CN"/>
        </w:rPr>
        <w:t>产热等相关技术问题还有待突破，还有由于神经信号的非稳性，侵入式脑机接口的性能极难能长期保持</w:t>
      </w:r>
    </w:p>
    <w:p w14:paraId="6E5B395D" w14:textId="77777777" w:rsidR="00126598" w:rsidRDefault="00E05B40">
      <w:pPr>
        <w:pStyle w:val="a3"/>
        <w:spacing w:line="269" w:lineRule="exact"/>
        <w:ind w:left="217"/>
        <w:rPr>
          <w:lang w:eastAsia="zh-CN"/>
        </w:rPr>
      </w:pPr>
      <w:r>
        <w:rPr>
          <w:lang w:eastAsia="zh-CN"/>
        </w:rPr>
        <w:t>而本创新项目针对出现的问题，提出了如下解决方案：</w:t>
      </w:r>
    </w:p>
    <w:p w14:paraId="3CB4879E" w14:textId="77777777" w:rsidR="00126598" w:rsidRDefault="00E05B40">
      <w:pPr>
        <w:pStyle w:val="a3"/>
        <w:spacing w:before="43" w:line="278" w:lineRule="auto"/>
        <w:ind w:left="428" w:right="240" w:hanging="212"/>
        <w:rPr>
          <w:lang w:eastAsia="zh-CN"/>
        </w:rPr>
      </w:pPr>
      <w:r>
        <w:rPr>
          <w:spacing w:val="-5"/>
          <w:lang w:eastAsia="zh-CN"/>
        </w:rPr>
        <w:t>①</w:t>
      </w:r>
      <w:r>
        <w:rPr>
          <w:spacing w:val="-5"/>
          <w:lang w:eastAsia="zh-CN"/>
        </w:rPr>
        <w:t>针对目前主流算法非自适应性问题，例如小波包变换方法包含了众多的基，然而目前不能针对特定信号进行最优基的自适应选择。我们创新性地建立包含皮尔逊算法、频域分析层在内的多层学习网络，利用前期大量训练所得数据加上最后的部分标签数据的有监督训练，自动学习出对应通道的权重大小，以此针对特定信号进</w:t>
      </w:r>
      <w:r>
        <w:rPr>
          <w:spacing w:val="-5"/>
          <w:lang w:eastAsia="zh-CN"/>
        </w:rPr>
        <w:t>行最优基的自适应性选择，实现对脑电信号的实</w:t>
      </w:r>
      <w:r>
        <w:rPr>
          <w:spacing w:val="-5"/>
          <w:lang w:eastAsia="zh-CN"/>
        </w:rPr>
        <w:t xml:space="preserve"> </w:t>
      </w:r>
      <w:r>
        <w:rPr>
          <w:spacing w:val="-4"/>
          <w:lang w:eastAsia="zh-CN"/>
        </w:rPr>
        <w:t>时、精确分类识别</w:t>
      </w:r>
    </w:p>
    <w:p w14:paraId="74C3825A" w14:textId="77777777" w:rsidR="00126598" w:rsidRDefault="00E05B40">
      <w:pPr>
        <w:pStyle w:val="a3"/>
        <w:spacing w:line="278" w:lineRule="auto"/>
        <w:ind w:left="428" w:right="240" w:hanging="212"/>
        <w:jc w:val="both"/>
        <w:rPr>
          <w:lang w:eastAsia="zh-CN"/>
        </w:rPr>
      </w:pPr>
      <w:r>
        <w:rPr>
          <w:spacing w:val="-5"/>
          <w:lang w:eastAsia="zh-CN"/>
        </w:rPr>
        <w:t>②</w:t>
      </w:r>
      <w:r>
        <w:rPr>
          <w:spacing w:val="-5"/>
          <w:lang w:eastAsia="zh-CN"/>
        </w:rPr>
        <w:t>针对目前信号分析的非个性化问题，我们首先通过建立皮尔逊算法、频域分析层在内的学习网络，来自动学习出对应通道的权重大小，也就是针对每一个人的个性化数据，无论是在噪声特征提取还是有效信号特征提取方面，我们遵循的原则是让算法适应人而不是让人适应算法，这也就解决了目前脑机接口实验所需要的大量训练实验。</w:t>
      </w:r>
    </w:p>
    <w:p w14:paraId="0B6C9B41" w14:textId="77777777" w:rsidR="00126598" w:rsidRDefault="00E05B40">
      <w:pPr>
        <w:pStyle w:val="a3"/>
        <w:spacing w:line="278" w:lineRule="auto"/>
        <w:ind w:left="428" w:right="240" w:hanging="212"/>
        <w:rPr>
          <w:lang w:eastAsia="zh-CN"/>
        </w:rPr>
      </w:pPr>
      <w:r>
        <w:rPr>
          <w:spacing w:val="-2"/>
          <w:lang w:eastAsia="zh-CN"/>
        </w:rPr>
        <w:t>③</w:t>
      </w:r>
      <w:r>
        <w:rPr>
          <w:spacing w:val="-2"/>
          <w:lang w:eastAsia="zh-CN"/>
        </w:rPr>
        <w:t>由于当前</w:t>
      </w:r>
      <w:r>
        <w:rPr>
          <w:lang w:eastAsia="zh-CN"/>
        </w:rPr>
        <w:t>EEG</w:t>
      </w:r>
      <w:r>
        <w:rPr>
          <w:spacing w:val="-5"/>
          <w:lang w:eastAsia="zh-CN"/>
        </w:rPr>
        <w:t>信号研究还处与科研阶段，相关产品的商业化应用还处与萌芽阶段，而我们创新性地开发了相应的软件平台，利用</w:t>
      </w:r>
      <w:r>
        <w:rPr>
          <w:lang w:eastAsia="zh-CN"/>
        </w:rPr>
        <w:t>Python</w:t>
      </w:r>
      <w:r>
        <w:rPr>
          <w:spacing w:val="-5"/>
          <w:lang w:eastAsia="zh-CN"/>
        </w:rPr>
        <w:t>动态显示原生波型和注意力值等经过特征识别与计算</w:t>
      </w:r>
    </w:p>
    <w:p w14:paraId="608CB719" w14:textId="77777777" w:rsidR="00126598" w:rsidRDefault="00126598">
      <w:pPr>
        <w:spacing w:line="278" w:lineRule="auto"/>
        <w:rPr>
          <w:lang w:eastAsia="zh-CN"/>
        </w:rPr>
        <w:sectPr w:rsidR="00126598">
          <w:pgSz w:w="11910" w:h="16840"/>
          <w:pgMar w:top="1500" w:right="1340" w:bottom="1340" w:left="1280" w:header="0" w:footer="1157" w:gutter="0"/>
          <w:cols w:space="720"/>
        </w:sectPr>
      </w:pPr>
    </w:p>
    <w:p w14:paraId="1159138D" w14:textId="77777777" w:rsidR="00126598" w:rsidRDefault="00E05B40">
      <w:pPr>
        <w:pStyle w:val="a3"/>
        <w:ind w:left="104"/>
        <w:rPr>
          <w:sz w:val="20"/>
        </w:rPr>
      </w:pPr>
      <w:r>
        <w:rPr>
          <w:noProof/>
          <w:sz w:val="20"/>
        </w:rPr>
        <w:lastRenderedPageBreak/>
        <mc:AlternateContent>
          <mc:Choice Requires="wps">
            <w:drawing>
              <wp:inline distT="0" distB="0" distL="114300" distR="114300" wp14:anchorId="24115C3E" wp14:editId="490C7D08">
                <wp:extent cx="5760720" cy="3576955"/>
                <wp:effectExtent l="4445" t="4445" r="13335" b="12700"/>
                <wp:docPr id="52" name="文本框 139"/>
                <wp:cNvGraphicFramePr/>
                <a:graphic xmlns:a="http://schemas.openxmlformats.org/drawingml/2006/main">
                  <a:graphicData uri="http://schemas.microsoft.com/office/word/2010/wordprocessingShape">
                    <wps:wsp>
                      <wps:cNvSpPr txBox="1"/>
                      <wps:spPr>
                        <a:xfrm>
                          <a:off x="0" y="0"/>
                          <a:ext cx="5760720" cy="3576955"/>
                        </a:xfrm>
                        <a:prstGeom prst="rect">
                          <a:avLst/>
                        </a:prstGeom>
                        <a:noFill/>
                        <a:ln w="6096" cap="flat" cmpd="sng">
                          <a:solidFill>
                            <a:srgbClr val="000000"/>
                          </a:solidFill>
                          <a:prstDash val="solid"/>
                          <a:miter/>
                          <a:headEnd type="none" w="med" len="med"/>
                          <a:tailEnd type="none" w="med" len="med"/>
                        </a:ln>
                      </wps:spPr>
                      <wps:txbx>
                        <w:txbxContent>
                          <w:p w14:paraId="43F66702" w14:textId="77777777" w:rsidR="00126598" w:rsidRDefault="00E05B40">
                            <w:pPr>
                              <w:pStyle w:val="a3"/>
                              <w:spacing w:before="25" w:line="278" w:lineRule="auto"/>
                              <w:ind w:left="314" w:right="236"/>
                              <w:rPr>
                                <w:lang w:eastAsia="zh-CN"/>
                              </w:rPr>
                            </w:pPr>
                            <w:r>
                              <w:rPr>
                                <w:lang w:eastAsia="zh-CN"/>
                              </w:rPr>
                              <w:t>的信号量，并动态进入训练环境，在此基础上将舒尔特方格法引入</w:t>
                            </w:r>
                            <w:r>
                              <w:rPr>
                                <w:lang w:eastAsia="zh-CN"/>
                              </w:rPr>
                              <w:t>EEG</w:t>
                            </w:r>
                            <w:r>
                              <w:rPr>
                                <w:lang w:eastAsia="zh-CN"/>
                              </w:rPr>
                              <w:t>信号训练过程中，帮助受试人员集中注意力。。</w:t>
                            </w:r>
                          </w:p>
                          <w:p w14:paraId="5EDA81E7" w14:textId="77777777" w:rsidR="00126598" w:rsidRDefault="00E05B40">
                            <w:pPr>
                              <w:pStyle w:val="a3"/>
                              <w:spacing w:line="278" w:lineRule="auto"/>
                              <w:ind w:left="314" w:right="96" w:hanging="212"/>
                              <w:jc w:val="both"/>
                              <w:rPr>
                                <w:lang w:eastAsia="zh-CN"/>
                              </w:rPr>
                            </w:pPr>
                            <w:r>
                              <w:rPr>
                                <w:spacing w:val="-5"/>
                                <w:lang w:eastAsia="zh-CN"/>
                              </w:rPr>
                              <w:t>④</w:t>
                            </w:r>
                            <w:r>
                              <w:rPr>
                                <w:spacing w:val="-5"/>
                                <w:lang w:eastAsia="zh-CN"/>
                              </w:rPr>
                              <w:t>针对除噪声的问题，在采用小波分解与重构的方式将信号与噪声分离开来时，为避免阈值偏差对后续阶段所造成的影响，我们计划将固定阈值估计法和启发式阈值估计法结合起来，利用自回归参数模型确定最后阈值。</w:t>
                            </w:r>
                          </w:p>
                          <w:p w14:paraId="7FB67460" w14:textId="77777777" w:rsidR="00126598" w:rsidRDefault="00E05B40">
                            <w:pPr>
                              <w:pStyle w:val="a3"/>
                              <w:spacing w:line="278" w:lineRule="auto"/>
                              <w:ind w:left="314" w:right="96" w:hanging="212"/>
                              <w:jc w:val="both"/>
                              <w:rPr>
                                <w:lang w:eastAsia="zh-CN"/>
                              </w:rPr>
                            </w:pPr>
                            <w:r>
                              <w:rPr>
                                <w:spacing w:val="-8"/>
                                <w:lang w:eastAsia="zh-CN"/>
                              </w:rPr>
                              <w:t>⑤</w:t>
                            </w:r>
                            <w:r>
                              <w:rPr>
                                <w:spacing w:val="-8"/>
                                <w:lang w:eastAsia="zh-CN"/>
                              </w:rPr>
                              <w:t>针对目前脑机接口设备，采集设备昂贵的问题，我们围绕</w:t>
                            </w:r>
                            <w:r>
                              <w:rPr>
                                <w:spacing w:val="-8"/>
                                <w:lang w:eastAsia="zh-CN"/>
                              </w:rPr>
                              <w:t xml:space="preserve"> </w:t>
                            </w:r>
                            <w:r>
                              <w:rPr>
                                <w:lang w:eastAsia="zh-CN"/>
                              </w:rPr>
                              <w:t>TGAM</w:t>
                            </w:r>
                            <w:r>
                              <w:rPr>
                                <w:spacing w:val="-10"/>
                                <w:lang w:eastAsia="zh-CN"/>
                              </w:rPr>
                              <w:t xml:space="preserve"> </w:t>
                            </w:r>
                            <w:r>
                              <w:rPr>
                                <w:spacing w:val="-10"/>
                                <w:lang w:eastAsia="zh-CN"/>
                              </w:rPr>
                              <w:t>传感器，通过对电路和采集硬件系统的优化，采用轻便化的亚克</w:t>
                            </w:r>
                            <w:r>
                              <w:rPr>
                                <w:spacing w:val="-10"/>
                                <w:lang w:eastAsia="zh-CN"/>
                              </w:rPr>
                              <w:t>力做为设计骨架，电源模块充分考虑便利性，使用两节五号电池供电，以此设计了完整的脑机接口设备，无论是商业应用还是二次开发，都可以以较低的成本购入。</w:t>
                            </w:r>
                          </w:p>
                        </w:txbxContent>
                      </wps:txbx>
                      <wps:bodyPr lIns="0" tIns="0" rIns="0" bIns="0" upright="1"/>
                    </wps:wsp>
                  </a:graphicData>
                </a:graphic>
              </wp:inline>
            </w:drawing>
          </mc:Choice>
          <mc:Fallback>
            <w:pict>
              <v:shape w14:anchorId="24115C3E" id="文本框 139" o:spid="_x0000_s1069" type="#_x0000_t202" style="width:453.6pt;height:28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" filled="f" strokeweight=".48pt">
                <v:textbox inset="0,0,0,0">
                  <w:txbxContent>
                    <w:p w14:paraId="43F66702" w14:textId="77777777" w:rsidR="00126598" w:rsidRDefault="00E05B40">
                      <w:pPr>
                        <w:pStyle w:val="a3"/>
                        <w:spacing w:before="25" w:line="278" w:lineRule="auto"/>
                        <w:ind w:left="314" w:right="236"/>
                        <w:rPr>
                          <w:lang w:eastAsia="zh-CN"/>
                        </w:rPr>
                      </w:pPr>
                      <w:r>
                        <w:rPr>
                          <w:lang w:eastAsia="zh-CN"/>
                        </w:rPr>
                        <w:t>的信号量，并动态进入训练环境，在此基础上将舒尔特方格法引入</w:t>
                      </w:r>
                      <w:r>
                        <w:rPr>
                          <w:lang w:eastAsia="zh-CN"/>
                        </w:rPr>
                        <w:t>EEG</w:t>
                      </w:r>
                      <w:r>
                        <w:rPr>
                          <w:lang w:eastAsia="zh-CN"/>
                        </w:rPr>
                        <w:t>信号训练过程中，帮助受试人员集中注意力。。</w:t>
                      </w:r>
                    </w:p>
                    <w:p w14:paraId="5EDA81E7" w14:textId="77777777" w:rsidR="00126598" w:rsidRDefault="00E05B40">
                      <w:pPr>
                        <w:pStyle w:val="a3"/>
                        <w:spacing w:line="278" w:lineRule="auto"/>
                        <w:ind w:left="314" w:right="96" w:hanging="212"/>
                        <w:jc w:val="both"/>
                        <w:rPr>
                          <w:lang w:eastAsia="zh-CN"/>
                        </w:rPr>
                      </w:pPr>
                      <w:r>
                        <w:rPr>
                          <w:spacing w:val="-5"/>
                          <w:lang w:eastAsia="zh-CN"/>
                        </w:rPr>
                        <w:t>④</w:t>
                      </w:r>
                      <w:r>
                        <w:rPr>
                          <w:spacing w:val="-5"/>
                          <w:lang w:eastAsia="zh-CN"/>
                        </w:rPr>
                        <w:t>针对除噪声的问题，在采用小波分解与重构的方式将信号与噪声分离开来时，为避免阈值偏差对后续阶段所造成的影响，我们计划将固定阈值估计法和启发式阈值估计法结合起来，利用自回归参数模型确定最后阈值。</w:t>
                      </w:r>
                    </w:p>
                    <w:p w14:paraId="7FB67460" w14:textId="77777777" w:rsidR="00126598" w:rsidRDefault="00E05B40">
                      <w:pPr>
                        <w:pStyle w:val="a3"/>
                        <w:spacing w:line="278" w:lineRule="auto"/>
                        <w:ind w:left="314" w:right="96" w:hanging="212"/>
                        <w:jc w:val="both"/>
                        <w:rPr>
                          <w:lang w:eastAsia="zh-CN"/>
                        </w:rPr>
                      </w:pPr>
                      <w:r>
                        <w:rPr>
                          <w:spacing w:val="-8"/>
                          <w:lang w:eastAsia="zh-CN"/>
                        </w:rPr>
                        <w:t>⑤</w:t>
                      </w:r>
                      <w:r>
                        <w:rPr>
                          <w:spacing w:val="-8"/>
                          <w:lang w:eastAsia="zh-CN"/>
                        </w:rPr>
                        <w:t>针对目前脑机接口设备，采集设备昂贵的问题，我们围绕</w:t>
                      </w:r>
                      <w:r>
                        <w:rPr>
                          <w:spacing w:val="-8"/>
                          <w:lang w:eastAsia="zh-CN"/>
                        </w:rPr>
                        <w:t xml:space="preserve"> </w:t>
                      </w:r>
                      <w:r>
                        <w:rPr>
                          <w:lang w:eastAsia="zh-CN"/>
                        </w:rPr>
                        <w:t>TGAM</w:t>
                      </w:r>
                      <w:r>
                        <w:rPr>
                          <w:spacing w:val="-10"/>
                          <w:lang w:eastAsia="zh-CN"/>
                        </w:rPr>
                        <w:t xml:space="preserve"> </w:t>
                      </w:r>
                      <w:r>
                        <w:rPr>
                          <w:spacing w:val="-10"/>
                          <w:lang w:eastAsia="zh-CN"/>
                        </w:rPr>
                        <w:t>传感器，通过对电路和采集硬件系统的优化，采用轻便化的亚克</w:t>
                      </w:r>
                      <w:r>
                        <w:rPr>
                          <w:spacing w:val="-10"/>
                          <w:lang w:eastAsia="zh-CN"/>
                        </w:rPr>
                        <w:t>力做为设计骨架，电源模块充分考虑便利性，使用两节五号电池供电，以此设计了完整的脑机接口设备，无论是商业应用还是二次开发，都可以以较低的成本购入。</w:t>
                      </w:r>
                    </w:p>
                  </w:txbxContent>
                </v:textbox>
                <w10:anchorlock/>
              </v:shape>
            </w:pict>
          </mc:Fallback>
        </mc:AlternateContent>
      </w:r>
    </w:p>
    <w:p w14:paraId="214FB70E" w14:textId="77777777" w:rsidR="00126598" w:rsidRDefault="00E05B40">
      <w:pPr>
        <w:pStyle w:val="1"/>
        <w:rPr>
          <w:lang w:eastAsia="zh-CN"/>
        </w:rPr>
      </w:pPr>
      <w:r>
        <w:rPr>
          <w:noProof/>
        </w:rPr>
        <mc:AlternateContent>
          <mc:Choice Requires="wpg">
            <w:drawing>
              <wp:anchor distT="0" distB="0" distL="114300" distR="114300" simplePos="0" relativeHeight="251667456" behindDoc="1" locked="0" layoutInCell="1" allowOverlap="1" wp14:anchorId="7F2572D2" wp14:editId="5AB2D71A">
                <wp:simplePos x="0" y="0"/>
                <wp:positionH relativeFrom="page">
                  <wp:posOffset>878840</wp:posOffset>
                </wp:positionH>
                <wp:positionV relativeFrom="paragraph">
                  <wp:posOffset>367030</wp:posOffset>
                </wp:positionV>
                <wp:extent cx="5767070" cy="4767580"/>
                <wp:effectExtent l="1905" t="1270" r="9525" b="6350"/>
                <wp:wrapNone/>
                <wp:docPr id="152" name="组合 140"/>
                <wp:cNvGraphicFramePr/>
                <a:graphic xmlns:a="http://schemas.openxmlformats.org/drawingml/2006/main">
                  <a:graphicData uri="http://schemas.microsoft.com/office/word/2010/wordprocessingGroup">
                    <wpg:wgp>
                      <wpg:cNvGrpSpPr/>
                      <wpg:grpSpPr>
                        <a:xfrm>
                          <a:off x="0" y="0"/>
                          <a:ext cx="5767070" cy="4767580"/>
                          <a:chOff x="1385" y="579"/>
                          <a:chExt cx="9082" cy="7508"/>
                        </a:xfrm>
                      </wpg:grpSpPr>
                      <wps:wsp>
                        <wps:cNvPr id="149" name="直线 141"/>
                        <wps:cNvCnPr/>
                        <wps:spPr>
                          <a:xfrm>
                            <a:off x="1385" y="584"/>
                            <a:ext cx="9072" cy="0"/>
                          </a:xfrm>
                          <a:prstGeom prst="line">
                            <a:avLst/>
                          </a:prstGeom>
                          <a:ln w="6096" cap="flat" cmpd="sng">
                            <a:solidFill>
                              <a:srgbClr val="000000"/>
                            </a:solidFill>
                            <a:prstDash val="solid"/>
                            <a:headEnd type="none" w="med" len="med"/>
                            <a:tailEnd type="none" w="med" len="med"/>
                          </a:ln>
                        </wps:spPr>
                        <wps:bodyPr/>
                      </wps:wsp>
                      <wps:wsp>
                        <wps:cNvPr id="150" name="直线 142"/>
                        <wps:cNvCnPr/>
                        <wps:spPr>
                          <a:xfrm>
                            <a:off x="1390" y="588"/>
                            <a:ext cx="0" cy="7498"/>
                          </a:xfrm>
                          <a:prstGeom prst="line">
                            <a:avLst/>
                          </a:prstGeom>
                          <a:ln w="6096" cap="flat" cmpd="sng">
                            <a:solidFill>
                              <a:srgbClr val="000000"/>
                            </a:solidFill>
                            <a:prstDash val="solid"/>
                            <a:headEnd type="none" w="med" len="med"/>
                            <a:tailEnd type="none" w="med" len="med"/>
                          </a:ln>
                        </wps:spPr>
                        <wps:bodyPr/>
                      </wps:wsp>
                      <wps:wsp>
                        <wps:cNvPr id="151" name="直线 143"/>
                        <wps:cNvCnPr/>
                        <wps:spPr>
                          <a:xfrm>
                            <a:off x="1385" y="8081"/>
                            <a:ext cx="9072" cy="0"/>
                          </a:xfrm>
                          <a:prstGeom prst="line">
                            <a:avLst/>
                          </a:prstGeom>
                          <a:ln w="6096" cap="flat" cmpd="sng">
                            <a:solidFill>
                              <a:srgbClr val="000000"/>
                            </a:solidFill>
                            <a:prstDash val="solid"/>
                            <a:headEnd type="none" w="med" len="med"/>
                            <a:tailEnd type="none" w="med" len="med"/>
                          </a:ln>
                        </wps:spPr>
                        <wps:bodyPr/>
                      </wps:wsp>
                      <wps:wsp>
                        <wps:cNvPr id="153" name="直线 144"/>
                        <wps:cNvCnPr/>
                        <wps:spPr>
                          <a:xfrm>
                            <a:off x="10462" y="579"/>
                            <a:ext cx="0" cy="7507"/>
                          </a:xfrm>
                          <a:prstGeom prst="line">
                            <a:avLst/>
                          </a:prstGeom>
                          <a:ln w="6096" cap="flat" cmpd="sng">
                            <a:solidFill>
                              <a:srgbClr val="000000"/>
                            </a:solidFill>
                            <a:prstDash val="solid"/>
                            <a:headEnd type="none" w="med" len="med"/>
                            <a:tailEnd type="none" w="med" len="med"/>
                          </a:ln>
                        </wps:spPr>
                        <wps:bodyPr/>
                      </wps:wsp>
                    </wpg:wgp>
                  </a:graphicData>
                </a:graphic>
              </wp:anchor>
            </w:drawing>
          </mc:Choice>
          <mc:Fallback>
            <w:pict>
              <v:group w14:anchorId="6467ECAF" id="组合 140" o:spid="_x0000_s1026" style="position:absolute;left:0;text-align:left;margin-left:69.2pt;margin-top:28.9pt;width:454.1pt;height:375.4pt;z-index:-251649024;mso-position-horizontal-relative:page" coordorigin="1385,579" coordsize="9082,7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">
                <v:line id="直线 141" o:spid="_x0000_s1027" style="position:absolute;visibility:visible;mso-wrap-style:square" from="1385,584" to="1045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" strokeweight=".48pt"/>
                <v:line id="直线 142" o:spid="_x0000_s1028" style="position:absolute;visibility:visible;mso-wrap-style:square" from="1390,588" to="1390,8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" strokeweight=".48pt"/>
                <v:line id="直线 143" o:spid="_x0000_s1029" style="position:absolute;visibility:visible;mso-wrap-style:square" from="1385,8081" to="10457,8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" strokeweight=".48pt"/>
                <v:line id="直线 144" o:spid="_x0000_s1030" style="position:absolute;visibility:visible;mso-wrap-style:square" from="10462,579" to="10462,8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" strokeweight=".48pt"/>
                <w10:wrap anchorx="page"/>
              </v:group>
            </w:pict>
          </mc:Fallback>
        </mc:AlternateContent>
      </w:r>
      <w:r>
        <w:rPr>
          <w:lang w:eastAsia="zh-CN"/>
        </w:rPr>
        <w:t>实用性</w:t>
      </w:r>
    </w:p>
    <w:p w14:paraId="0A2E5BB9" w14:textId="77777777" w:rsidR="00126598" w:rsidRDefault="00E05B40">
      <w:pPr>
        <w:pStyle w:val="a3"/>
        <w:spacing w:before="267"/>
        <w:ind w:left="217"/>
        <w:rPr>
          <w:lang w:eastAsia="zh-CN"/>
        </w:rPr>
      </w:pPr>
      <w:r>
        <w:rPr>
          <w:lang w:eastAsia="zh-CN"/>
        </w:rPr>
        <w:t>1</w:t>
      </w:r>
      <w:r>
        <w:rPr>
          <w:lang w:eastAsia="zh-CN"/>
        </w:rPr>
        <w:t>、作品适用范围</w:t>
      </w:r>
    </w:p>
    <w:p w14:paraId="2F816E32" w14:textId="77777777" w:rsidR="00126598" w:rsidRDefault="00E05B40">
      <w:pPr>
        <w:pStyle w:val="a3"/>
        <w:spacing w:before="192" w:line="278" w:lineRule="auto"/>
        <w:ind w:left="217" w:right="206" w:firstLine="211"/>
        <w:jc w:val="both"/>
        <w:rPr>
          <w:lang w:eastAsia="zh-CN"/>
        </w:rPr>
      </w:pPr>
      <w:r>
        <w:rPr>
          <w:spacing w:val="-6"/>
          <w:lang w:eastAsia="zh-CN"/>
        </w:rPr>
        <w:t>基于本作品，</w:t>
      </w:r>
      <w:r>
        <w:rPr>
          <w:spacing w:val="-6"/>
          <w:lang w:eastAsia="zh-CN"/>
        </w:rPr>
        <w:t xml:space="preserve"> </w:t>
      </w:r>
      <w:r>
        <w:rPr>
          <w:spacing w:val="-6"/>
          <w:lang w:eastAsia="zh-CN"/>
        </w:rPr>
        <w:t>可以拓展出四个应用范围：一是为思维正常但神经肌肉系统瘫痪</w:t>
      </w:r>
      <w:r>
        <w:rPr>
          <w:lang w:eastAsia="zh-CN"/>
        </w:rPr>
        <w:t>（如脊髓</w:t>
      </w:r>
      <w:r>
        <w:rPr>
          <w:lang w:eastAsia="zh-CN"/>
        </w:rPr>
        <w:t xml:space="preserve"> (</w:t>
      </w:r>
      <w:r>
        <w:rPr>
          <w:lang w:eastAsia="zh-CN"/>
        </w:rPr>
        <w:t>或脑</w:t>
      </w:r>
      <w:r>
        <w:rPr>
          <w:spacing w:val="-1"/>
          <w:lang w:eastAsia="zh-CN"/>
        </w:rPr>
        <w:t>干</w:t>
      </w:r>
      <w:r>
        <w:rPr>
          <w:spacing w:val="-1"/>
          <w:lang w:eastAsia="zh-CN"/>
        </w:rPr>
        <w:t xml:space="preserve">) </w:t>
      </w:r>
      <w:r>
        <w:rPr>
          <w:spacing w:val="-1"/>
          <w:lang w:eastAsia="zh-CN"/>
        </w:rPr>
        <w:t>损伤，肌萎缩性侧索硬化等</w:t>
      </w:r>
      <w:r>
        <w:rPr>
          <w:lang w:eastAsia="zh-CN"/>
        </w:rPr>
        <w:t>）</w:t>
      </w:r>
      <w:r>
        <w:rPr>
          <w:spacing w:val="-8"/>
          <w:lang w:eastAsia="zh-CN"/>
        </w:rPr>
        <w:t>的病人设计出合适的</w:t>
      </w:r>
      <w:r>
        <w:rPr>
          <w:spacing w:val="-8"/>
          <w:lang w:eastAsia="zh-CN"/>
        </w:rPr>
        <w:t xml:space="preserve"> </w:t>
      </w:r>
      <w:r>
        <w:rPr>
          <w:lang w:eastAsia="zh-CN"/>
        </w:rPr>
        <w:t>BCI</w:t>
      </w:r>
      <w:r>
        <w:rPr>
          <w:spacing w:val="-8"/>
          <w:lang w:eastAsia="zh-CN"/>
        </w:rPr>
        <w:t xml:space="preserve"> </w:t>
      </w:r>
      <w:r>
        <w:rPr>
          <w:spacing w:val="-8"/>
          <w:lang w:eastAsia="zh-CN"/>
        </w:rPr>
        <w:t>装置，让病人恢复对身体肌肉的控制和交流能力；二是当传统控制方式不能完全满足一些场景的控制要求时，为特殊环境作业人员提</w:t>
      </w:r>
      <w:r>
        <w:rPr>
          <w:spacing w:val="-11"/>
          <w:lang w:eastAsia="zh-CN"/>
        </w:rPr>
        <w:t>供辅助控制</w:t>
      </w:r>
      <w:r>
        <w:rPr>
          <w:lang w:eastAsia="zh-CN"/>
        </w:rPr>
        <w:t>（</w:t>
      </w:r>
      <w:r>
        <w:rPr>
          <w:spacing w:val="-6"/>
          <w:lang w:eastAsia="zh-CN"/>
        </w:rPr>
        <w:t>如医疗手术、航空航天等</w:t>
      </w:r>
      <w:r>
        <w:rPr>
          <w:spacing w:val="-65"/>
          <w:lang w:eastAsia="zh-CN"/>
        </w:rPr>
        <w:t>）</w:t>
      </w:r>
      <w:r>
        <w:rPr>
          <w:spacing w:val="-9"/>
          <w:lang w:eastAsia="zh-CN"/>
        </w:rPr>
        <w:t>，从理论上讲</w:t>
      </w:r>
      <w:r>
        <w:rPr>
          <w:spacing w:val="-9"/>
          <w:lang w:eastAsia="zh-CN"/>
        </w:rPr>
        <w:t xml:space="preserve"> ,</w:t>
      </w:r>
      <w:r>
        <w:rPr>
          <w:spacing w:val="-9"/>
          <w:lang w:eastAsia="zh-CN"/>
        </w:rPr>
        <w:t>只要有神经电参与的通信系统</w:t>
      </w:r>
      <w:r>
        <w:rPr>
          <w:spacing w:val="-9"/>
          <w:lang w:eastAsia="zh-CN"/>
        </w:rPr>
        <w:t xml:space="preserve"> [</w:t>
      </w:r>
      <w:r>
        <w:rPr>
          <w:lang w:eastAsia="zh-CN"/>
        </w:rPr>
        <w:t>19]</w:t>
      </w:r>
      <w:r>
        <w:rPr>
          <w:spacing w:val="5"/>
          <w:lang w:eastAsia="zh-CN"/>
        </w:rPr>
        <w:t xml:space="preserve"> ,</w:t>
      </w:r>
      <w:r>
        <w:rPr>
          <w:spacing w:val="5"/>
          <w:lang w:eastAsia="zh-CN"/>
        </w:rPr>
        <w:t>都</w:t>
      </w:r>
      <w:r>
        <w:rPr>
          <w:spacing w:val="8"/>
          <w:lang w:eastAsia="zh-CN"/>
        </w:rPr>
        <w:t>可以应用</w:t>
      </w:r>
      <w:r>
        <w:rPr>
          <w:spacing w:val="8"/>
          <w:lang w:eastAsia="zh-CN"/>
        </w:rPr>
        <w:t xml:space="preserve"> </w:t>
      </w:r>
      <w:r>
        <w:rPr>
          <w:lang w:eastAsia="zh-CN"/>
        </w:rPr>
        <w:t>BCI</w:t>
      </w:r>
      <w:r>
        <w:rPr>
          <w:spacing w:val="-4"/>
          <w:lang w:eastAsia="zh-CN"/>
        </w:rPr>
        <w:t xml:space="preserve"> </w:t>
      </w:r>
      <w:r>
        <w:rPr>
          <w:spacing w:val="-4"/>
          <w:lang w:eastAsia="zh-CN"/>
        </w:rPr>
        <w:t>技术</w:t>
      </w:r>
      <w:r>
        <w:rPr>
          <w:spacing w:val="-4"/>
          <w:lang w:eastAsia="zh-CN"/>
        </w:rPr>
        <w:t xml:space="preserve"> ,</w:t>
      </w:r>
      <w:r>
        <w:rPr>
          <w:spacing w:val="-4"/>
          <w:lang w:eastAsia="zh-CN"/>
        </w:rPr>
        <w:t>如适用于残疾人的无人驾驶汽车</w:t>
      </w:r>
      <w:r>
        <w:rPr>
          <w:spacing w:val="-4"/>
          <w:lang w:eastAsia="zh-CN"/>
        </w:rPr>
        <w:t xml:space="preserve"> ,</w:t>
      </w:r>
      <w:r>
        <w:rPr>
          <w:spacing w:val="-4"/>
          <w:lang w:eastAsia="zh-CN"/>
        </w:rPr>
        <w:t>就是把操作过程中脑电信号的一系列变</w:t>
      </w:r>
      <w:r>
        <w:rPr>
          <w:spacing w:val="3"/>
          <w:lang w:eastAsia="zh-CN"/>
        </w:rPr>
        <w:t>化</w:t>
      </w:r>
      <w:r>
        <w:rPr>
          <w:spacing w:val="3"/>
          <w:lang w:eastAsia="zh-CN"/>
        </w:rPr>
        <w:t xml:space="preserve"> ,</w:t>
      </w:r>
      <w:r>
        <w:rPr>
          <w:spacing w:val="3"/>
          <w:lang w:eastAsia="zh-CN"/>
        </w:rPr>
        <w:t>由</w:t>
      </w:r>
      <w:r>
        <w:rPr>
          <w:spacing w:val="3"/>
          <w:lang w:eastAsia="zh-CN"/>
        </w:rPr>
        <w:t xml:space="preserve"> </w:t>
      </w:r>
      <w:r>
        <w:rPr>
          <w:lang w:eastAsia="zh-CN"/>
        </w:rPr>
        <w:t>BCI</w:t>
      </w:r>
      <w:r>
        <w:rPr>
          <w:spacing w:val="-5"/>
          <w:lang w:eastAsia="zh-CN"/>
        </w:rPr>
        <w:t xml:space="preserve"> </w:t>
      </w:r>
      <w:r>
        <w:rPr>
          <w:spacing w:val="-5"/>
          <w:lang w:eastAsia="zh-CN"/>
        </w:rPr>
        <w:t>系统实时的转换成操作命令</w:t>
      </w:r>
      <w:r>
        <w:rPr>
          <w:spacing w:val="-5"/>
          <w:lang w:eastAsia="zh-CN"/>
        </w:rPr>
        <w:t xml:space="preserve"> ,</w:t>
      </w:r>
      <w:r>
        <w:rPr>
          <w:spacing w:val="-5"/>
          <w:lang w:eastAsia="zh-CN"/>
        </w:rPr>
        <w:t>实现无人直接驾驶的目的</w:t>
      </w:r>
      <w:r>
        <w:rPr>
          <w:spacing w:val="-5"/>
          <w:lang w:eastAsia="zh-CN"/>
        </w:rPr>
        <w:t>.</w:t>
      </w:r>
      <w:r>
        <w:rPr>
          <w:spacing w:val="-5"/>
          <w:lang w:eastAsia="zh-CN"/>
        </w:rPr>
        <w:t>；三是</w:t>
      </w:r>
      <w:r>
        <w:rPr>
          <w:spacing w:val="-5"/>
          <w:lang w:eastAsia="zh-CN"/>
        </w:rPr>
        <w:t xml:space="preserve"> </w:t>
      </w:r>
      <w:r>
        <w:rPr>
          <w:lang w:eastAsia="zh-CN"/>
        </w:rPr>
        <w:t>BCI</w:t>
      </w:r>
      <w:r>
        <w:rPr>
          <w:spacing w:val="-9"/>
          <w:lang w:eastAsia="zh-CN"/>
        </w:rPr>
        <w:t xml:space="preserve"> </w:t>
      </w:r>
      <w:r>
        <w:rPr>
          <w:spacing w:val="-9"/>
          <w:lang w:eastAsia="zh-CN"/>
        </w:rPr>
        <w:t>装置可为人们提供另一种新的娱乐方式，例如用</w:t>
      </w:r>
      <w:r>
        <w:rPr>
          <w:spacing w:val="-9"/>
          <w:lang w:eastAsia="zh-CN"/>
        </w:rPr>
        <w:t>“</w:t>
      </w:r>
      <w:r>
        <w:rPr>
          <w:spacing w:val="-9"/>
          <w:lang w:eastAsia="zh-CN"/>
        </w:rPr>
        <w:t>思想</w:t>
      </w:r>
      <w:r>
        <w:rPr>
          <w:spacing w:val="-9"/>
          <w:lang w:eastAsia="zh-CN"/>
        </w:rPr>
        <w:t>”</w:t>
      </w:r>
      <w:r>
        <w:rPr>
          <w:spacing w:val="-9"/>
          <w:lang w:eastAsia="zh-CN"/>
        </w:rPr>
        <w:t>玩网络游戏等；四是在研究自动化控制的同时，加深对</w:t>
      </w:r>
      <w:r>
        <w:rPr>
          <w:spacing w:val="-5"/>
          <w:lang w:eastAsia="zh-CN"/>
        </w:rPr>
        <w:t>人类脑电活动规律的认知深</w:t>
      </w:r>
      <w:r>
        <w:rPr>
          <w:spacing w:val="-5"/>
          <w:lang w:eastAsia="zh-CN"/>
        </w:rPr>
        <w:t>度。</w:t>
      </w:r>
    </w:p>
    <w:p w14:paraId="136D5187" w14:textId="77777777" w:rsidR="00126598" w:rsidRDefault="00E05B40">
      <w:pPr>
        <w:pStyle w:val="a3"/>
        <w:spacing w:before="162"/>
        <w:ind w:left="217"/>
        <w:rPr>
          <w:lang w:eastAsia="zh-CN"/>
        </w:rPr>
      </w:pPr>
      <w:r>
        <w:rPr>
          <w:lang w:eastAsia="zh-CN"/>
        </w:rPr>
        <w:t>2</w:t>
      </w:r>
      <w:r>
        <w:rPr>
          <w:lang w:eastAsia="zh-CN"/>
        </w:rPr>
        <w:t>、可行性</w:t>
      </w:r>
    </w:p>
    <w:p w14:paraId="63DD67F4" w14:textId="77777777" w:rsidR="00126598" w:rsidRDefault="00E05B40">
      <w:pPr>
        <w:pStyle w:val="a3"/>
        <w:spacing w:before="192" w:line="278" w:lineRule="auto"/>
        <w:ind w:left="217" w:right="104" w:firstLine="211"/>
        <w:rPr>
          <w:lang w:eastAsia="zh-CN"/>
        </w:rPr>
      </w:pPr>
      <w:r>
        <w:rPr>
          <w:spacing w:val="-4"/>
          <w:lang w:eastAsia="zh-CN"/>
        </w:rPr>
        <w:t>脑电波研究小组和脑电波研究方向的人数都在增加，但即使都是做脑机接口研究的小组，也是</w:t>
      </w:r>
      <w:r>
        <w:rPr>
          <w:spacing w:val="-8"/>
          <w:lang w:eastAsia="zh-CN"/>
        </w:rPr>
        <w:t>从不同的方面找不同的突破口，用来实现不同的应用，可以说是百家齐放，百花争鸣。早在</w:t>
      </w:r>
      <w:r>
        <w:rPr>
          <w:spacing w:val="-8"/>
          <w:lang w:eastAsia="zh-CN"/>
        </w:rPr>
        <w:t xml:space="preserve"> </w:t>
      </w:r>
      <w:r>
        <w:rPr>
          <w:lang w:eastAsia="zh-CN"/>
        </w:rPr>
        <w:t xml:space="preserve">1995 </w:t>
      </w:r>
      <w:r>
        <w:rPr>
          <w:spacing w:val="-9"/>
          <w:lang w:eastAsia="zh-CN"/>
        </w:rPr>
        <w:t>年，全球的研究小组还不到</w:t>
      </w:r>
      <w:r>
        <w:rPr>
          <w:spacing w:val="-9"/>
          <w:lang w:eastAsia="zh-CN"/>
        </w:rPr>
        <w:t xml:space="preserve"> </w:t>
      </w:r>
      <w:r>
        <w:rPr>
          <w:lang w:eastAsia="zh-CN"/>
        </w:rPr>
        <w:t>6</w:t>
      </w:r>
      <w:r>
        <w:rPr>
          <w:spacing w:val="-17"/>
          <w:lang w:eastAsia="zh-CN"/>
        </w:rPr>
        <w:t xml:space="preserve"> </w:t>
      </w:r>
      <w:r>
        <w:rPr>
          <w:spacing w:val="-17"/>
          <w:lang w:eastAsia="zh-CN"/>
        </w:rPr>
        <w:t>个，可是到了</w:t>
      </w:r>
      <w:r>
        <w:rPr>
          <w:spacing w:val="-17"/>
          <w:lang w:eastAsia="zh-CN"/>
        </w:rPr>
        <w:t xml:space="preserve"> </w:t>
      </w:r>
      <w:r>
        <w:rPr>
          <w:lang w:eastAsia="zh-CN"/>
        </w:rPr>
        <w:t>1999</w:t>
      </w:r>
      <w:r>
        <w:rPr>
          <w:spacing w:val="-7"/>
          <w:lang w:eastAsia="zh-CN"/>
        </w:rPr>
        <w:t xml:space="preserve"> </w:t>
      </w:r>
      <w:r>
        <w:rPr>
          <w:spacing w:val="-7"/>
          <w:lang w:eastAsia="zh-CN"/>
        </w:rPr>
        <w:t>年，研究小组的个数已经超过了</w:t>
      </w:r>
      <w:r>
        <w:rPr>
          <w:spacing w:val="-7"/>
          <w:lang w:eastAsia="zh-CN"/>
        </w:rPr>
        <w:t xml:space="preserve"> </w:t>
      </w:r>
      <w:r>
        <w:rPr>
          <w:spacing w:val="-9"/>
          <w:lang w:eastAsia="zh-CN"/>
        </w:rPr>
        <w:t>20</w:t>
      </w:r>
      <w:r>
        <w:rPr>
          <w:spacing w:val="-4"/>
          <w:lang w:eastAsia="zh-CN"/>
        </w:rPr>
        <w:t>，截止目前，</w:t>
      </w:r>
      <w:r>
        <w:rPr>
          <w:spacing w:val="-4"/>
          <w:lang w:eastAsia="zh-CN"/>
        </w:rPr>
        <w:t xml:space="preserve"> </w:t>
      </w:r>
      <w:r>
        <w:rPr>
          <w:spacing w:val="-5"/>
          <w:lang w:eastAsia="zh-CN"/>
        </w:rPr>
        <w:t>世界各地的研究小组也有近百个。随着研究小组的增多，与此相关的学术会议也日渐频繁，相关的学术刊物文章也比比皆是，很多相关领域的杂志都已经为脑机接口开辟了专刊。同时国际脑机</w:t>
      </w:r>
      <w:r>
        <w:rPr>
          <w:spacing w:val="-6"/>
          <w:lang w:eastAsia="zh-CN"/>
        </w:rPr>
        <w:t>接口竞赛也应运而生，竞赛组织者会提供真实系统下采集</w:t>
      </w:r>
      <w:r>
        <w:rPr>
          <w:spacing w:val="-6"/>
          <w:lang w:eastAsia="zh-CN"/>
        </w:rPr>
        <w:t>的真人的</w:t>
      </w:r>
      <w:r>
        <w:rPr>
          <w:spacing w:val="-6"/>
          <w:lang w:eastAsia="zh-CN"/>
        </w:rPr>
        <w:t xml:space="preserve"> </w:t>
      </w:r>
      <w:r>
        <w:rPr>
          <w:lang w:eastAsia="zh-CN"/>
        </w:rPr>
        <w:t>EEG</w:t>
      </w:r>
      <w:r>
        <w:rPr>
          <w:spacing w:val="-6"/>
          <w:lang w:eastAsia="zh-CN"/>
        </w:rPr>
        <w:t xml:space="preserve"> </w:t>
      </w:r>
      <w:r>
        <w:rPr>
          <w:spacing w:val="-6"/>
          <w:lang w:eastAsia="zh-CN"/>
        </w:rPr>
        <w:t>数据，各参赛小组或个人对这些数据进行分析处理，最后提交结果和算法检验说明，此竞赛迄今为止已经顺利举办了很多</w:t>
      </w:r>
      <w:r>
        <w:rPr>
          <w:spacing w:val="-5"/>
          <w:lang w:eastAsia="zh-CN"/>
        </w:rPr>
        <w:t>次。伴随着脑机接口竞赛的成功举办，越来越多的研究单位开始对脑机接口技术产生兴趣</w:t>
      </w:r>
    </w:p>
    <w:p w14:paraId="3FE9F985" w14:textId="77777777" w:rsidR="00126598" w:rsidRDefault="00E05B40">
      <w:pPr>
        <w:pStyle w:val="a3"/>
        <w:spacing w:before="162"/>
        <w:ind w:left="217"/>
        <w:rPr>
          <w:lang w:eastAsia="zh-CN"/>
        </w:rPr>
      </w:pPr>
      <w:r>
        <w:rPr>
          <w:lang w:eastAsia="zh-CN"/>
        </w:rPr>
        <w:t>3</w:t>
      </w:r>
      <w:r>
        <w:rPr>
          <w:lang w:eastAsia="zh-CN"/>
        </w:rPr>
        <w:t>、推广前景</w:t>
      </w:r>
    </w:p>
    <w:p w14:paraId="0E164327" w14:textId="77777777" w:rsidR="00126598" w:rsidRDefault="00E05B40">
      <w:pPr>
        <w:pStyle w:val="a3"/>
        <w:spacing w:before="192" w:line="278" w:lineRule="auto"/>
        <w:ind w:left="217" w:right="136" w:firstLine="211"/>
        <w:rPr>
          <w:lang w:eastAsia="zh-CN"/>
        </w:rPr>
      </w:pPr>
      <w:r>
        <w:rPr>
          <w:lang w:eastAsia="zh-CN"/>
        </w:rPr>
        <w:t>2016</w:t>
      </w:r>
      <w:r>
        <w:rPr>
          <w:spacing w:val="-5"/>
          <w:lang w:eastAsia="zh-CN"/>
        </w:rPr>
        <w:t xml:space="preserve"> </w:t>
      </w:r>
      <w:r>
        <w:rPr>
          <w:spacing w:val="-5"/>
          <w:lang w:eastAsia="zh-CN"/>
        </w:rPr>
        <w:t>年，</w:t>
      </w:r>
      <w:r>
        <w:rPr>
          <w:spacing w:val="-5"/>
          <w:lang w:eastAsia="zh-CN"/>
        </w:rPr>
        <w:t>“</w:t>
      </w:r>
      <w:r>
        <w:rPr>
          <w:spacing w:val="-5"/>
          <w:lang w:eastAsia="zh-CN"/>
        </w:rPr>
        <w:t>脑科学和类脑研究</w:t>
      </w:r>
      <w:r>
        <w:rPr>
          <w:spacing w:val="-5"/>
          <w:lang w:eastAsia="zh-CN"/>
        </w:rPr>
        <w:t>”</w:t>
      </w:r>
      <w:r>
        <w:rPr>
          <w:spacing w:val="-5"/>
          <w:lang w:eastAsia="zh-CN"/>
        </w:rPr>
        <w:t>已被列入</w:t>
      </w:r>
      <w:r>
        <w:rPr>
          <w:spacing w:val="-5"/>
          <w:lang w:eastAsia="zh-CN"/>
        </w:rPr>
        <w:t>“</w:t>
      </w:r>
      <w:r>
        <w:rPr>
          <w:spacing w:val="-5"/>
          <w:lang w:eastAsia="zh-CN"/>
        </w:rPr>
        <w:t>十三五</w:t>
      </w:r>
      <w:r>
        <w:rPr>
          <w:spacing w:val="-5"/>
          <w:lang w:eastAsia="zh-CN"/>
        </w:rPr>
        <w:t>”</w:t>
      </w:r>
      <w:r>
        <w:rPr>
          <w:spacing w:val="-5"/>
          <w:lang w:eastAsia="zh-CN"/>
        </w:rPr>
        <w:t>规划纲要，中国</w:t>
      </w:r>
      <w:r>
        <w:rPr>
          <w:spacing w:val="-5"/>
          <w:lang w:eastAsia="zh-CN"/>
        </w:rPr>
        <w:t>“</w:t>
      </w:r>
      <w:r>
        <w:rPr>
          <w:spacing w:val="-5"/>
          <w:lang w:eastAsia="zh-CN"/>
        </w:rPr>
        <w:t>脑计划</w:t>
      </w:r>
      <w:r>
        <w:rPr>
          <w:spacing w:val="-5"/>
          <w:lang w:eastAsia="zh-CN"/>
        </w:rPr>
        <w:t>”</w:t>
      </w:r>
      <w:r>
        <w:rPr>
          <w:spacing w:val="-5"/>
          <w:lang w:eastAsia="zh-CN"/>
        </w:rPr>
        <w:t>也即将启动，</w:t>
      </w:r>
      <w:r>
        <w:rPr>
          <w:spacing w:val="-5"/>
          <w:lang w:eastAsia="zh-CN"/>
        </w:rPr>
        <w:t xml:space="preserve"> </w:t>
      </w:r>
      <w:r>
        <w:rPr>
          <w:spacing w:val="-5"/>
          <w:lang w:eastAsia="zh-CN"/>
        </w:rPr>
        <w:t>核心问题包括脑与认知、脑机智能和脑健康，这将大大推动脑机接口技术及应用的全面进步。我</w:t>
      </w:r>
    </w:p>
    <w:p w14:paraId="071AEEDC" w14:textId="77777777" w:rsidR="00126598" w:rsidRDefault="00126598">
      <w:pPr>
        <w:spacing w:line="278" w:lineRule="auto"/>
        <w:rPr>
          <w:lang w:eastAsia="zh-CN"/>
        </w:rPr>
        <w:sectPr w:rsidR="00126598">
          <w:pgSz w:w="11910" w:h="16840"/>
          <w:pgMar w:top="1520" w:right="1340" w:bottom="1340" w:left="1280" w:header="0" w:footer="1157" w:gutter="0"/>
          <w:cols w:space="720"/>
        </w:sectPr>
      </w:pPr>
    </w:p>
    <w:p w14:paraId="2F4A3089" w14:textId="77777777" w:rsidR="00126598" w:rsidRDefault="00E05B40">
      <w:pPr>
        <w:pStyle w:val="a3"/>
        <w:spacing w:before="47" w:line="278" w:lineRule="auto"/>
        <w:ind w:left="217" w:right="100"/>
        <w:rPr>
          <w:lang w:eastAsia="zh-CN"/>
        </w:rPr>
      </w:pPr>
      <w:r>
        <w:rPr>
          <w:noProof/>
        </w:rPr>
        <w:lastRenderedPageBreak/>
        <mc:AlternateContent>
          <mc:Choice Requires="wpg">
            <w:drawing>
              <wp:anchor distT="0" distB="0" distL="114300" distR="114300" simplePos="0" relativeHeight="251668480" behindDoc="1" locked="0" layoutInCell="1" allowOverlap="1" wp14:anchorId="19F2E12E" wp14:editId="15B5684C">
                <wp:simplePos x="0" y="0"/>
                <wp:positionH relativeFrom="page">
                  <wp:posOffset>878840</wp:posOffset>
                </wp:positionH>
                <wp:positionV relativeFrom="paragraph">
                  <wp:posOffset>7620</wp:posOffset>
                </wp:positionV>
                <wp:extent cx="5767070" cy="6550660"/>
                <wp:effectExtent l="1270" t="1270" r="10160" b="13970"/>
                <wp:wrapNone/>
                <wp:docPr id="157" name="组合 145"/>
                <wp:cNvGraphicFramePr/>
                <a:graphic xmlns:a="http://schemas.openxmlformats.org/drawingml/2006/main">
                  <a:graphicData uri="http://schemas.microsoft.com/office/word/2010/wordprocessingGroup">
                    <wpg:wgp>
                      <wpg:cNvGrpSpPr/>
                      <wpg:grpSpPr>
                        <a:xfrm>
                          <a:off x="0" y="0"/>
                          <a:ext cx="5767070" cy="6550660"/>
                          <a:chOff x="1385" y="12"/>
                          <a:chExt cx="9082" cy="10316"/>
                        </a:xfrm>
                      </wpg:grpSpPr>
                      <wps:wsp>
                        <wps:cNvPr id="154" name="直线 146"/>
                        <wps:cNvCnPr/>
                        <wps:spPr>
                          <a:xfrm>
                            <a:off x="1385" y="17"/>
                            <a:ext cx="9072" cy="0"/>
                          </a:xfrm>
                          <a:prstGeom prst="line">
                            <a:avLst/>
                          </a:prstGeom>
                          <a:ln w="6096" cap="flat" cmpd="sng">
                            <a:solidFill>
                              <a:srgbClr val="000000"/>
                            </a:solidFill>
                            <a:prstDash val="solid"/>
                            <a:headEnd type="none" w="med" len="med"/>
                            <a:tailEnd type="none" w="med" len="med"/>
                          </a:ln>
                        </wps:spPr>
                        <wps:bodyPr/>
                      </wps:wsp>
                      <wps:wsp>
                        <wps:cNvPr id="155" name="直线 147"/>
                        <wps:cNvCnPr/>
                        <wps:spPr>
                          <a:xfrm>
                            <a:off x="1390" y="22"/>
                            <a:ext cx="0" cy="10305"/>
                          </a:xfrm>
                          <a:prstGeom prst="line">
                            <a:avLst/>
                          </a:prstGeom>
                          <a:ln w="6096" cap="flat" cmpd="sng">
                            <a:solidFill>
                              <a:srgbClr val="000000"/>
                            </a:solidFill>
                            <a:prstDash val="solid"/>
                            <a:headEnd type="none" w="med" len="med"/>
                            <a:tailEnd type="none" w="med" len="med"/>
                          </a:ln>
                        </wps:spPr>
                        <wps:bodyPr/>
                      </wps:wsp>
                      <wps:wsp>
                        <wps:cNvPr id="156" name="直线 148"/>
                        <wps:cNvCnPr/>
                        <wps:spPr>
                          <a:xfrm>
                            <a:off x="1385" y="10323"/>
                            <a:ext cx="9072" cy="0"/>
                          </a:xfrm>
                          <a:prstGeom prst="line">
                            <a:avLst/>
                          </a:prstGeom>
                          <a:ln w="6096" cap="flat" cmpd="sng">
                            <a:solidFill>
                              <a:srgbClr val="000000"/>
                            </a:solidFill>
                            <a:prstDash val="solid"/>
                            <a:headEnd type="none" w="med" len="med"/>
                            <a:tailEnd type="none" w="med" len="med"/>
                          </a:ln>
                        </wps:spPr>
                        <wps:bodyPr/>
                      </wps:wsp>
                      <wps:wsp>
                        <wps:cNvPr id="160" name="直线 149"/>
                        <wps:cNvCnPr/>
                        <wps:spPr>
                          <a:xfrm>
                            <a:off x="10462" y="12"/>
                            <a:ext cx="0" cy="10315"/>
                          </a:xfrm>
                          <a:prstGeom prst="line">
                            <a:avLst/>
                          </a:prstGeom>
                          <a:ln w="6096" cap="flat" cmpd="sng">
                            <a:solidFill>
                              <a:srgbClr val="000000"/>
                            </a:solidFill>
                            <a:prstDash val="solid"/>
                            <a:headEnd type="none" w="med" len="med"/>
                            <a:tailEnd type="none" w="med" len="med"/>
                          </a:ln>
                        </wps:spPr>
                        <wps:bodyPr/>
                      </wps:wsp>
                    </wpg:wgp>
                  </a:graphicData>
                </a:graphic>
              </wp:anchor>
            </w:drawing>
          </mc:Choice>
          <mc:Fallback>
            <w:pict>
              <v:group w14:anchorId="18F3CF20" id="组合 145" o:spid="_x0000_s1026" style="position:absolute;left:0;text-align:left;margin-left:69.2pt;margin-top:.6pt;width:454.1pt;height:515.8pt;z-index:-251648000;mso-position-horizontal-relative:page" coordorigin="1385,12" coordsize="9082,10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">
                <v:line id="直线 146" o:spid="_x0000_s1027" style="position:absolute;visibility:visible;mso-wrap-style:square" from="1385,17" to="1045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" strokeweight=".48pt"/>
                <v:line id="直线 147" o:spid="_x0000_s1028" style="position:absolute;visibility:visible;mso-wrap-style:square" from="1390,22" to="1390,10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" strokeweight=".48pt"/>
                <v:line id="直线 148" o:spid="_x0000_s1029" style="position:absolute;visibility:visible;mso-wrap-style:square" from="1385,10323" to="10457,10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" strokeweight=".48pt"/>
                <v:line id="直线 149" o:spid="_x0000_s1030" style="position:absolute;visibility:visible;mso-wrap-style:square" from="10462,12" to="10462,10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" strokeweight=".48pt"/>
                <w10:wrap anchorx="page"/>
              </v:group>
            </w:pict>
          </mc:Fallback>
        </mc:AlternateContent>
      </w:r>
      <w:r>
        <w:rPr>
          <w:spacing w:val="-4"/>
          <w:lang w:eastAsia="zh-CN"/>
        </w:rPr>
        <w:t>国脑机接口技术将重点围绕脑机智能和脑健康这两个应用领域，在脑机制研究、低成本高性</w:t>
      </w:r>
      <w:r>
        <w:rPr>
          <w:spacing w:val="-4"/>
          <w:lang w:eastAsia="zh-CN"/>
        </w:rPr>
        <w:t>能便</w:t>
      </w:r>
      <w:r>
        <w:rPr>
          <w:spacing w:val="-5"/>
          <w:lang w:eastAsia="zh-CN"/>
        </w:rPr>
        <w:t>携信号采集设备、关键信号分析与处理算法和应用系统等方面取得突破，最终实现脑机接口的产</w:t>
      </w:r>
      <w:r>
        <w:rPr>
          <w:spacing w:val="-11"/>
          <w:lang w:eastAsia="zh-CN"/>
        </w:rPr>
        <w:t>业化和社会效益。时至今日，虽然大多数</w:t>
      </w:r>
      <w:r>
        <w:rPr>
          <w:spacing w:val="-11"/>
          <w:lang w:eastAsia="zh-CN"/>
        </w:rPr>
        <w:t xml:space="preserve"> </w:t>
      </w:r>
      <w:r>
        <w:rPr>
          <w:lang w:eastAsia="zh-CN"/>
        </w:rPr>
        <w:t>BCI</w:t>
      </w:r>
      <w:r>
        <w:rPr>
          <w:spacing w:val="-8"/>
          <w:lang w:eastAsia="zh-CN"/>
        </w:rPr>
        <w:t xml:space="preserve"> </w:t>
      </w:r>
      <w:r>
        <w:rPr>
          <w:spacing w:val="-8"/>
          <w:lang w:eastAsia="zh-CN"/>
        </w:rPr>
        <w:t>系统仍然处于实验室的理论研究阶段，但最近几年，</w:t>
      </w:r>
      <w:r>
        <w:rPr>
          <w:spacing w:val="-8"/>
          <w:lang w:eastAsia="zh-CN"/>
        </w:rPr>
        <w:t xml:space="preserve"> </w:t>
      </w:r>
      <w:r>
        <w:rPr>
          <w:spacing w:val="-8"/>
          <w:lang w:eastAsia="zh-CN"/>
        </w:rPr>
        <w:t>才逐渐看到其在实用的医疗器械装置中崭露头角。</w:t>
      </w:r>
      <w:r>
        <w:rPr>
          <w:lang w:eastAsia="zh-CN"/>
        </w:rPr>
        <w:t>BCI</w:t>
      </w:r>
      <w:r>
        <w:rPr>
          <w:spacing w:val="-1"/>
          <w:lang w:eastAsia="zh-CN"/>
        </w:rPr>
        <w:t xml:space="preserve"> </w:t>
      </w:r>
      <w:r>
        <w:rPr>
          <w:spacing w:val="-1"/>
          <w:lang w:eastAsia="zh-CN"/>
        </w:rPr>
        <w:t>系统将</w:t>
      </w:r>
      <w:r>
        <w:rPr>
          <w:spacing w:val="-1"/>
          <w:lang w:eastAsia="zh-CN"/>
        </w:rPr>
        <w:t>“</w:t>
      </w:r>
      <w:r>
        <w:rPr>
          <w:spacing w:val="-1"/>
          <w:lang w:eastAsia="zh-CN"/>
        </w:rPr>
        <w:t>电脑</w:t>
      </w:r>
      <w:r>
        <w:rPr>
          <w:spacing w:val="-1"/>
          <w:lang w:eastAsia="zh-CN"/>
        </w:rPr>
        <w:t>”</w:t>
      </w:r>
      <w:r>
        <w:rPr>
          <w:spacing w:val="-1"/>
          <w:lang w:eastAsia="zh-CN"/>
        </w:rPr>
        <w:t>与</w:t>
      </w:r>
      <w:r>
        <w:rPr>
          <w:spacing w:val="-1"/>
          <w:lang w:eastAsia="zh-CN"/>
        </w:rPr>
        <w:t>“</w:t>
      </w:r>
      <w:r>
        <w:rPr>
          <w:spacing w:val="-1"/>
          <w:lang w:eastAsia="zh-CN"/>
        </w:rPr>
        <w:t>人脑</w:t>
      </w:r>
      <w:r>
        <w:rPr>
          <w:spacing w:val="-1"/>
          <w:lang w:eastAsia="zh-CN"/>
        </w:rPr>
        <w:t>”</w:t>
      </w:r>
      <w:r>
        <w:rPr>
          <w:spacing w:val="-1"/>
          <w:lang w:eastAsia="zh-CN"/>
        </w:rPr>
        <w:t>完美地整合在</w:t>
      </w:r>
      <w:r>
        <w:rPr>
          <w:spacing w:val="-6"/>
          <w:lang w:eastAsia="zh-CN"/>
        </w:rPr>
        <w:t>同一个系统中，可以说实现了一句古话：</w:t>
      </w:r>
      <w:r>
        <w:rPr>
          <w:spacing w:val="-6"/>
          <w:lang w:eastAsia="zh-CN"/>
        </w:rPr>
        <w:t>“</w:t>
      </w:r>
      <w:r>
        <w:rPr>
          <w:spacing w:val="-6"/>
          <w:lang w:eastAsia="zh-CN"/>
        </w:rPr>
        <w:t>心想事成</w:t>
      </w:r>
      <w:r>
        <w:rPr>
          <w:spacing w:val="-6"/>
          <w:lang w:eastAsia="zh-CN"/>
        </w:rPr>
        <w:t>”</w:t>
      </w:r>
      <w:r>
        <w:rPr>
          <w:spacing w:val="-6"/>
          <w:lang w:eastAsia="zh-CN"/>
        </w:rPr>
        <w:t>。虽然目前</w:t>
      </w:r>
      <w:r>
        <w:rPr>
          <w:spacing w:val="-6"/>
          <w:lang w:eastAsia="zh-CN"/>
        </w:rPr>
        <w:t xml:space="preserve"> </w:t>
      </w:r>
      <w:r>
        <w:rPr>
          <w:lang w:eastAsia="zh-CN"/>
        </w:rPr>
        <w:t>BCI</w:t>
      </w:r>
      <w:r>
        <w:rPr>
          <w:spacing w:val="-6"/>
          <w:lang w:eastAsia="zh-CN"/>
        </w:rPr>
        <w:t xml:space="preserve"> </w:t>
      </w:r>
      <w:r>
        <w:rPr>
          <w:spacing w:val="-6"/>
          <w:lang w:eastAsia="zh-CN"/>
        </w:rPr>
        <w:t>技术的开发中还存在许多技术难关尚未攻破，但从目前所取得的阶段性成果中我们已经看到了开发此类装置的重要科学价</w:t>
      </w:r>
      <w:r>
        <w:rPr>
          <w:spacing w:val="-10"/>
          <w:lang w:eastAsia="zh-CN"/>
        </w:rPr>
        <w:t>值及其广泛的应用前景。现在，使用脑</w:t>
      </w:r>
      <w:r>
        <w:rPr>
          <w:spacing w:val="-10"/>
          <w:lang w:eastAsia="zh-CN"/>
        </w:rPr>
        <w:t>-</w:t>
      </w:r>
      <w:r>
        <w:rPr>
          <w:spacing w:val="-10"/>
          <w:lang w:eastAsia="zh-CN"/>
        </w:rPr>
        <w:t>机接口技术研制的的人机交互系统在航空航天、智能控制和信息处理等领域也有着广泛的应用，而基于脑机接口技术设计的本产品，无论是在科学研究还</w:t>
      </w:r>
      <w:r>
        <w:rPr>
          <w:spacing w:val="-5"/>
          <w:lang w:eastAsia="zh-CN"/>
        </w:rPr>
        <w:t>是在教育领域都有着无限的推广前景。</w:t>
      </w:r>
    </w:p>
    <w:p w14:paraId="4C34BD9A" w14:textId="77777777" w:rsidR="00126598" w:rsidRDefault="00E05B40">
      <w:pPr>
        <w:pStyle w:val="a3"/>
        <w:spacing w:before="162"/>
        <w:ind w:left="217"/>
        <w:rPr>
          <w:lang w:eastAsia="zh-CN"/>
        </w:rPr>
      </w:pPr>
      <w:r>
        <w:rPr>
          <w:lang w:eastAsia="zh-CN"/>
        </w:rPr>
        <w:t>4</w:t>
      </w:r>
      <w:r>
        <w:rPr>
          <w:lang w:eastAsia="zh-CN"/>
        </w:rPr>
        <w:t>、市场分析及经济社会效益预测等。</w:t>
      </w:r>
    </w:p>
    <w:p w14:paraId="1E5AA1E0" w14:textId="77777777" w:rsidR="00126598" w:rsidRDefault="00E05B40">
      <w:pPr>
        <w:pStyle w:val="a3"/>
        <w:spacing w:before="192" w:line="278" w:lineRule="auto"/>
        <w:ind w:left="217" w:right="206" w:firstLine="105"/>
        <w:jc w:val="both"/>
        <w:rPr>
          <w:lang w:eastAsia="zh-CN"/>
        </w:rPr>
      </w:pPr>
      <w:r>
        <w:rPr>
          <w:spacing w:val="-7"/>
          <w:lang w:eastAsia="zh-CN"/>
        </w:rPr>
        <w:t>中国有大约三千两百多万老年人需要不同形式的护理，而目前我国为老年人提供的服务设施严重短缺。同时，由于各种灾难和疾病造成的残障人士也很多，这就更加增大了对服务设施的</w:t>
      </w:r>
      <w:r>
        <w:rPr>
          <w:spacing w:val="-7"/>
          <w:lang w:eastAsia="zh-CN"/>
        </w:rPr>
        <w:t>需求。目前许多发达国家采用服务机器人为老年人与残疾人士提供服务，用来提高他们的生活质量。但是，由于大多数服务机器人与人的交互方式都是通过声音、按钮等传统方式，而很多老年人及残障人士部分或完全丧失了自主控制肌肉的能力，甚至吞咽、说话都困难，这些人控制此类服务机器人的难度非常大。如何使这部分人群重新恢复对外部世界的控制能力以及与外部世界交流的能力，帮助他们重新返回现代社会是目前研究的热点。借助于本产品的脑机接口技术，以实现人脑</w:t>
      </w:r>
      <w:r>
        <w:rPr>
          <w:spacing w:val="-5"/>
          <w:lang w:eastAsia="zh-CN"/>
        </w:rPr>
        <w:t>与计算机或其他电子设备之间建立的直接的交流和控制通道。</w:t>
      </w:r>
    </w:p>
    <w:p w14:paraId="1600DB8E" w14:textId="77777777" w:rsidR="00126598" w:rsidRDefault="00E05B40">
      <w:pPr>
        <w:pStyle w:val="a3"/>
        <w:spacing w:line="278" w:lineRule="auto"/>
        <w:ind w:left="217" w:right="206" w:firstLine="105"/>
        <w:jc w:val="both"/>
        <w:rPr>
          <w:lang w:eastAsia="zh-CN"/>
        </w:rPr>
      </w:pPr>
      <w:r>
        <w:rPr>
          <w:spacing w:val="-9"/>
          <w:lang w:eastAsia="zh-CN"/>
        </w:rPr>
        <w:t>通过这种通道，人就可以直接通过</w:t>
      </w:r>
      <w:r>
        <w:rPr>
          <w:spacing w:val="-9"/>
          <w:lang w:eastAsia="zh-CN"/>
        </w:rPr>
        <w:t>脑来表达想法或操纵其他设备，而不再需要通过肢体的动作或语言，这是一种全新的通信和控制方式。由于其无创性、记录简单和高时间分辨率，利用脑电图</w:t>
      </w:r>
      <w:r>
        <w:rPr>
          <w:spacing w:val="-8"/>
          <w:lang w:eastAsia="zh-CN"/>
        </w:rPr>
        <w:t>方法获得人脑的电活动信号已成为脑</w:t>
      </w:r>
      <w:r>
        <w:rPr>
          <w:spacing w:val="-8"/>
          <w:lang w:eastAsia="zh-CN"/>
        </w:rPr>
        <w:t>-</w:t>
      </w:r>
      <w:r>
        <w:rPr>
          <w:spacing w:val="-8"/>
          <w:lang w:eastAsia="zh-CN"/>
        </w:rPr>
        <w:t>计算机接口研究、神经障碍患者康复研究等领域的重要监测手段。</w:t>
      </w:r>
    </w:p>
    <w:p w14:paraId="39F38D82" w14:textId="77777777" w:rsidR="00126598" w:rsidRDefault="00E05B40">
      <w:pPr>
        <w:pStyle w:val="a3"/>
        <w:spacing w:line="278" w:lineRule="auto"/>
        <w:ind w:left="217" w:right="206" w:firstLine="105"/>
        <w:jc w:val="both"/>
        <w:rPr>
          <w:lang w:eastAsia="zh-CN"/>
        </w:rPr>
      </w:pPr>
      <w:r>
        <w:rPr>
          <w:lang w:eastAsia="zh-CN"/>
        </w:rPr>
        <w:t>而在世界范围内，人们也普遍正面临着年龄或其他原因导致的神经</w:t>
      </w:r>
      <w:r>
        <w:rPr>
          <w:lang w:eastAsia="zh-CN"/>
        </w:rPr>
        <w:t xml:space="preserve"> / </w:t>
      </w:r>
      <w:r>
        <w:rPr>
          <w:lang w:eastAsia="zh-CN"/>
        </w:rPr>
        <w:t>精神功能障碍疾病的严重威胁，这些疾病包括中风、老年痴呆、帕金森病、抑郁症及意外事故（如交通事故）引起的四肢瘫痪或缺失等。如肌萎缩侧索硬化症（</w:t>
      </w:r>
      <w:r>
        <w:rPr>
          <w:lang w:eastAsia="zh-CN"/>
        </w:rPr>
        <w:t>ALS</w:t>
      </w:r>
      <w:r>
        <w:rPr>
          <w:lang w:eastAsia="zh-CN"/>
        </w:rPr>
        <w:t>）和脊髓损伤（</w:t>
      </w:r>
      <w:r>
        <w:rPr>
          <w:lang w:eastAsia="zh-CN"/>
        </w:rPr>
        <w:t>SCI</w:t>
      </w:r>
      <w:r>
        <w:rPr>
          <w:lang w:eastAsia="zh-CN"/>
        </w:rPr>
        <w:t>）患者，通常会退化到所谓的闭锁</w:t>
      </w:r>
    </w:p>
    <w:p w14:paraId="4F889389" w14:textId="77777777" w:rsidR="00126598" w:rsidRDefault="00E05B40">
      <w:pPr>
        <w:pStyle w:val="a3"/>
        <w:spacing w:line="278" w:lineRule="auto"/>
        <w:ind w:left="217" w:right="100"/>
        <w:rPr>
          <w:spacing w:val="-5"/>
          <w:lang w:eastAsia="zh-CN"/>
        </w:rPr>
      </w:pPr>
      <w:r>
        <w:rPr>
          <w:lang w:eastAsia="zh-CN"/>
        </w:rPr>
        <w:t>（</w:t>
      </w:r>
      <w:r>
        <w:rPr>
          <w:lang w:eastAsia="zh-CN"/>
        </w:rPr>
        <w:t>Loc</w:t>
      </w:r>
      <w:r>
        <w:rPr>
          <w:spacing w:val="-3"/>
          <w:lang w:eastAsia="zh-CN"/>
        </w:rPr>
        <w:t>k</w:t>
      </w:r>
      <w:r>
        <w:rPr>
          <w:lang w:eastAsia="zh-CN"/>
        </w:rPr>
        <w:t>ed-</w:t>
      </w:r>
      <w:r>
        <w:rPr>
          <w:spacing w:val="-3"/>
          <w:lang w:eastAsia="zh-CN"/>
        </w:rPr>
        <w:t>i</w:t>
      </w:r>
      <w:r>
        <w:rPr>
          <w:lang w:eastAsia="zh-CN"/>
        </w:rPr>
        <w:t>n</w:t>
      </w:r>
      <w:r>
        <w:rPr>
          <w:spacing w:val="-89"/>
          <w:lang w:eastAsia="zh-CN"/>
        </w:rPr>
        <w:t>）</w:t>
      </w:r>
      <w:r>
        <w:rPr>
          <w:spacing w:val="-9"/>
          <w:lang w:eastAsia="zh-CN"/>
        </w:rPr>
        <w:t>状态而彻底丧失与外界通信联系，脑机交互就可以成为他们与外界交流的可能途径。</w:t>
      </w:r>
      <w:r>
        <w:rPr>
          <w:spacing w:val="-9"/>
          <w:lang w:eastAsia="zh-CN"/>
        </w:rPr>
        <w:t>又如中风患者的运动功能康复，已有证据表明，基于脑机交互的康复模式较传统的康复模式更为有效。脑机交互技术还可以用于精神疾病治疗。研究显示，脑机交互训练可以对小儿多动症、情绪紊乱等病症有一定的治疗作用，而且对一些使用药物无效的病人也有帮助。目前这一领域的研究者认为，脑机交互的操作制约功能以及大脑的可塑性在其中起到了重要作用。特别是意识障碍</w:t>
      </w:r>
      <w:r>
        <w:rPr>
          <w:spacing w:val="-10"/>
          <w:lang w:eastAsia="zh-CN"/>
        </w:rPr>
        <w:t>患者，他们由于严重瘫痪，也不能说话，没有与外界交流的通道。而基于脑机交互技术的本产品，</w:t>
      </w:r>
      <w:r>
        <w:rPr>
          <w:spacing w:val="-10"/>
          <w:lang w:eastAsia="zh-CN"/>
        </w:rPr>
        <w:t xml:space="preserve"> </w:t>
      </w:r>
      <w:r>
        <w:rPr>
          <w:spacing w:val="-5"/>
          <w:lang w:eastAsia="zh-CN"/>
        </w:rPr>
        <w:t>可</w:t>
      </w:r>
      <w:r>
        <w:rPr>
          <w:spacing w:val="-5"/>
          <w:lang w:eastAsia="zh-CN"/>
        </w:rPr>
        <w:t>以建立这类病人与外界的直接通信渠道，可以用于这类病人的辅助诊断与康复。</w:t>
      </w:r>
    </w:p>
    <w:p w14:paraId="4590CA68" w14:textId="77777777" w:rsidR="00126598" w:rsidRDefault="00126598">
      <w:pPr>
        <w:pStyle w:val="a3"/>
        <w:spacing w:line="278" w:lineRule="auto"/>
        <w:ind w:right="100"/>
        <w:rPr>
          <w:spacing w:val="-5"/>
          <w:lang w:eastAsia="zh-CN"/>
        </w:rPr>
      </w:pPr>
    </w:p>
    <w:p w14:paraId="5EB1D73D" w14:textId="77777777" w:rsidR="00126598" w:rsidRDefault="00E05B40">
      <w:pPr>
        <w:pStyle w:val="a3"/>
        <w:spacing w:line="278" w:lineRule="auto"/>
        <w:ind w:left="217" w:right="100"/>
        <w:rPr>
          <w:spacing w:val="-5"/>
          <w:lang w:eastAsia="zh-CN"/>
        </w:rPr>
      </w:pPr>
      <w:r>
        <w:rPr>
          <w:rFonts w:hint="eastAsia"/>
          <w:spacing w:val="-5"/>
          <w:lang w:eastAsia="zh-CN"/>
        </w:rPr>
        <w:t>参考文献：</w:t>
      </w:r>
    </w:p>
    <w:p w14:paraId="679B28BB" w14:textId="77777777" w:rsidR="00126598" w:rsidRDefault="00E05B40">
      <w:pPr>
        <w:pStyle w:val="a3"/>
        <w:adjustRightInd w:val="0"/>
        <w:snapToGrid w:val="0"/>
        <w:spacing w:line="360" w:lineRule="auto"/>
        <w:ind w:left="215" w:right="102"/>
        <w:rPr>
          <w:spacing w:val="-5"/>
          <w:lang w:eastAsia="zh-CN"/>
        </w:rPr>
      </w:pPr>
      <w:r>
        <w:rPr>
          <w:rFonts w:hint="eastAsia"/>
          <w:spacing w:val="-5"/>
          <w:lang w:eastAsia="zh-CN"/>
        </w:rPr>
        <w:t>[1]</w:t>
      </w:r>
      <w:r>
        <w:rPr>
          <w:rFonts w:hint="eastAsia"/>
          <w:spacing w:val="-5"/>
          <w:lang w:eastAsia="zh-CN"/>
        </w:rPr>
        <w:t>聂民昆</w:t>
      </w:r>
      <w:r>
        <w:rPr>
          <w:rFonts w:hint="eastAsia"/>
          <w:spacing w:val="-5"/>
          <w:lang w:eastAsia="zh-CN"/>
        </w:rPr>
        <w:t>,</w:t>
      </w:r>
      <w:r>
        <w:rPr>
          <w:rFonts w:hint="eastAsia"/>
          <w:spacing w:val="-5"/>
          <w:lang w:eastAsia="zh-CN"/>
        </w:rPr>
        <w:t>张瑞</w:t>
      </w:r>
      <w:r>
        <w:rPr>
          <w:rFonts w:hint="eastAsia"/>
          <w:spacing w:val="-5"/>
          <w:lang w:eastAsia="zh-CN"/>
        </w:rPr>
        <w:t>,</w:t>
      </w:r>
      <w:r>
        <w:rPr>
          <w:rFonts w:hint="eastAsia"/>
          <w:spacing w:val="-5"/>
          <w:lang w:eastAsia="zh-CN"/>
        </w:rPr>
        <w:t>张政</w:t>
      </w:r>
      <w:r>
        <w:rPr>
          <w:rFonts w:hint="eastAsia"/>
          <w:spacing w:val="-5"/>
          <w:lang w:eastAsia="zh-CN"/>
        </w:rPr>
        <w:t>,</w:t>
      </w:r>
      <w:r>
        <w:rPr>
          <w:rFonts w:hint="eastAsia"/>
          <w:spacing w:val="-5"/>
          <w:lang w:eastAsia="zh-CN"/>
        </w:rPr>
        <w:t>班岚</w:t>
      </w:r>
      <w:r>
        <w:rPr>
          <w:rFonts w:hint="eastAsia"/>
          <w:spacing w:val="-5"/>
          <w:lang w:eastAsia="zh-CN"/>
        </w:rPr>
        <w:t>.</w:t>
      </w:r>
      <w:r>
        <w:rPr>
          <w:rFonts w:hint="eastAsia"/>
          <w:spacing w:val="-5"/>
          <w:lang w:eastAsia="zh-CN"/>
        </w:rPr>
        <w:t>脑电波信号提取的研究</w:t>
      </w:r>
      <w:r>
        <w:rPr>
          <w:rFonts w:hint="eastAsia"/>
          <w:spacing w:val="-5"/>
          <w:lang w:eastAsia="zh-CN"/>
        </w:rPr>
        <w:t>[J].</w:t>
      </w:r>
      <w:r>
        <w:rPr>
          <w:rFonts w:hint="eastAsia"/>
          <w:spacing w:val="-5"/>
          <w:lang w:eastAsia="zh-CN"/>
        </w:rPr>
        <w:t>计算机产品与流通</w:t>
      </w:r>
      <w:r>
        <w:rPr>
          <w:rFonts w:hint="eastAsia"/>
          <w:spacing w:val="-5"/>
          <w:lang w:eastAsia="zh-CN"/>
        </w:rPr>
        <w:t>,2019(05):95.</w:t>
      </w:r>
    </w:p>
    <w:p w14:paraId="46768B83" w14:textId="77777777" w:rsidR="00126598" w:rsidRDefault="00E05B40">
      <w:pPr>
        <w:pStyle w:val="a3"/>
        <w:adjustRightInd w:val="0"/>
        <w:snapToGrid w:val="0"/>
        <w:spacing w:line="360" w:lineRule="auto"/>
        <w:ind w:left="215" w:right="102"/>
        <w:rPr>
          <w:spacing w:val="-5"/>
          <w:lang w:eastAsia="zh-CN"/>
        </w:rPr>
      </w:pPr>
      <w:r>
        <w:rPr>
          <w:rFonts w:hint="eastAsia"/>
          <w:spacing w:val="-5"/>
          <w:lang w:eastAsia="zh-CN"/>
        </w:rPr>
        <w:t>[</w:t>
      </w:r>
      <w:r>
        <w:rPr>
          <w:rFonts w:hint="eastAsia"/>
          <w:spacing w:val="-5"/>
          <w:lang w:eastAsia="zh-CN"/>
        </w:rPr>
        <w:t>2</w:t>
      </w:r>
      <w:r>
        <w:rPr>
          <w:rFonts w:hint="eastAsia"/>
          <w:spacing w:val="-5"/>
          <w:lang w:eastAsia="zh-CN"/>
        </w:rPr>
        <w:t>]</w:t>
      </w:r>
      <w:r>
        <w:rPr>
          <w:rFonts w:hint="eastAsia"/>
          <w:spacing w:val="-5"/>
          <w:lang w:eastAsia="zh-CN"/>
        </w:rPr>
        <w:t>张政</w:t>
      </w:r>
      <w:r>
        <w:rPr>
          <w:rFonts w:hint="eastAsia"/>
          <w:spacing w:val="-5"/>
          <w:lang w:eastAsia="zh-CN"/>
        </w:rPr>
        <w:t>,</w:t>
      </w:r>
      <w:r>
        <w:rPr>
          <w:rFonts w:hint="eastAsia"/>
          <w:spacing w:val="-5"/>
          <w:lang w:eastAsia="zh-CN"/>
        </w:rPr>
        <w:t>张瑞</w:t>
      </w:r>
      <w:r>
        <w:rPr>
          <w:rFonts w:hint="eastAsia"/>
          <w:spacing w:val="-5"/>
          <w:lang w:eastAsia="zh-CN"/>
        </w:rPr>
        <w:t>,</w:t>
      </w:r>
      <w:r>
        <w:rPr>
          <w:rFonts w:hint="eastAsia"/>
          <w:spacing w:val="-5"/>
          <w:lang w:eastAsia="zh-CN"/>
        </w:rPr>
        <w:t>聂民坤</w:t>
      </w:r>
      <w:r>
        <w:rPr>
          <w:rFonts w:hint="eastAsia"/>
          <w:spacing w:val="-5"/>
          <w:lang w:eastAsia="zh-CN"/>
        </w:rPr>
        <w:t>,</w:t>
      </w:r>
      <w:r>
        <w:rPr>
          <w:rFonts w:hint="eastAsia"/>
          <w:spacing w:val="-5"/>
          <w:lang w:eastAsia="zh-CN"/>
        </w:rPr>
        <w:t>班岚</w:t>
      </w:r>
      <w:r>
        <w:rPr>
          <w:rFonts w:hint="eastAsia"/>
          <w:spacing w:val="-5"/>
          <w:lang w:eastAsia="zh-CN"/>
        </w:rPr>
        <w:t>.</w:t>
      </w:r>
      <w:r>
        <w:rPr>
          <w:rFonts w:hint="eastAsia"/>
          <w:spacing w:val="-5"/>
          <w:lang w:eastAsia="zh-CN"/>
        </w:rPr>
        <w:t>基于脑电波的注意力训练研究</w:t>
      </w:r>
      <w:r>
        <w:rPr>
          <w:rFonts w:hint="eastAsia"/>
          <w:spacing w:val="-5"/>
          <w:lang w:eastAsia="zh-CN"/>
        </w:rPr>
        <w:t>[J].</w:t>
      </w:r>
      <w:r>
        <w:rPr>
          <w:rFonts w:hint="eastAsia"/>
          <w:spacing w:val="-5"/>
          <w:lang w:eastAsia="zh-CN"/>
        </w:rPr>
        <w:t>数字通信世界</w:t>
      </w:r>
      <w:r>
        <w:rPr>
          <w:rFonts w:hint="eastAsia"/>
          <w:spacing w:val="-5"/>
          <w:lang w:eastAsia="zh-CN"/>
        </w:rPr>
        <w:t>,2019(04):272.</w:t>
      </w:r>
    </w:p>
    <w:p w14:paraId="4CD30AEA" w14:textId="77777777" w:rsidR="00126598" w:rsidRDefault="00E05B40">
      <w:pPr>
        <w:pStyle w:val="a3"/>
        <w:adjustRightInd w:val="0"/>
        <w:snapToGrid w:val="0"/>
        <w:spacing w:line="360" w:lineRule="auto"/>
        <w:ind w:left="215" w:right="102"/>
        <w:rPr>
          <w:spacing w:val="-5"/>
          <w:lang w:eastAsia="zh-CN"/>
        </w:rPr>
      </w:pPr>
      <w:r>
        <w:rPr>
          <w:rFonts w:hint="eastAsia"/>
          <w:spacing w:val="-5"/>
          <w:lang w:eastAsia="zh-CN"/>
        </w:rPr>
        <w:t>[</w:t>
      </w:r>
      <w:r>
        <w:rPr>
          <w:rFonts w:hint="eastAsia"/>
          <w:spacing w:val="-5"/>
          <w:lang w:eastAsia="zh-CN"/>
        </w:rPr>
        <w:t>3</w:t>
      </w:r>
      <w:r>
        <w:rPr>
          <w:rFonts w:hint="eastAsia"/>
          <w:spacing w:val="-5"/>
          <w:lang w:eastAsia="zh-CN"/>
        </w:rPr>
        <w:t>]</w:t>
      </w:r>
      <w:r>
        <w:rPr>
          <w:rFonts w:hint="eastAsia"/>
          <w:spacing w:val="-5"/>
          <w:lang w:eastAsia="zh-CN"/>
        </w:rPr>
        <w:t>张瑞</w:t>
      </w:r>
      <w:r>
        <w:rPr>
          <w:rFonts w:hint="eastAsia"/>
          <w:spacing w:val="-5"/>
          <w:lang w:eastAsia="zh-CN"/>
        </w:rPr>
        <w:t>,</w:t>
      </w:r>
      <w:r>
        <w:rPr>
          <w:rFonts w:hint="eastAsia"/>
          <w:spacing w:val="-5"/>
          <w:lang w:eastAsia="zh-CN"/>
        </w:rPr>
        <w:t>聂民昆</w:t>
      </w:r>
      <w:r>
        <w:rPr>
          <w:rFonts w:hint="eastAsia"/>
          <w:spacing w:val="-5"/>
          <w:lang w:eastAsia="zh-CN"/>
        </w:rPr>
        <w:t>,</w:t>
      </w:r>
      <w:r>
        <w:rPr>
          <w:rFonts w:hint="eastAsia"/>
          <w:spacing w:val="-5"/>
          <w:lang w:eastAsia="zh-CN"/>
        </w:rPr>
        <w:t>张政</w:t>
      </w:r>
      <w:r>
        <w:rPr>
          <w:rFonts w:hint="eastAsia"/>
          <w:spacing w:val="-5"/>
          <w:lang w:eastAsia="zh-CN"/>
        </w:rPr>
        <w:t>,</w:t>
      </w:r>
      <w:r>
        <w:rPr>
          <w:rFonts w:hint="eastAsia"/>
          <w:spacing w:val="-5"/>
          <w:lang w:eastAsia="zh-CN"/>
        </w:rPr>
        <w:t>班岚</w:t>
      </w:r>
      <w:r>
        <w:rPr>
          <w:rFonts w:hint="eastAsia"/>
          <w:spacing w:val="-5"/>
          <w:lang w:eastAsia="zh-CN"/>
        </w:rPr>
        <w:t>.</w:t>
      </w:r>
      <w:r>
        <w:rPr>
          <w:rFonts w:hint="eastAsia"/>
          <w:spacing w:val="-5"/>
          <w:lang w:eastAsia="zh-CN"/>
        </w:rPr>
        <w:t>脑电波信号处理及其在教育中的应用研究</w:t>
      </w:r>
      <w:r>
        <w:rPr>
          <w:rFonts w:hint="eastAsia"/>
          <w:spacing w:val="-5"/>
          <w:lang w:eastAsia="zh-CN"/>
        </w:rPr>
        <w:t>[J].</w:t>
      </w:r>
      <w:r>
        <w:rPr>
          <w:rFonts w:hint="eastAsia"/>
          <w:spacing w:val="-5"/>
          <w:lang w:eastAsia="zh-CN"/>
        </w:rPr>
        <w:t>现代信息科技</w:t>
      </w:r>
      <w:r>
        <w:rPr>
          <w:rFonts w:hint="eastAsia"/>
          <w:spacing w:val="-5"/>
          <w:lang w:eastAsia="zh-CN"/>
        </w:rPr>
        <w:t>,2019,3(06):45-47.</w:t>
      </w:r>
    </w:p>
    <w:p w14:paraId="5756832E" w14:textId="77777777" w:rsidR="00126598" w:rsidRDefault="00E05B40">
      <w:pPr>
        <w:pStyle w:val="a3"/>
        <w:adjustRightInd w:val="0"/>
        <w:snapToGrid w:val="0"/>
        <w:spacing w:line="360" w:lineRule="auto"/>
        <w:ind w:left="215" w:right="102"/>
        <w:rPr>
          <w:spacing w:val="-5"/>
          <w:lang w:eastAsia="zh-CN"/>
        </w:rPr>
      </w:pPr>
      <w:r>
        <w:rPr>
          <w:rFonts w:hint="eastAsia"/>
          <w:spacing w:val="-5"/>
          <w:lang w:eastAsia="zh-CN"/>
        </w:rPr>
        <w:t>[</w:t>
      </w:r>
      <w:r>
        <w:rPr>
          <w:rFonts w:hint="eastAsia"/>
          <w:spacing w:val="-5"/>
          <w:lang w:eastAsia="zh-CN"/>
        </w:rPr>
        <w:t>4</w:t>
      </w:r>
      <w:r>
        <w:rPr>
          <w:rFonts w:hint="eastAsia"/>
          <w:spacing w:val="-5"/>
          <w:lang w:eastAsia="zh-CN"/>
        </w:rPr>
        <w:t>]</w:t>
      </w:r>
      <w:r>
        <w:rPr>
          <w:rFonts w:hint="eastAsia"/>
          <w:spacing w:val="-5"/>
          <w:lang w:eastAsia="zh-CN"/>
        </w:rPr>
        <w:t>常宇</w:t>
      </w:r>
      <w:r>
        <w:rPr>
          <w:rFonts w:hint="eastAsia"/>
          <w:spacing w:val="-5"/>
          <w:lang w:eastAsia="zh-CN"/>
        </w:rPr>
        <w:t>,</w:t>
      </w:r>
      <w:r>
        <w:rPr>
          <w:rFonts w:hint="eastAsia"/>
          <w:spacing w:val="-5"/>
          <w:lang w:eastAsia="zh-CN"/>
        </w:rPr>
        <w:t>杨风</w:t>
      </w:r>
      <w:r>
        <w:rPr>
          <w:rFonts w:hint="eastAsia"/>
          <w:spacing w:val="-5"/>
          <w:lang w:eastAsia="zh-CN"/>
        </w:rPr>
        <w:t>,</w:t>
      </w:r>
      <w:r>
        <w:rPr>
          <w:rFonts w:hint="eastAsia"/>
          <w:spacing w:val="-5"/>
          <w:lang w:eastAsia="zh-CN"/>
        </w:rPr>
        <w:t>郝骞</w:t>
      </w:r>
      <w:r>
        <w:rPr>
          <w:rFonts w:hint="eastAsia"/>
          <w:spacing w:val="-5"/>
          <w:lang w:eastAsia="zh-CN"/>
        </w:rPr>
        <w:t>.</w:t>
      </w:r>
      <w:r>
        <w:rPr>
          <w:rFonts w:hint="eastAsia"/>
          <w:spacing w:val="-5"/>
          <w:lang w:eastAsia="zh-CN"/>
        </w:rPr>
        <w:t>基于脑电波控制的智能轮椅系统</w:t>
      </w:r>
      <w:r>
        <w:rPr>
          <w:rFonts w:hint="eastAsia"/>
          <w:spacing w:val="-5"/>
          <w:lang w:eastAsia="zh-CN"/>
        </w:rPr>
        <w:t>[J].</w:t>
      </w:r>
      <w:r>
        <w:rPr>
          <w:rFonts w:hint="eastAsia"/>
          <w:spacing w:val="-5"/>
          <w:lang w:eastAsia="zh-CN"/>
        </w:rPr>
        <w:t>微特电机</w:t>
      </w:r>
      <w:r>
        <w:rPr>
          <w:rFonts w:hint="eastAsia"/>
          <w:spacing w:val="-5"/>
          <w:lang w:eastAsia="zh-CN"/>
        </w:rPr>
        <w:t>,2019,47(0</w:t>
      </w:r>
      <w:r>
        <w:rPr>
          <w:rFonts w:hint="eastAsia"/>
          <w:spacing w:val="-5"/>
          <w:lang w:eastAsia="zh-CN"/>
        </w:rPr>
        <w:t>3):82-86.</w:t>
      </w:r>
    </w:p>
    <w:p w14:paraId="2CF36330" w14:textId="77777777" w:rsidR="00126598" w:rsidRDefault="00E05B40">
      <w:pPr>
        <w:pStyle w:val="a3"/>
        <w:adjustRightInd w:val="0"/>
        <w:snapToGrid w:val="0"/>
        <w:spacing w:line="360" w:lineRule="auto"/>
        <w:ind w:left="215" w:right="102"/>
        <w:rPr>
          <w:spacing w:val="-5"/>
          <w:lang w:eastAsia="zh-CN"/>
        </w:rPr>
      </w:pPr>
      <w:r>
        <w:rPr>
          <w:rFonts w:hint="eastAsia"/>
          <w:spacing w:val="-5"/>
          <w:lang w:eastAsia="zh-CN"/>
        </w:rPr>
        <w:t>[</w:t>
      </w:r>
      <w:r>
        <w:rPr>
          <w:rFonts w:hint="eastAsia"/>
          <w:spacing w:val="-5"/>
          <w:lang w:eastAsia="zh-CN"/>
        </w:rPr>
        <w:t>5</w:t>
      </w:r>
      <w:r>
        <w:rPr>
          <w:rFonts w:hint="eastAsia"/>
          <w:spacing w:val="-5"/>
          <w:lang w:eastAsia="zh-CN"/>
        </w:rPr>
        <w:t>]</w:t>
      </w:r>
      <w:r>
        <w:rPr>
          <w:rFonts w:hint="eastAsia"/>
          <w:spacing w:val="-5"/>
          <w:lang w:eastAsia="zh-CN"/>
        </w:rPr>
        <w:t>顾宣宣</w:t>
      </w:r>
      <w:r>
        <w:rPr>
          <w:rFonts w:hint="eastAsia"/>
          <w:spacing w:val="-5"/>
          <w:lang w:eastAsia="zh-CN"/>
        </w:rPr>
        <w:t>,</w:t>
      </w:r>
      <w:r>
        <w:rPr>
          <w:rFonts w:hint="eastAsia"/>
          <w:spacing w:val="-5"/>
          <w:lang w:eastAsia="zh-CN"/>
        </w:rPr>
        <w:t>李鲁群</w:t>
      </w:r>
      <w:r>
        <w:rPr>
          <w:rFonts w:hint="eastAsia"/>
          <w:spacing w:val="-5"/>
          <w:lang w:eastAsia="zh-CN"/>
        </w:rPr>
        <w:t>,</w:t>
      </w:r>
      <w:r>
        <w:rPr>
          <w:rFonts w:hint="eastAsia"/>
          <w:spacing w:val="-5"/>
          <w:lang w:eastAsia="zh-CN"/>
        </w:rPr>
        <w:t>杜如东</w:t>
      </w:r>
      <w:r>
        <w:rPr>
          <w:rFonts w:hint="eastAsia"/>
          <w:spacing w:val="-5"/>
          <w:lang w:eastAsia="zh-CN"/>
        </w:rPr>
        <w:t>.</w:t>
      </w:r>
      <w:r>
        <w:rPr>
          <w:rFonts w:hint="eastAsia"/>
          <w:spacing w:val="-5"/>
          <w:lang w:eastAsia="zh-CN"/>
        </w:rPr>
        <w:t>基于脑电波信号的人体疲劳程度测试模型分析</w:t>
      </w:r>
      <w:r>
        <w:rPr>
          <w:rFonts w:hint="eastAsia"/>
          <w:spacing w:val="-5"/>
          <w:lang w:eastAsia="zh-CN"/>
        </w:rPr>
        <w:t>[J].</w:t>
      </w:r>
      <w:r>
        <w:rPr>
          <w:rFonts w:hint="eastAsia"/>
          <w:spacing w:val="-5"/>
          <w:lang w:eastAsia="zh-CN"/>
        </w:rPr>
        <w:t>上海师范大学学报</w:t>
      </w:r>
      <w:r>
        <w:rPr>
          <w:rFonts w:hint="eastAsia"/>
          <w:spacing w:val="-5"/>
          <w:lang w:eastAsia="zh-CN"/>
        </w:rPr>
        <w:t>(</w:t>
      </w:r>
      <w:r>
        <w:rPr>
          <w:rFonts w:hint="eastAsia"/>
          <w:spacing w:val="-5"/>
          <w:lang w:eastAsia="zh-CN"/>
        </w:rPr>
        <w:t>自然科学版</w:t>
      </w:r>
      <w:r>
        <w:rPr>
          <w:rFonts w:hint="eastAsia"/>
          <w:spacing w:val="-5"/>
          <w:lang w:eastAsia="zh-CN"/>
        </w:rPr>
        <w:t>),2019,48(01):102-105.</w:t>
      </w:r>
    </w:p>
    <w:p w14:paraId="1030FC5C" w14:textId="77777777" w:rsidR="00126598" w:rsidRDefault="00E05B40">
      <w:pPr>
        <w:pStyle w:val="a3"/>
        <w:adjustRightInd w:val="0"/>
        <w:snapToGrid w:val="0"/>
        <w:spacing w:line="360" w:lineRule="auto"/>
        <w:ind w:left="215" w:right="102"/>
        <w:rPr>
          <w:spacing w:val="-5"/>
          <w:lang w:eastAsia="zh-CN"/>
        </w:rPr>
      </w:pPr>
      <w:r>
        <w:rPr>
          <w:rFonts w:hint="eastAsia"/>
          <w:spacing w:val="-5"/>
          <w:lang w:eastAsia="zh-CN"/>
        </w:rPr>
        <w:t>[</w:t>
      </w:r>
      <w:r>
        <w:rPr>
          <w:rFonts w:hint="eastAsia"/>
          <w:spacing w:val="-5"/>
          <w:lang w:eastAsia="zh-CN"/>
        </w:rPr>
        <w:t>6</w:t>
      </w:r>
      <w:r>
        <w:rPr>
          <w:rFonts w:hint="eastAsia"/>
          <w:spacing w:val="-5"/>
          <w:lang w:eastAsia="zh-CN"/>
        </w:rPr>
        <w:t>]</w:t>
      </w:r>
      <w:r>
        <w:rPr>
          <w:rFonts w:hint="eastAsia"/>
          <w:spacing w:val="-5"/>
          <w:lang w:eastAsia="zh-CN"/>
        </w:rPr>
        <w:t>张钧博</w:t>
      </w:r>
      <w:r>
        <w:rPr>
          <w:rFonts w:hint="eastAsia"/>
          <w:spacing w:val="-5"/>
          <w:lang w:eastAsia="zh-CN"/>
        </w:rPr>
        <w:t>,</w:t>
      </w:r>
      <w:r>
        <w:rPr>
          <w:rFonts w:hint="eastAsia"/>
          <w:spacing w:val="-5"/>
          <w:lang w:eastAsia="zh-CN"/>
        </w:rPr>
        <w:t>许奇科</w:t>
      </w:r>
      <w:r>
        <w:rPr>
          <w:rFonts w:hint="eastAsia"/>
          <w:spacing w:val="-5"/>
          <w:lang w:eastAsia="zh-CN"/>
        </w:rPr>
        <w:t>.</w:t>
      </w:r>
      <w:r>
        <w:rPr>
          <w:rFonts w:hint="eastAsia"/>
          <w:spacing w:val="-5"/>
          <w:lang w:eastAsia="zh-CN"/>
        </w:rPr>
        <w:t>基于</w:t>
      </w:r>
      <w:r>
        <w:rPr>
          <w:rFonts w:hint="eastAsia"/>
          <w:spacing w:val="-5"/>
          <w:lang w:eastAsia="zh-CN"/>
        </w:rPr>
        <w:t>EEG</w:t>
      </w:r>
      <w:r>
        <w:rPr>
          <w:rFonts w:hint="eastAsia"/>
          <w:spacing w:val="-5"/>
          <w:lang w:eastAsia="zh-CN"/>
        </w:rPr>
        <w:t>技术对脑控无人设备的研究</w:t>
      </w:r>
      <w:r>
        <w:rPr>
          <w:rFonts w:hint="eastAsia"/>
          <w:spacing w:val="-5"/>
          <w:lang w:eastAsia="zh-CN"/>
        </w:rPr>
        <w:t>[J].</w:t>
      </w:r>
      <w:r>
        <w:rPr>
          <w:rFonts w:hint="eastAsia"/>
          <w:spacing w:val="-5"/>
          <w:lang w:eastAsia="zh-CN"/>
        </w:rPr>
        <w:t>科技风</w:t>
      </w:r>
      <w:r>
        <w:rPr>
          <w:rFonts w:hint="eastAsia"/>
          <w:spacing w:val="-5"/>
          <w:lang w:eastAsia="zh-CN"/>
        </w:rPr>
        <w:t>,2018(27):8.</w:t>
      </w:r>
    </w:p>
    <w:sectPr w:rsidR="00126598">
      <w:pgSz w:w="11910" w:h="16840"/>
      <w:pgMar w:top="1500" w:right="1340" w:bottom="1340" w:left="1280" w:header="0" w:footer="11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D9C6E" w14:textId="77777777" w:rsidR="00E05B40" w:rsidRDefault="00E05B40">
      <w:r>
        <w:separator/>
      </w:r>
    </w:p>
  </w:endnote>
  <w:endnote w:type="continuationSeparator" w:id="0">
    <w:p w14:paraId="65CE0102" w14:textId="77777777" w:rsidR="00E05B40" w:rsidRDefault="00E05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E1A57" w14:textId="77777777" w:rsidR="00126598" w:rsidRDefault="00E05B40">
    <w:pPr>
      <w:pStyle w:val="a3"/>
      <w:spacing w:line="14" w:lineRule="auto"/>
      <w:rPr>
        <w:sz w:val="20"/>
      </w:rPr>
    </w:pPr>
    <w:r>
      <w:rPr>
        <w:noProof/>
      </w:rPr>
      <mc:AlternateContent>
        <mc:Choice Requires="wps">
          <w:drawing>
            <wp:anchor distT="0" distB="0" distL="114300" distR="114300" simplePos="0" relativeHeight="251657216" behindDoc="1" locked="0" layoutInCell="1" allowOverlap="1" wp14:anchorId="22A5FFA1" wp14:editId="554C832D">
              <wp:simplePos x="0" y="0"/>
              <wp:positionH relativeFrom="page">
                <wp:posOffset>3432810</wp:posOffset>
              </wp:positionH>
              <wp:positionV relativeFrom="page">
                <wp:posOffset>9817735</wp:posOffset>
              </wp:positionV>
              <wp:extent cx="658495" cy="255905"/>
              <wp:effectExtent l="0" t="0" r="0" b="0"/>
              <wp:wrapNone/>
              <wp:docPr id="158" name="文本框 1"/>
              <wp:cNvGraphicFramePr/>
              <a:graphic xmlns:a="http://schemas.openxmlformats.org/drawingml/2006/main">
                <a:graphicData uri="http://schemas.microsoft.com/office/word/2010/wordprocessingShape">
                  <wps:wsp>
                    <wps:cNvSpPr txBox="1"/>
                    <wps:spPr>
                      <a:xfrm>
                        <a:off x="0" y="0"/>
                        <a:ext cx="658495" cy="255905"/>
                      </a:xfrm>
                      <a:prstGeom prst="rect">
                        <a:avLst/>
                      </a:prstGeom>
                      <a:noFill/>
                      <a:ln>
                        <a:noFill/>
                      </a:ln>
                    </wps:spPr>
                    <wps:txbx>
                      <w:txbxContent>
                        <w:p w14:paraId="3615D437" w14:textId="77777777" w:rsidR="00126598" w:rsidRDefault="00E05B40">
                          <w:pPr>
                            <w:spacing w:line="382" w:lineRule="exact"/>
                            <w:ind w:left="20"/>
                            <w:rPr>
                              <w:rFonts w:ascii="PMingLiU" w:hAnsi="PMingLiU" w:hint="eastAsia"/>
                              <w:sz w:val="28"/>
                            </w:rPr>
                          </w:pPr>
                          <w:r>
                            <w:rPr>
                              <w:rFonts w:ascii="PMingLiU" w:hAnsi="PMingLiU"/>
                              <w:sz w:val="28"/>
                            </w:rPr>
                            <w:t xml:space="preserve">— </w:t>
                          </w:r>
                          <w:r>
                            <w:fldChar w:fldCharType="begin"/>
                          </w:r>
                          <w:r>
                            <w:rPr>
                              <w:rFonts w:ascii="Times New Roman" w:hAnsi="Times New Roman"/>
                              <w:sz w:val="28"/>
                            </w:rPr>
                            <w:instrText xml:space="preserve"> PAGE </w:instrText>
                          </w:r>
                          <w:r>
                            <w:fldChar w:fldCharType="separate"/>
                          </w:r>
                          <w:r>
                            <w:t>10</w:t>
                          </w:r>
                          <w:r>
                            <w:fldChar w:fldCharType="end"/>
                          </w:r>
                          <w:r>
                            <w:rPr>
                              <w:rFonts w:ascii="Times New Roman" w:hAnsi="Times New Roman"/>
                              <w:sz w:val="28"/>
                            </w:rPr>
                            <w:t xml:space="preserve"> </w:t>
                          </w:r>
                          <w:r>
                            <w:rPr>
                              <w:rFonts w:ascii="PMingLiU" w:hAnsi="PMingLiU"/>
                              <w:sz w:val="28"/>
                            </w:rPr>
                            <w:t>—</w:t>
                          </w:r>
                        </w:p>
                      </w:txbxContent>
                    </wps:txbx>
                    <wps:bodyPr lIns="0" tIns="0" rIns="0" bIns="0" upright="1"/>
                  </wps:wsp>
                </a:graphicData>
              </a:graphic>
            </wp:anchor>
          </w:drawing>
        </mc:Choice>
        <mc:Fallback>
          <w:pict>
            <v:shapetype w14:anchorId="22A5FFA1" id="_x0000_t202" coordsize="21600,21600" o:spt="202" path="m,l,21600r21600,l21600,xe">
              <v:stroke joinstyle="miter"/>
              <v:path gradientshapeok="t" o:connecttype="rect"/>
            </v:shapetype>
            <v:shape id="文本框 1" o:spid="_x0000_s1070" type="#_x0000_t202" style="position:absolute;margin-left:270.3pt;margin-top:773.05pt;width:51.85pt;height:20.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" filled="f" stroked="f">
              <v:textbox inset="0,0,0,0">
                <w:txbxContent>
                  <w:p w14:paraId="3615D437" w14:textId="77777777" w:rsidR="00126598" w:rsidRDefault="00E05B40">
                    <w:pPr>
                      <w:spacing w:line="382" w:lineRule="exact"/>
                      <w:ind w:left="20"/>
                      <w:rPr>
                        <w:rFonts w:ascii="PMingLiU" w:hAnsi="PMingLiU" w:hint="eastAsia"/>
                        <w:sz w:val="28"/>
                      </w:rPr>
                    </w:pPr>
                    <w:r>
                      <w:rPr>
                        <w:rFonts w:ascii="PMingLiU" w:hAnsi="PMingLiU"/>
                        <w:sz w:val="28"/>
                      </w:rPr>
                      <w:t xml:space="preserve">— </w:t>
                    </w:r>
                    <w:r>
                      <w:fldChar w:fldCharType="begin"/>
                    </w:r>
                    <w:r>
                      <w:rPr>
                        <w:rFonts w:ascii="Times New Roman" w:hAnsi="Times New Roman"/>
                        <w:sz w:val="28"/>
                      </w:rPr>
                      <w:instrText xml:space="preserve"> PAGE </w:instrText>
                    </w:r>
                    <w:r>
                      <w:fldChar w:fldCharType="separate"/>
                    </w:r>
                    <w:r>
                      <w:t>10</w:t>
                    </w:r>
                    <w:r>
                      <w:fldChar w:fldCharType="end"/>
                    </w:r>
                    <w:r>
                      <w:rPr>
                        <w:rFonts w:ascii="Times New Roman" w:hAnsi="Times New Roman"/>
                        <w:sz w:val="28"/>
                      </w:rPr>
                      <w:t xml:space="preserve"> </w:t>
                    </w:r>
                    <w:r>
                      <w:rPr>
                        <w:rFonts w:ascii="PMingLiU" w:hAnsi="PMingLiU"/>
                        <w:sz w:val="28"/>
                      </w:rPr>
                      <w: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37332" w14:textId="77777777" w:rsidR="00126598" w:rsidRDefault="00126598">
    <w:pPr>
      <w:pStyle w:val="a3"/>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B19C2" w14:textId="77777777" w:rsidR="00126598" w:rsidRDefault="00E05B40">
    <w:pPr>
      <w:pStyle w:val="a3"/>
      <w:spacing w:line="14" w:lineRule="auto"/>
      <w:rPr>
        <w:sz w:val="20"/>
      </w:rPr>
    </w:pPr>
    <w:r>
      <w:rPr>
        <w:noProof/>
      </w:rPr>
      <mc:AlternateContent>
        <mc:Choice Requires="wps">
          <w:drawing>
            <wp:anchor distT="0" distB="0" distL="114300" distR="114300" simplePos="0" relativeHeight="251658240" behindDoc="1" locked="0" layoutInCell="1" allowOverlap="1" wp14:anchorId="73513E52" wp14:editId="0ED0BBFD">
              <wp:simplePos x="0" y="0"/>
              <wp:positionH relativeFrom="page">
                <wp:posOffset>3432810</wp:posOffset>
              </wp:positionH>
              <wp:positionV relativeFrom="page">
                <wp:posOffset>9817735</wp:posOffset>
              </wp:positionV>
              <wp:extent cx="658495" cy="255905"/>
              <wp:effectExtent l="0" t="0" r="0" b="0"/>
              <wp:wrapNone/>
              <wp:docPr id="159" name="文本框 2"/>
              <wp:cNvGraphicFramePr/>
              <a:graphic xmlns:a="http://schemas.openxmlformats.org/drawingml/2006/main">
                <a:graphicData uri="http://schemas.microsoft.com/office/word/2010/wordprocessingShape">
                  <wps:wsp>
                    <wps:cNvSpPr txBox="1"/>
                    <wps:spPr>
                      <a:xfrm>
                        <a:off x="0" y="0"/>
                        <a:ext cx="658495" cy="255905"/>
                      </a:xfrm>
                      <a:prstGeom prst="rect">
                        <a:avLst/>
                      </a:prstGeom>
                      <a:noFill/>
                      <a:ln>
                        <a:noFill/>
                      </a:ln>
                    </wps:spPr>
                    <wps:txbx>
                      <w:txbxContent>
                        <w:p w14:paraId="52436BD7" w14:textId="77777777" w:rsidR="00126598" w:rsidRDefault="00E05B40">
                          <w:pPr>
                            <w:spacing w:line="382" w:lineRule="exact"/>
                            <w:ind w:left="20"/>
                            <w:rPr>
                              <w:rFonts w:ascii="PMingLiU" w:hAnsi="PMingLiU" w:hint="eastAsia"/>
                              <w:sz w:val="28"/>
                            </w:rPr>
                          </w:pPr>
                          <w:r>
                            <w:rPr>
                              <w:rFonts w:ascii="PMingLiU" w:hAnsi="PMingLiU"/>
                              <w:sz w:val="28"/>
                            </w:rPr>
                            <w:t xml:space="preserve">— </w:t>
                          </w:r>
                          <w:r>
                            <w:fldChar w:fldCharType="begin"/>
                          </w:r>
                          <w:r>
                            <w:rPr>
                              <w:rFonts w:ascii="Times New Roman" w:hAnsi="Times New Roman"/>
                              <w:sz w:val="28"/>
                            </w:rPr>
                            <w:instrText xml:space="preserve"> PAGE </w:instrText>
                          </w:r>
                          <w:r>
                            <w:fldChar w:fldCharType="separate"/>
                          </w:r>
                          <w:r>
                            <w:t>15</w:t>
                          </w:r>
                          <w:r>
                            <w:fldChar w:fldCharType="end"/>
                          </w:r>
                          <w:r>
                            <w:rPr>
                              <w:rFonts w:ascii="Times New Roman" w:hAnsi="Times New Roman"/>
                              <w:sz w:val="28"/>
                            </w:rPr>
                            <w:t xml:space="preserve"> </w:t>
                          </w:r>
                          <w:r>
                            <w:rPr>
                              <w:rFonts w:ascii="PMingLiU" w:hAnsi="PMingLiU"/>
                              <w:sz w:val="28"/>
                            </w:rPr>
                            <w:t>—</w:t>
                          </w:r>
                        </w:p>
                      </w:txbxContent>
                    </wps:txbx>
                    <wps:bodyPr lIns="0" tIns="0" rIns="0" bIns="0" upright="1"/>
                  </wps:wsp>
                </a:graphicData>
              </a:graphic>
            </wp:anchor>
          </w:drawing>
        </mc:Choice>
        <mc:Fallback>
          <w:pict>
            <v:shapetype w14:anchorId="73513E52" id="_x0000_t202" coordsize="21600,21600" o:spt="202" path="m,l,21600r21600,l21600,xe">
              <v:stroke joinstyle="miter"/>
              <v:path gradientshapeok="t" o:connecttype="rect"/>
            </v:shapetype>
            <v:shape id="文本框 2" o:spid="_x0000_s1071" type="#_x0000_t202" style="position:absolute;margin-left:270.3pt;margin-top:773.05pt;width:51.85pt;height:20.1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" filled="f" stroked="f">
              <v:textbox inset="0,0,0,0">
                <w:txbxContent>
                  <w:p w14:paraId="52436BD7" w14:textId="77777777" w:rsidR="00126598" w:rsidRDefault="00E05B40">
                    <w:pPr>
                      <w:spacing w:line="382" w:lineRule="exact"/>
                      <w:ind w:left="20"/>
                      <w:rPr>
                        <w:rFonts w:ascii="PMingLiU" w:hAnsi="PMingLiU" w:hint="eastAsia"/>
                        <w:sz w:val="28"/>
                      </w:rPr>
                    </w:pPr>
                    <w:r>
                      <w:rPr>
                        <w:rFonts w:ascii="PMingLiU" w:hAnsi="PMingLiU"/>
                        <w:sz w:val="28"/>
                      </w:rPr>
                      <w:t xml:space="preserve">— </w:t>
                    </w:r>
                    <w:r>
                      <w:fldChar w:fldCharType="begin"/>
                    </w:r>
                    <w:r>
                      <w:rPr>
                        <w:rFonts w:ascii="Times New Roman" w:hAnsi="Times New Roman"/>
                        <w:sz w:val="28"/>
                      </w:rPr>
                      <w:instrText xml:space="preserve"> PAGE </w:instrText>
                    </w:r>
                    <w:r>
                      <w:fldChar w:fldCharType="separate"/>
                    </w:r>
                    <w:r>
                      <w:t>15</w:t>
                    </w:r>
                    <w:r>
                      <w:fldChar w:fldCharType="end"/>
                    </w:r>
                    <w:r>
                      <w:rPr>
                        <w:rFonts w:ascii="Times New Roman" w:hAnsi="Times New Roman"/>
                        <w:sz w:val="28"/>
                      </w:rPr>
                      <w:t xml:space="preserve"> </w:t>
                    </w:r>
                    <w:r>
                      <w:rPr>
                        <w:rFonts w:ascii="PMingLiU" w:hAnsi="PMingLiU"/>
                        <w:sz w:val="28"/>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F0052" w14:textId="77777777" w:rsidR="00E05B40" w:rsidRDefault="00E05B40">
      <w:r>
        <w:separator/>
      </w:r>
    </w:p>
  </w:footnote>
  <w:footnote w:type="continuationSeparator" w:id="0">
    <w:p w14:paraId="1597D6E0" w14:textId="77777777" w:rsidR="00E05B40" w:rsidRDefault="00E05B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205925"/>
    <w:multiLevelType w:val="multilevel"/>
    <w:tmpl w:val="BF205925"/>
    <w:lvl w:ilvl="0">
      <w:start w:val="1"/>
      <w:numFmt w:val="lowerLetter"/>
      <w:lvlText w:val="%1."/>
      <w:lvlJc w:val="left"/>
      <w:pPr>
        <w:ind w:left="716" w:hanging="317"/>
        <w:jc w:val="right"/>
      </w:pPr>
      <w:rPr>
        <w:rFonts w:ascii="宋体" w:eastAsia="宋体" w:hAnsi="宋体" w:cs="宋体" w:hint="default"/>
        <w:w w:val="100"/>
        <w:sz w:val="21"/>
        <w:szCs w:val="21"/>
      </w:rPr>
    </w:lvl>
    <w:lvl w:ilvl="1">
      <w:numFmt w:val="bullet"/>
      <w:lvlText w:val="•"/>
      <w:lvlJc w:val="left"/>
      <w:pPr>
        <w:ind w:left="1576" w:hanging="317"/>
      </w:pPr>
      <w:rPr>
        <w:rFonts w:hint="default"/>
      </w:rPr>
    </w:lvl>
    <w:lvl w:ilvl="2">
      <w:numFmt w:val="bullet"/>
      <w:lvlText w:val="•"/>
      <w:lvlJc w:val="left"/>
      <w:pPr>
        <w:ind w:left="2433" w:hanging="317"/>
      </w:pPr>
      <w:rPr>
        <w:rFonts w:hint="default"/>
      </w:rPr>
    </w:lvl>
    <w:lvl w:ilvl="3">
      <w:numFmt w:val="bullet"/>
      <w:lvlText w:val="•"/>
      <w:lvlJc w:val="left"/>
      <w:pPr>
        <w:ind w:left="3289" w:hanging="317"/>
      </w:pPr>
      <w:rPr>
        <w:rFonts w:hint="default"/>
      </w:rPr>
    </w:lvl>
    <w:lvl w:ilvl="4">
      <w:numFmt w:val="bullet"/>
      <w:lvlText w:val="•"/>
      <w:lvlJc w:val="left"/>
      <w:pPr>
        <w:ind w:left="4146" w:hanging="317"/>
      </w:pPr>
      <w:rPr>
        <w:rFonts w:hint="default"/>
      </w:rPr>
    </w:lvl>
    <w:lvl w:ilvl="5">
      <w:numFmt w:val="bullet"/>
      <w:lvlText w:val="•"/>
      <w:lvlJc w:val="left"/>
      <w:pPr>
        <w:ind w:left="5003" w:hanging="317"/>
      </w:pPr>
      <w:rPr>
        <w:rFonts w:hint="default"/>
      </w:rPr>
    </w:lvl>
    <w:lvl w:ilvl="6">
      <w:numFmt w:val="bullet"/>
      <w:lvlText w:val="•"/>
      <w:lvlJc w:val="left"/>
      <w:pPr>
        <w:ind w:left="5859" w:hanging="317"/>
      </w:pPr>
      <w:rPr>
        <w:rFonts w:hint="default"/>
      </w:rPr>
    </w:lvl>
    <w:lvl w:ilvl="7">
      <w:numFmt w:val="bullet"/>
      <w:lvlText w:val="•"/>
      <w:lvlJc w:val="left"/>
      <w:pPr>
        <w:ind w:left="6716" w:hanging="317"/>
      </w:pPr>
      <w:rPr>
        <w:rFonts w:hint="default"/>
      </w:rPr>
    </w:lvl>
    <w:lvl w:ilvl="8">
      <w:numFmt w:val="bullet"/>
      <w:lvlText w:val="•"/>
      <w:lvlJc w:val="left"/>
      <w:pPr>
        <w:ind w:left="7573" w:hanging="317"/>
      </w:pPr>
      <w:rPr>
        <w:rFonts w:hint="default"/>
      </w:rPr>
    </w:lvl>
  </w:abstractNum>
  <w:abstractNum w:abstractNumId="1" w15:restartNumberingAfterBreak="0">
    <w:nsid w:val="CF092B84"/>
    <w:multiLevelType w:val="multilevel"/>
    <w:tmpl w:val="CF092B84"/>
    <w:lvl w:ilvl="0">
      <w:numFmt w:val="bullet"/>
      <w:lvlText w:val="□"/>
      <w:lvlJc w:val="left"/>
      <w:pPr>
        <w:ind w:left="943" w:hanging="420"/>
      </w:pPr>
      <w:rPr>
        <w:rFonts w:ascii="Times New Roman" w:eastAsia="Times New Roman" w:hAnsi="Times New Roman" w:cs="Times New Roman" w:hint="default"/>
        <w:w w:val="124"/>
        <w:sz w:val="21"/>
        <w:szCs w:val="21"/>
      </w:rPr>
    </w:lvl>
    <w:lvl w:ilvl="1">
      <w:numFmt w:val="bullet"/>
      <w:lvlText w:val="•"/>
      <w:lvlJc w:val="left"/>
      <w:pPr>
        <w:ind w:left="1752" w:hanging="420"/>
      </w:pPr>
      <w:rPr>
        <w:rFonts w:hint="default"/>
      </w:rPr>
    </w:lvl>
    <w:lvl w:ilvl="2">
      <w:numFmt w:val="bullet"/>
      <w:lvlText w:val="•"/>
      <w:lvlJc w:val="left"/>
      <w:pPr>
        <w:ind w:left="2564" w:hanging="420"/>
      </w:pPr>
      <w:rPr>
        <w:rFonts w:hint="default"/>
      </w:rPr>
    </w:lvl>
    <w:lvl w:ilvl="3">
      <w:numFmt w:val="bullet"/>
      <w:lvlText w:val="•"/>
      <w:lvlJc w:val="left"/>
      <w:pPr>
        <w:ind w:left="3376" w:hanging="420"/>
      </w:pPr>
      <w:rPr>
        <w:rFonts w:hint="default"/>
      </w:rPr>
    </w:lvl>
    <w:lvl w:ilvl="4">
      <w:numFmt w:val="bullet"/>
      <w:lvlText w:val="•"/>
      <w:lvlJc w:val="left"/>
      <w:pPr>
        <w:ind w:left="4188" w:hanging="420"/>
      </w:pPr>
      <w:rPr>
        <w:rFonts w:hint="default"/>
      </w:rPr>
    </w:lvl>
    <w:lvl w:ilvl="5">
      <w:numFmt w:val="bullet"/>
      <w:lvlText w:val="•"/>
      <w:lvlJc w:val="left"/>
      <w:pPr>
        <w:ind w:left="5001" w:hanging="420"/>
      </w:pPr>
      <w:rPr>
        <w:rFonts w:hint="default"/>
      </w:rPr>
    </w:lvl>
    <w:lvl w:ilvl="6">
      <w:numFmt w:val="bullet"/>
      <w:lvlText w:val="•"/>
      <w:lvlJc w:val="left"/>
      <w:pPr>
        <w:ind w:left="5813" w:hanging="420"/>
      </w:pPr>
      <w:rPr>
        <w:rFonts w:hint="default"/>
      </w:rPr>
    </w:lvl>
    <w:lvl w:ilvl="7">
      <w:numFmt w:val="bullet"/>
      <w:lvlText w:val="•"/>
      <w:lvlJc w:val="left"/>
      <w:pPr>
        <w:ind w:left="6625" w:hanging="420"/>
      </w:pPr>
      <w:rPr>
        <w:rFonts w:hint="default"/>
      </w:rPr>
    </w:lvl>
    <w:lvl w:ilvl="8">
      <w:numFmt w:val="bullet"/>
      <w:lvlText w:val="•"/>
      <w:lvlJc w:val="left"/>
      <w:pPr>
        <w:ind w:left="7437" w:hanging="420"/>
      </w:pPr>
      <w:rPr>
        <w:rFonts w:hint="default"/>
      </w:rPr>
    </w:lvl>
  </w:abstractNum>
  <w:abstractNum w:abstractNumId="2" w15:restartNumberingAfterBreak="0">
    <w:nsid w:val="0053208E"/>
    <w:multiLevelType w:val="multilevel"/>
    <w:tmpl w:val="0053208E"/>
    <w:lvl w:ilvl="0">
      <w:start w:val="1"/>
      <w:numFmt w:val="lowerLetter"/>
      <w:lvlText w:val="%1."/>
      <w:lvlJc w:val="left"/>
      <w:pPr>
        <w:ind w:left="217" w:hanging="317"/>
        <w:jc w:val="left"/>
      </w:pPr>
      <w:rPr>
        <w:rFonts w:ascii="宋体" w:eastAsia="宋体" w:hAnsi="宋体" w:cs="宋体" w:hint="default"/>
        <w:w w:val="100"/>
        <w:sz w:val="21"/>
        <w:szCs w:val="21"/>
      </w:rPr>
    </w:lvl>
    <w:lvl w:ilvl="1">
      <w:numFmt w:val="bullet"/>
      <w:lvlText w:val="•"/>
      <w:lvlJc w:val="left"/>
      <w:pPr>
        <w:ind w:left="680" w:hanging="317"/>
      </w:pPr>
      <w:rPr>
        <w:rFonts w:hint="default"/>
      </w:rPr>
    </w:lvl>
    <w:lvl w:ilvl="2">
      <w:numFmt w:val="bullet"/>
      <w:lvlText w:val="•"/>
      <w:lvlJc w:val="left"/>
      <w:pPr>
        <w:ind w:left="774" w:hanging="317"/>
      </w:pPr>
      <w:rPr>
        <w:rFonts w:hint="default"/>
      </w:rPr>
    </w:lvl>
    <w:lvl w:ilvl="3">
      <w:numFmt w:val="bullet"/>
      <w:lvlText w:val="•"/>
      <w:lvlJc w:val="left"/>
      <w:pPr>
        <w:ind w:left="868" w:hanging="317"/>
      </w:pPr>
      <w:rPr>
        <w:rFonts w:hint="default"/>
      </w:rPr>
    </w:lvl>
    <w:lvl w:ilvl="4">
      <w:numFmt w:val="bullet"/>
      <w:lvlText w:val="•"/>
      <w:lvlJc w:val="left"/>
      <w:pPr>
        <w:ind w:left="962" w:hanging="317"/>
      </w:pPr>
      <w:rPr>
        <w:rFonts w:hint="default"/>
      </w:rPr>
    </w:lvl>
    <w:lvl w:ilvl="5">
      <w:numFmt w:val="bullet"/>
      <w:lvlText w:val="•"/>
      <w:lvlJc w:val="left"/>
      <w:pPr>
        <w:ind w:left="1056" w:hanging="317"/>
      </w:pPr>
      <w:rPr>
        <w:rFonts w:hint="default"/>
      </w:rPr>
    </w:lvl>
    <w:lvl w:ilvl="6">
      <w:numFmt w:val="bullet"/>
      <w:lvlText w:val="•"/>
      <w:lvlJc w:val="left"/>
      <w:pPr>
        <w:ind w:left="1150" w:hanging="317"/>
      </w:pPr>
      <w:rPr>
        <w:rFonts w:hint="default"/>
      </w:rPr>
    </w:lvl>
    <w:lvl w:ilvl="7">
      <w:numFmt w:val="bullet"/>
      <w:lvlText w:val="•"/>
      <w:lvlJc w:val="left"/>
      <w:pPr>
        <w:ind w:left="1244" w:hanging="317"/>
      </w:pPr>
      <w:rPr>
        <w:rFonts w:hint="default"/>
      </w:rPr>
    </w:lvl>
    <w:lvl w:ilvl="8">
      <w:numFmt w:val="bullet"/>
      <w:lvlText w:val="•"/>
      <w:lvlJc w:val="left"/>
      <w:pPr>
        <w:ind w:left="1338" w:hanging="317"/>
      </w:pPr>
      <w:rPr>
        <w:rFonts w:hint="default"/>
      </w:rPr>
    </w:lvl>
  </w:abstractNum>
  <w:abstractNum w:abstractNumId="3" w15:restartNumberingAfterBreak="0">
    <w:nsid w:val="59ADCABA"/>
    <w:multiLevelType w:val="multilevel"/>
    <w:tmpl w:val="59ADCABA"/>
    <w:lvl w:ilvl="0">
      <w:start w:val="2"/>
      <w:numFmt w:val="upperLetter"/>
      <w:lvlText w:val="%1"/>
      <w:lvlJc w:val="left"/>
      <w:pPr>
        <w:ind w:left="535" w:hanging="318"/>
        <w:jc w:val="left"/>
      </w:pPr>
      <w:rPr>
        <w:rFonts w:hint="default"/>
      </w:rPr>
    </w:lvl>
    <w:lvl w:ilvl="1">
      <w:start w:val="13"/>
      <w:numFmt w:val="upperLetter"/>
      <w:lvlText w:val="%1.%2"/>
      <w:lvlJc w:val="left"/>
      <w:pPr>
        <w:ind w:left="535" w:hanging="318"/>
        <w:jc w:val="left"/>
      </w:pPr>
      <w:rPr>
        <w:rFonts w:ascii="宋体" w:eastAsia="宋体" w:hAnsi="宋体" w:cs="宋体" w:hint="default"/>
        <w:spacing w:val="-55"/>
        <w:w w:val="100"/>
        <w:sz w:val="19"/>
        <w:szCs w:val="19"/>
      </w:rPr>
    </w:lvl>
    <w:lvl w:ilvl="2">
      <w:start w:val="1"/>
      <w:numFmt w:val="lowerLetter"/>
      <w:lvlText w:val="%3."/>
      <w:lvlJc w:val="left"/>
      <w:pPr>
        <w:ind w:left="714" w:hanging="317"/>
        <w:jc w:val="left"/>
      </w:pPr>
      <w:rPr>
        <w:rFonts w:ascii="宋体" w:eastAsia="宋体" w:hAnsi="宋体" w:cs="宋体" w:hint="default"/>
        <w:w w:val="100"/>
        <w:sz w:val="21"/>
        <w:szCs w:val="21"/>
      </w:rPr>
    </w:lvl>
    <w:lvl w:ilvl="3">
      <w:numFmt w:val="bullet"/>
      <w:lvlText w:val="•"/>
      <w:lvlJc w:val="left"/>
      <w:pPr>
        <w:ind w:left="2623" w:hanging="317"/>
      </w:pPr>
      <w:rPr>
        <w:rFonts w:hint="default"/>
      </w:rPr>
    </w:lvl>
    <w:lvl w:ilvl="4">
      <w:numFmt w:val="bullet"/>
      <w:lvlText w:val="•"/>
      <w:lvlJc w:val="left"/>
      <w:pPr>
        <w:ind w:left="3575" w:hanging="317"/>
      </w:pPr>
      <w:rPr>
        <w:rFonts w:hint="default"/>
      </w:rPr>
    </w:lvl>
    <w:lvl w:ilvl="5">
      <w:numFmt w:val="bullet"/>
      <w:lvlText w:val="•"/>
      <w:lvlJc w:val="left"/>
      <w:pPr>
        <w:ind w:left="4527" w:hanging="317"/>
      </w:pPr>
      <w:rPr>
        <w:rFonts w:hint="default"/>
      </w:rPr>
    </w:lvl>
    <w:lvl w:ilvl="6">
      <w:numFmt w:val="bullet"/>
      <w:lvlText w:val="•"/>
      <w:lvlJc w:val="left"/>
      <w:pPr>
        <w:ind w:left="5479" w:hanging="317"/>
      </w:pPr>
      <w:rPr>
        <w:rFonts w:hint="default"/>
      </w:rPr>
    </w:lvl>
    <w:lvl w:ilvl="7">
      <w:numFmt w:val="bullet"/>
      <w:lvlText w:val="•"/>
      <w:lvlJc w:val="left"/>
      <w:pPr>
        <w:ind w:left="6430" w:hanging="317"/>
      </w:pPr>
      <w:rPr>
        <w:rFonts w:hint="default"/>
      </w:rPr>
    </w:lvl>
    <w:lvl w:ilvl="8">
      <w:numFmt w:val="bullet"/>
      <w:lvlText w:val="•"/>
      <w:lvlJc w:val="left"/>
      <w:pPr>
        <w:ind w:left="7382" w:hanging="317"/>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6598"/>
    <w:rsid w:val="00126598"/>
    <w:rsid w:val="00562260"/>
    <w:rsid w:val="00E05B40"/>
    <w:rsid w:val="04206E90"/>
    <w:rsid w:val="09ED1ACE"/>
    <w:rsid w:val="0D5D3931"/>
    <w:rsid w:val="0ED20B17"/>
    <w:rsid w:val="231C5327"/>
    <w:rsid w:val="26A43CB5"/>
    <w:rsid w:val="394F70E9"/>
    <w:rsid w:val="4B1A0768"/>
    <w:rsid w:val="4BEA0815"/>
    <w:rsid w:val="4DB77420"/>
    <w:rsid w:val="646F4FE5"/>
    <w:rsid w:val="675C5DE4"/>
    <w:rsid w:val="72FB48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E3285D2"/>
  <w15:docId w15:val="{D73E0638-03AD-4BCE-A4A6-8343767F7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pPr>
      <w:widowControl w:val="0"/>
      <w:autoSpaceDE w:val="0"/>
      <w:autoSpaceDN w:val="0"/>
    </w:pPr>
    <w:rPr>
      <w:rFonts w:ascii="宋体" w:eastAsia="宋体" w:hAnsi="宋体" w:cs="宋体"/>
      <w:sz w:val="22"/>
      <w:szCs w:val="22"/>
      <w:lang w:eastAsia="en-US"/>
    </w:rPr>
  </w:style>
  <w:style w:type="paragraph" w:styleId="1">
    <w:name w:val="heading 1"/>
    <w:basedOn w:val="a"/>
    <w:next w:val="a"/>
    <w:uiPriority w:val="1"/>
    <w:qFormat/>
    <w:pPr>
      <w:spacing w:before="62"/>
      <w:ind w:left="138"/>
      <w:outlineLvl w:val="0"/>
    </w:pPr>
    <w:rPr>
      <w:rFonts w:ascii="PMingLiU" w:eastAsia="PMingLiU" w:hAnsi="PMingLiU" w:cs="PMingLiU"/>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1"/>
      <w:szCs w:val="21"/>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5">
    <w:name w:val="List Paragraph"/>
    <w:basedOn w:val="a"/>
    <w:uiPriority w:val="1"/>
    <w:qFormat/>
    <w:pPr>
      <w:ind w:left="217" w:hanging="288"/>
    </w:pPr>
  </w:style>
  <w:style w:type="paragraph" w:customStyle="1" w:styleId="TableParagraph">
    <w:name w:val="Table Paragraph"/>
    <w:basedOn w:val="a"/>
    <w:uiPriority w:val="1"/>
    <w:qFormat/>
    <w:pPr>
      <w:spacing w:before="25" w:line="267" w:lineRule="exact"/>
      <w:ind w:left="1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footer" Target="footer2.xml"/><Relationship Id="rId55" Type="http://schemas.openxmlformats.org/officeDocument/2006/relationships/footer" Target="footer3.xml"/><Relationship Id="rId63" Type="http://schemas.openxmlformats.org/officeDocument/2006/relationships/image" Target="media/image5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4.jpeg"/><Relationship Id="rId58" Type="http://schemas.openxmlformats.org/officeDocument/2006/relationships/image" Target="media/image48.jpeg"/><Relationship Id="rId5" Type="http://schemas.openxmlformats.org/officeDocument/2006/relationships/webSettings" Target="webSettings.xml"/><Relationship Id="rId61" Type="http://schemas.openxmlformats.org/officeDocument/2006/relationships/image" Target="media/image51.jpe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6.jpe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49.jpe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5.jpeg"/><Relationship Id="rId62" Type="http://schemas.openxmlformats.org/officeDocument/2006/relationships/image" Target="media/image5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7.jpe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3.jpeg"/><Relationship Id="rId60" Type="http://schemas.openxmlformats.org/officeDocument/2006/relationships/image" Target="media/image50.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1892</Words>
  <Characters>10790</Characters>
  <Application>Microsoft Office Word</Application>
  <DocSecurity>0</DocSecurity>
  <Lines>89</Lines>
  <Paragraphs>25</Paragraphs>
  <ScaleCrop>false</ScaleCrop>
  <Company/>
  <LinksUpToDate>false</LinksUpToDate>
  <CharactersWithSpaces>12657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éŽ—ä»¶1ï¼ıå±±ä¸œçœ†å¤§å�¦çfl�ç§‚æ−•å‹łæŒ°å¤§èµłä½œåfi†çfl³æ−¥ä¹¦.docx</dc:title>
  <dc:creator>çŠŒå¼¦</dc:creator>
  <cp:lastModifiedBy>Albert Pan</cp:lastModifiedBy>
  <cp:revision>3</cp:revision>
  <dcterms:created xsi:type="dcterms:W3CDTF">2019-05-12T14:57:00Z</dcterms:created>
  <dcterms:modified xsi:type="dcterms:W3CDTF">2022-03-13T11:40:00Z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2018-10-07T00:00:00Z</vt:filetime>
  </property>
  <property fmtid="{D5CDD505-2E9C-101B-9397-08002B2CF9AE}" pid="3" name="LastSaved">
    <vt:filetime>2019-05-12T00:00:00Z</vt:filetime>
  </property>
  <property fmtid="{D5CDD505-2E9C-101B-9397-08002B2CF9AE}" pid="4" name="KSOProductBuildVer">
    <vt:lpwstr>2052-11.1.0.10700</vt:lpwstr>
  </property>
  <property fmtid="{D5CDD505-2E9C-101B-9397-08002B2CF9AE}" pid="5" name="ICV">
    <vt:lpwstr>FF291D512B6F44718DC30E47258FAD80</vt:lpwstr>
  </property>
</Properties>
</file>